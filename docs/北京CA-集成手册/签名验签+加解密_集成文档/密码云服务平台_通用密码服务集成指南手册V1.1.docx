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rFonts w:ascii="Times New Roman"/>
          <w:sz w:val="12"/>
        </w:rPr>
      </w:pPr>
    </w:p>
    <w:p>
      <w:pPr>
        <w:pStyle w:val="7"/>
        <w:spacing w:line="20" w:lineRule="exact"/>
        <w:ind w:left="224"/>
        <w:rPr>
          <w:rFonts w:ascii="Times New Roman"/>
          <w:sz w:val="2"/>
        </w:rPr>
      </w:pPr>
      <w:r>
        <w:rPr>
          <w:rFonts w:ascii="Times New Roman"/>
          <w:sz w:val="2"/>
        </w:rPr>
        <w:pict>
          <v:group id="_x0000_s1026" o:spid="_x0000_s1026" o:spt="203" style="height:0.75pt;width:509.3pt;" coordsize="10186,15">
            <o:lock v:ext="edit"/>
            <v:line id="_x0000_s1027" o:spid="_x0000_s1027" o:spt="20" style="position:absolute;left:0;top:7;height:0;width:10185;" stroked="t" coordsize="21600,21600">
              <v:path arrowok="t"/>
              <v:fill focussize="0,0"/>
              <v:stroke weight="0.72pt" color="#000000"/>
              <v:imagedata o:title=""/>
              <o:lock v:ext="edit"/>
            </v:line>
            <w10:wrap type="none"/>
            <w10:anchorlock/>
          </v:group>
        </w:pict>
      </w:r>
    </w:p>
    <w:p>
      <w:pPr>
        <w:pStyle w:val="7"/>
        <w:spacing w:before="9"/>
        <w:rPr>
          <w:rFonts w:ascii="Times New Roman"/>
          <w:sz w:val="5"/>
        </w:rPr>
      </w:pPr>
      <w:r>
        <w:drawing>
          <wp:anchor distT="0" distB="0" distL="0" distR="0" simplePos="0" relativeHeight="251660288" behindDoc="0" locked="0" layoutInCell="1" allowOverlap="1">
            <wp:simplePos x="0" y="0"/>
            <wp:positionH relativeFrom="page">
              <wp:posOffset>546735</wp:posOffset>
            </wp:positionH>
            <wp:positionV relativeFrom="paragraph">
              <wp:posOffset>66675</wp:posOffset>
            </wp:positionV>
            <wp:extent cx="2515235" cy="3111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2" cstate="print"/>
                    <a:stretch>
                      <a:fillRect/>
                    </a:stretch>
                  </pic:blipFill>
                  <pic:spPr>
                    <a:xfrm>
                      <a:off x="0" y="0"/>
                      <a:ext cx="2514990" cy="311086"/>
                    </a:xfrm>
                    <a:prstGeom prst="rect">
                      <a:avLst/>
                    </a:prstGeom>
                  </pic:spPr>
                </pic:pic>
              </a:graphicData>
            </a:graphic>
          </wp:anchor>
        </w:drawing>
      </w: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rPr>
          <w:rFonts w:ascii="Times New Roman"/>
          <w:sz w:val="20"/>
        </w:rPr>
      </w:pPr>
    </w:p>
    <w:p>
      <w:pPr>
        <w:pStyle w:val="7"/>
        <w:spacing w:before="11"/>
        <w:rPr>
          <w:rFonts w:ascii="Times New Roman"/>
          <w:sz w:val="22"/>
        </w:rPr>
      </w:pPr>
    </w:p>
    <w:p>
      <w:pPr>
        <w:spacing w:before="0" w:line="923" w:lineRule="exact"/>
        <w:ind w:left="1205" w:right="1222" w:firstLine="0"/>
        <w:jc w:val="center"/>
        <w:rPr>
          <w:rFonts w:hint="eastAsia" w:ascii="微软雅黑" w:eastAsia="微软雅黑"/>
          <w:b/>
          <w:sz w:val="52"/>
        </w:rPr>
      </w:pPr>
      <w:r>
        <w:rPr>
          <w:rFonts w:hint="eastAsia" w:ascii="微软雅黑" w:eastAsia="微软雅黑"/>
          <w:b/>
          <w:sz w:val="52"/>
        </w:rPr>
        <w:t>密码云服务平台通用密码服务</w:t>
      </w:r>
    </w:p>
    <w:p>
      <w:pPr>
        <w:spacing w:before="133"/>
        <w:ind w:left="1205" w:right="1218" w:firstLine="0"/>
        <w:jc w:val="center"/>
        <w:rPr>
          <w:rFonts w:hint="eastAsia" w:ascii="微软雅黑" w:eastAsia="微软雅黑"/>
          <w:b/>
          <w:sz w:val="52"/>
        </w:rPr>
      </w:pPr>
      <w:r>
        <w:rPr>
          <w:rFonts w:hint="eastAsia" w:ascii="微软雅黑" w:eastAsia="微软雅黑"/>
          <w:b/>
          <w:sz w:val="52"/>
        </w:rPr>
        <w:t>集成指南手册</w:t>
      </w:r>
    </w:p>
    <w:p>
      <w:pPr>
        <w:spacing w:before="225"/>
        <w:ind w:left="1205" w:right="1221" w:firstLine="0"/>
        <w:jc w:val="center"/>
        <w:rPr>
          <w:sz w:val="52"/>
        </w:rPr>
      </w:pPr>
      <w:r>
        <w:rPr>
          <w:sz w:val="52"/>
        </w:rPr>
        <w:t>(V1.1)</w:t>
      </w: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spacing w:before="13"/>
        <w:rPr>
          <w:sz w:val="17"/>
        </w:rPr>
      </w:pPr>
      <w:r>
        <w:drawing>
          <wp:anchor distT="0" distB="0" distL="0" distR="0" simplePos="0" relativeHeight="251660288" behindDoc="0" locked="0" layoutInCell="1" allowOverlap="1">
            <wp:simplePos x="0" y="0"/>
            <wp:positionH relativeFrom="page">
              <wp:posOffset>2834005</wp:posOffset>
            </wp:positionH>
            <wp:positionV relativeFrom="paragraph">
              <wp:posOffset>194945</wp:posOffset>
            </wp:positionV>
            <wp:extent cx="1848485" cy="3524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53" cstate="print"/>
                    <a:stretch>
                      <a:fillRect/>
                    </a:stretch>
                  </pic:blipFill>
                  <pic:spPr>
                    <a:xfrm>
                      <a:off x="0" y="0"/>
                      <a:ext cx="1848174" cy="352425"/>
                    </a:xfrm>
                    <a:prstGeom prst="rect">
                      <a:avLst/>
                    </a:prstGeom>
                  </pic:spPr>
                </pic:pic>
              </a:graphicData>
            </a:graphic>
          </wp:anchor>
        </w:drawing>
      </w:r>
    </w:p>
    <w:p>
      <w:pPr>
        <w:spacing w:before="83"/>
        <w:ind w:left="1205" w:right="1219" w:firstLine="0"/>
        <w:jc w:val="center"/>
        <w:rPr>
          <w:b/>
          <w:sz w:val="32"/>
        </w:rPr>
      </w:pPr>
      <w:r>
        <w:rPr>
          <w:b/>
          <w:sz w:val="32"/>
        </w:rPr>
        <w:t>北京数字认证股份有限公司</w:t>
      </w:r>
    </w:p>
    <w:p>
      <w:pPr>
        <w:pStyle w:val="7"/>
        <w:spacing w:before="203"/>
        <w:ind w:left="1205" w:right="1223"/>
        <w:jc w:val="center"/>
      </w:pPr>
      <w:r>
        <w:t>2022 年 8 月</w:t>
      </w:r>
    </w:p>
    <w:p>
      <w:pPr>
        <w:spacing w:after="0"/>
        <w:jc w:val="center"/>
        <w:sectPr>
          <w:headerReference r:id="rId5" w:type="default"/>
          <w:footerReference r:id="rId6" w:type="default"/>
          <w:type w:val="continuous"/>
          <w:pgSz w:w="11910" w:h="16840"/>
          <w:pgMar w:top="680" w:right="640" w:bottom="1320" w:left="600" w:header="484" w:footer="1134" w:gutter="0"/>
          <w:pgNumType w:start="1"/>
          <w:cols w:space="720" w:num="1"/>
        </w:sectPr>
      </w:pPr>
    </w:p>
    <w:p>
      <w:pPr>
        <w:pStyle w:val="7"/>
        <w:spacing w:before="4"/>
        <w:rPr>
          <w:sz w:val="9"/>
        </w:rPr>
      </w:pPr>
    </w:p>
    <w:p>
      <w:pPr>
        <w:pStyle w:val="7"/>
        <w:spacing w:line="20" w:lineRule="exact"/>
        <w:ind w:left="224"/>
        <w:rPr>
          <w:sz w:val="2"/>
        </w:rPr>
      </w:pPr>
      <w:r>
        <w:rPr>
          <w:sz w:val="2"/>
        </w:rPr>
        <w:pict>
          <v:group id="_x0000_s1028" o:spid="_x0000_s1028" o:spt="203" style="height:0.75pt;width:509.3pt;" coordsize="10186,15">
            <o:lock v:ext="edit"/>
            <v:line id="_x0000_s1029" o:spid="_x0000_s1029" o:spt="20" style="position:absolute;left:0;top:7;height:0;width:10185;" stroked="t" coordsize="21600,21600">
              <v:path arrowok="t"/>
              <v:fill focussize="0,0"/>
              <v:stroke weight="0.72pt" color="#000000"/>
              <v:imagedata o:title=""/>
              <o:lock v:ext="edit"/>
            </v:line>
            <w10:wrap type="none"/>
            <w10:anchorlock/>
          </v:group>
        </w:pict>
      </w:r>
    </w:p>
    <w:p>
      <w:pPr>
        <w:pStyle w:val="7"/>
        <w:rPr>
          <w:sz w:val="11"/>
        </w:rPr>
      </w:pPr>
    </w:p>
    <w:p>
      <w:pPr>
        <w:bidi w:val="0"/>
      </w:pPr>
      <w:bookmarkStart w:id="0" w:name="_bookmark0"/>
      <w:bookmarkEnd w:id="0"/>
      <w:r>
        <w:t>欢迎使用</w:t>
      </w:r>
    </w:p>
    <w:p>
      <w:pPr>
        <w:pStyle w:val="7"/>
        <w:spacing w:before="175" w:line="417" w:lineRule="auto"/>
        <w:ind w:left="261" w:right="222" w:firstLine="559"/>
      </w:pPr>
      <w:r>
        <w:t>欢迎您使用</w:t>
      </w:r>
      <w:r>
        <w:rPr>
          <w:color w:val="FF0000"/>
        </w:rPr>
        <w:t>密码云服务平台通用密码服务集成指南手册</w:t>
      </w:r>
      <w:r>
        <w:t>，如果本手册能为您提供帮助，带来便利，我们将深感欣慰。</w:t>
      </w:r>
    </w:p>
    <w:p>
      <w:pPr>
        <w:pStyle w:val="7"/>
        <w:rPr>
          <w:sz w:val="32"/>
        </w:rPr>
      </w:pPr>
    </w:p>
    <w:p>
      <w:pPr>
        <w:pStyle w:val="7"/>
        <w:rPr>
          <w:sz w:val="32"/>
        </w:rPr>
      </w:pPr>
    </w:p>
    <w:p>
      <w:pPr>
        <w:pStyle w:val="7"/>
        <w:rPr>
          <w:sz w:val="32"/>
        </w:rPr>
      </w:pPr>
    </w:p>
    <w:p>
      <w:pPr>
        <w:pStyle w:val="7"/>
        <w:rPr>
          <w:sz w:val="32"/>
        </w:rPr>
      </w:pPr>
    </w:p>
    <w:p>
      <w:pPr>
        <w:pStyle w:val="7"/>
        <w:spacing w:before="1"/>
        <w:rPr>
          <w:sz w:val="45"/>
        </w:rPr>
      </w:pPr>
    </w:p>
    <w:p>
      <w:pPr>
        <w:bidi w:val="0"/>
      </w:pPr>
      <w:bookmarkStart w:id="1" w:name="_bookmark1"/>
      <w:bookmarkEnd w:id="1"/>
      <w:r>
        <w:t>版权声明</w:t>
      </w:r>
    </w:p>
    <w:p>
      <w:pPr>
        <w:pStyle w:val="7"/>
        <w:spacing w:before="175" w:line="417" w:lineRule="auto"/>
        <w:ind w:left="261" w:right="322" w:firstLine="480"/>
        <w:jc w:val="both"/>
      </w:pPr>
      <w:r>
        <w:t>本手册著作权属北京数字认证股份有限公司所有，在未经本公司许可的情况下，任何单位或个人不得已任何方式对本手册的部分或全部内容擅自进行增删、改编、节录、翻印、改写，仅限和北京数字认证公司的项目合作方公司使用。</w:t>
      </w:r>
    </w:p>
    <w:p>
      <w:pPr>
        <w:pStyle w:val="7"/>
        <w:spacing w:before="10"/>
        <w:rPr>
          <w:sz w:val="41"/>
        </w:rPr>
      </w:pPr>
    </w:p>
    <w:p>
      <w:pPr>
        <w:pStyle w:val="7"/>
        <w:ind w:right="275"/>
        <w:jc w:val="right"/>
      </w:pPr>
      <w:r>
        <w:t>北京数字认证股份有限公司</w:t>
      </w:r>
    </w:p>
    <w:p>
      <w:pPr>
        <w:pStyle w:val="7"/>
        <w:spacing w:before="266"/>
        <w:ind w:right="276"/>
        <w:jc w:val="right"/>
      </w:pPr>
      <w:r>
        <w:rPr>
          <w:spacing w:val="-1"/>
        </w:rPr>
        <w:t>©2022</w:t>
      </w:r>
    </w:p>
    <w:p>
      <w:pPr>
        <w:pStyle w:val="7"/>
        <w:rPr>
          <w:sz w:val="32"/>
        </w:rPr>
      </w:pPr>
    </w:p>
    <w:p>
      <w:pPr>
        <w:pStyle w:val="7"/>
        <w:rPr>
          <w:sz w:val="32"/>
        </w:rPr>
      </w:pPr>
    </w:p>
    <w:p>
      <w:pPr>
        <w:pStyle w:val="7"/>
        <w:spacing w:before="5"/>
        <w:rPr>
          <w:sz w:val="43"/>
        </w:rPr>
      </w:pPr>
    </w:p>
    <w:p>
      <w:pPr>
        <w:bidi w:val="0"/>
      </w:pPr>
      <w:bookmarkStart w:id="2" w:name="_bookmark2"/>
      <w:bookmarkEnd w:id="2"/>
      <w:r>
        <w:t>服务热线</w:t>
      </w:r>
    </w:p>
    <w:p>
      <w:pPr>
        <w:pStyle w:val="7"/>
        <w:spacing w:before="175"/>
        <w:ind w:left="261"/>
      </w:pPr>
      <w:r>
        <w:t>如果您在使用过程中，遇到了问题，或对我们产品有好的建议，可以：</w:t>
      </w:r>
    </w:p>
    <w:p>
      <w:pPr>
        <w:pStyle w:val="7"/>
        <w:spacing w:before="265"/>
        <w:ind w:left="682"/>
      </w:pPr>
      <w:r>
        <w:rPr>
          <w:rFonts w:ascii="Wingdings" w:hAnsi="Wingdings" w:eastAsia="Wingdings"/>
        </w:rPr>
        <w:t></w:t>
      </w:r>
      <w:r>
        <w:rPr>
          <w:rFonts w:ascii="Times New Roman" w:hAnsi="Times New Roman" w:eastAsia="Times New Roman"/>
          <w:spacing w:val="58"/>
        </w:rPr>
        <w:t xml:space="preserve"> </w:t>
      </w:r>
      <w:r>
        <w:rPr>
          <w:spacing w:val="-1"/>
        </w:rPr>
        <w:t xml:space="preserve">致电客户服务热线 </w:t>
      </w:r>
      <w:r>
        <w:t>4009197888</w:t>
      </w:r>
    </w:p>
    <w:p>
      <w:pPr>
        <w:pStyle w:val="7"/>
        <w:spacing w:before="265"/>
        <w:ind w:left="682"/>
      </w:pPr>
      <w:r>
        <w:rPr>
          <w:rFonts w:ascii="Wingdings" w:hAnsi="Wingdings" w:eastAsia="Wingdings"/>
        </w:rPr>
        <w:t></w:t>
      </w:r>
      <w:r>
        <w:rPr>
          <w:rFonts w:ascii="Times New Roman" w:hAnsi="Times New Roman" w:eastAsia="Times New Roman"/>
          <w:spacing w:val="59"/>
        </w:rPr>
        <w:t xml:space="preserve"> </w:t>
      </w:r>
      <w:r>
        <w:t>或访问公司网站：</w:t>
      </w:r>
      <w:r>
        <w:fldChar w:fldCharType="begin"/>
      </w:r>
      <w:r>
        <w:instrText xml:space="preserve"> HYPERLINK "http://www.bjca.org.cn/" \h </w:instrText>
      </w:r>
      <w:r>
        <w:fldChar w:fldCharType="separate"/>
      </w:r>
      <w:r>
        <w:t>www.bjca.org.cn</w:t>
      </w:r>
      <w:r>
        <w:fldChar w:fldCharType="end"/>
      </w:r>
    </w:p>
    <w:p>
      <w:pPr>
        <w:pStyle w:val="7"/>
        <w:spacing w:before="266"/>
        <w:ind w:left="261"/>
      </w:pPr>
      <w:r>
        <w:t>与我们联系，对您提出的问题或建议，我们表示衷心的感谢。</w:t>
      </w:r>
    </w:p>
    <w:p>
      <w:pPr>
        <w:spacing w:after="0"/>
        <w:sectPr>
          <w:pgSz w:w="11910" w:h="16840"/>
          <w:pgMar w:top="680" w:right="640" w:bottom="1320" w:left="600" w:header="484" w:footer="1134" w:gutter="0"/>
          <w:cols w:space="720" w:num="1"/>
        </w:sectPr>
      </w:pPr>
    </w:p>
    <w:p>
      <w:pPr>
        <w:pStyle w:val="7"/>
        <w:spacing w:before="4"/>
        <w:rPr>
          <w:sz w:val="9"/>
        </w:rPr>
      </w:pPr>
    </w:p>
    <w:p>
      <w:pPr>
        <w:pStyle w:val="7"/>
        <w:spacing w:line="20" w:lineRule="exact"/>
        <w:ind w:left="224"/>
        <w:rPr>
          <w:sz w:val="2"/>
        </w:rPr>
      </w:pPr>
      <w:r>
        <w:rPr>
          <w:sz w:val="2"/>
        </w:rPr>
        <w:pict>
          <v:group id="_x0000_s1030" o:spid="_x0000_s1030" o:spt="203" style="height:0.75pt;width:509.3pt;" coordsize="10186,15">
            <o:lock v:ext="edit"/>
            <v:line id="_x0000_s1031" o:spid="_x0000_s1031" o:spt="20" style="position:absolute;left:0;top:7;height:0;width:10185;" stroked="t" coordsize="21600,21600">
              <v:path arrowok="t"/>
              <v:fill focussize="0,0"/>
              <v:stroke weight="0.72pt" color="#000000"/>
              <v:imagedata o:title=""/>
              <o:lock v:ext="edit"/>
            </v:line>
            <w10:wrap type="none"/>
            <w10:anchorlock/>
          </v:group>
        </w:pict>
      </w:r>
    </w:p>
    <w:p>
      <w:pPr>
        <w:spacing w:before="110"/>
        <w:ind w:left="1205" w:right="1218" w:firstLine="0"/>
        <w:jc w:val="center"/>
        <w:rPr>
          <w:b/>
          <w:sz w:val="32"/>
        </w:rPr>
      </w:pPr>
      <w:r>
        <w:rPr>
          <w:b/>
          <w:sz w:val="32"/>
        </w:rPr>
        <w:t>目录</w:t>
      </w:r>
    </w:p>
    <w:p>
      <w:pPr>
        <w:spacing w:after="0"/>
        <w:jc w:val="center"/>
        <w:rPr>
          <w:sz w:val="32"/>
        </w:rPr>
        <w:sectPr>
          <w:pgSz w:w="11910" w:h="16840"/>
          <w:pgMar w:top="680" w:right="640" w:bottom="1502" w:left="600" w:header="484" w:footer="1134" w:gutter="0"/>
          <w:cols w:space="720" w:num="1"/>
        </w:sectPr>
      </w:pPr>
    </w:p>
    <w:sdt>
      <w:sdtPr>
        <w:id w:val="1"/>
        <w:docPartObj>
          <w:docPartGallery w:val="Table of Contents"/>
          <w:docPartUnique/>
        </w:docPartObj>
      </w:sdtPr>
      <w:sdtContent>
        <w:p>
          <w:pPr>
            <w:pStyle w:val="9"/>
            <w:tabs>
              <w:tab w:val="left" w:leader="dot" w:pos="10017"/>
            </w:tabs>
            <w:spacing w:before="276"/>
          </w:pPr>
          <w:r>
            <w:fldChar w:fldCharType="begin"/>
          </w:r>
          <w:r>
            <w:instrText xml:space="preserve"> HYPERLINK \l "_bookmark0" </w:instrText>
          </w:r>
          <w:r>
            <w:fldChar w:fldCharType="separate"/>
          </w:r>
          <w:r>
            <w:t>欢迎使用</w:t>
          </w:r>
          <w:r>
            <w:tab/>
          </w:r>
          <w:r>
            <w:rPr>
              <w:spacing w:val="-1"/>
            </w:rPr>
            <w:t>2</w:t>
          </w:r>
          <w:r>
            <w:rPr>
              <w:spacing w:val="-1"/>
            </w:rPr>
            <w:fldChar w:fldCharType="end"/>
          </w:r>
        </w:p>
        <w:p>
          <w:pPr>
            <w:pStyle w:val="9"/>
            <w:tabs>
              <w:tab w:val="left" w:leader="dot" w:pos="10017"/>
            </w:tabs>
          </w:pPr>
          <w:r>
            <w:fldChar w:fldCharType="begin"/>
          </w:r>
          <w:r>
            <w:instrText xml:space="preserve"> HYPERLINK \l "_bookmark1" </w:instrText>
          </w:r>
          <w:r>
            <w:fldChar w:fldCharType="separate"/>
          </w:r>
          <w:r>
            <w:t>版权声明</w:t>
          </w:r>
          <w:r>
            <w:tab/>
          </w:r>
          <w:r>
            <w:rPr>
              <w:spacing w:val="-1"/>
            </w:rPr>
            <w:t>2</w:t>
          </w:r>
          <w:r>
            <w:rPr>
              <w:spacing w:val="-1"/>
            </w:rPr>
            <w:fldChar w:fldCharType="end"/>
          </w:r>
        </w:p>
        <w:p>
          <w:pPr>
            <w:pStyle w:val="9"/>
            <w:tabs>
              <w:tab w:val="left" w:leader="dot" w:pos="10017"/>
            </w:tabs>
          </w:pPr>
          <w:r>
            <w:fldChar w:fldCharType="begin"/>
          </w:r>
          <w:r>
            <w:instrText xml:space="preserve"> HYPERLINK \l "_bookmark2" </w:instrText>
          </w:r>
          <w:r>
            <w:fldChar w:fldCharType="separate"/>
          </w:r>
          <w:r>
            <w:t>服务热线</w:t>
          </w:r>
          <w:r>
            <w:tab/>
          </w:r>
          <w:r>
            <w:rPr>
              <w:spacing w:val="-1"/>
            </w:rPr>
            <w:t>2</w:t>
          </w:r>
          <w:r>
            <w:rPr>
              <w:spacing w:val="-1"/>
            </w:rPr>
            <w:fldChar w:fldCharType="end"/>
          </w:r>
        </w:p>
        <w:p>
          <w:pPr>
            <w:pStyle w:val="9"/>
            <w:numPr>
              <w:ilvl w:val="0"/>
              <w:numId w:val="1"/>
            </w:numPr>
            <w:tabs>
              <w:tab w:val="left" w:pos="260"/>
              <w:tab w:val="left" w:leader="dot" w:pos="10017"/>
            </w:tabs>
            <w:spacing w:before="287" w:after="0" w:line="240" w:lineRule="auto"/>
            <w:ind w:left="520" w:right="275" w:hanging="521"/>
            <w:jc w:val="right"/>
          </w:pPr>
          <w:r>
            <w:fldChar w:fldCharType="begin"/>
          </w:r>
          <w:r>
            <w:instrText xml:space="preserve"> HYPERLINK \l "_bookmark3" </w:instrText>
          </w:r>
          <w:r>
            <w:fldChar w:fldCharType="separate"/>
          </w:r>
          <w:r>
            <w:t>概述</w:t>
          </w:r>
          <w:r>
            <w:tab/>
          </w:r>
          <w:r>
            <w:rPr>
              <w:spacing w:val="-1"/>
            </w:rPr>
            <w:t>7</w:t>
          </w:r>
          <w:r>
            <w:rPr>
              <w:spacing w:val="-1"/>
            </w:rPr>
            <w:fldChar w:fldCharType="end"/>
          </w:r>
        </w:p>
        <w:p>
          <w:pPr>
            <w:pStyle w:val="10"/>
            <w:numPr>
              <w:ilvl w:val="1"/>
              <w:numId w:val="1"/>
            </w:numPr>
            <w:tabs>
              <w:tab w:val="left" w:pos="378"/>
              <w:tab w:val="left" w:leader="dot" w:pos="9810"/>
            </w:tabs>
            <w:spacing w:before="286" w:after="0" w:line="240" w:lineRule="auto"/>
            <w:ind w:left="850" w:right="275" w:hanging="851"/>
            <w:jc w:val="right"/>
          </w:pPr>
          <w:r>
            <w:fldChar w:fldCharType="begin"/>
          </w:r>
          <w:r>
            <w:instrText xml:space="preserve"> HYPERLINK \l "_bookmark4" </w:instrText>
          </w:r>
          <w:r>
            <w:fldChar w:fldCharType="separate"/>
          </w:r>
          <w:r>
            <w:t>文档用途</w:t>
          </w:r>
          <w:r>
            <w:tab/>
          </w:r>
          <w:r>
            <w:rPr>
              <w:w w:val="95"/>
            </w:rPr>
            <w:t>7</w:t>
          </w:r>
          <w:r>
            <w:rPr>
              <w:w w:val="95"/>
            </w:rPr>
            <w:fldChar w:fldCharType="end"/>
          </w:r>
        </w:p>
        <w:p>
          <w:pPr>
            <w:pStyle w:val="10"/>
            <w:numPr>
              <w:ilvl w:val="1"/>
              <w:numId w:val="1"/>
            </w:numPr>
            <w:tabs>
              <w:tab w:val="left" w:pos="378"/>
              <w:tab w:val="left" w:leader="dot" w:pos="9810"/>
            </w:tabs>
            <w:spacing w:before="167" w:after="0" w:line="240" w:lineRule="auto"/>
            <w:ind w:left="850" w:right="275" w:hanging="851"/>
            <w:jc w:val="right"/>
          </w:pPr>
          <w:r>
            <w:fldChar w:fldCharType="begin"/>
          </w:r>
          <w:r>
            <w:instrText xml:space="preserve"> HYPERLINK \l "_bookmark5" </w:instrText>
          </w:r>
          <w:r>
            <w:fldChar w:fldCharType="separate"/>
          </w:r>
          <w:r>
            <w:t>名词解释</w:t>
          </w:r>
          <w:r>
            <w:tab/>
          </w:r>
          <w:r>
            <w:rPr>
              <w:w w:val="95"/>
            </w:rPr>
            <w:t>7</w:t>
          </w:r>
          <w:r>
            <w:rPr>
              <w:w w:val="95"/>
            </w:rPr>
            <w:fldChar w:fldCharType="end"/>
          </w:r>
        </w:p>
        <w:p>
          <w:pPr>
            <w:pStyle w:val="9"/>
            <w:numPr>
              <w:ilvl w:val="0"/>
              <w:numId w:val="1"/>
            </w:numPr>
            <w:tabs>
              <w:tab w:val="left" w:pos="260"/>
              <w:tab w:val="left" w:leader="dot" w:pos="10017"/>
            </w:tabs>
            <w:spacing w:before="288" w:after="0" w:line="240" w:lineRule="auto"/>
            <w:ind w:left="520" w:right="275" w:hanging="521"/>
            <w:jc w:val="right"/>
          </w:pPr>
          <w:r>
            <w:fldChar w:fldCharType="begin"/>
          </w:r>
          <w:r>
            <w:instrText xml:space="preserve"> HYPERLINK \l "_bookmark6" </w:instrText>
          </w:r>
          <w:r>
            <w:fldChar w:fldCharType="separate"/>
          </w:r>
          <w:r>
            <w:t>集成说明</w:t>
          </w:r>
          <w:r>
            <w:tab/>
          </w:r>
          <w:r>
            <w:rPr>
              <w:spacing w:val="-1"/>
            </w:rPr>
            <w:t>9</w:t>
          </w:r>
          <w:r>
            <w:rPr>
              <w:spacing w:val="-1"/>
            </w:rPr>
            <w:fldChar w:fldCharType="end"/>
          </w:r>
        </w:p>
        <w:p>
          <w:pPr>
            <w:pStyle w:val="10"/>
            <w:numPr>
              <w:ilvl w:val="1"/>
              <w:numId w:val="1"/>
            </w:numPr>
            <w:tabs>
              <w:tab w:val="left" w:pos="378"/>
              <w:tab w:val="left" w:leader="dot" w:pos="9810"/>
            </w:tabs>
            <w:spacing w:before="286" w:after="0" w:line="240" w:lineRule="auto"/>
            <w:ind w:left="850" w:right="275" w:hanging="851"/>
            <w:jc w:val="right"/>
          </w:pPr>
          <w:r>
            <w:fldChar w:fldCharType="begin"/>
          </w:r>
          <w:r>
            <w:instrText xml:space="preserve"> HYPERLINK \l "_bookmark7" </w:instrText>
          </w:r>
          <w:r>
            <w:fldChar w:fldCharType="separate"/>
          </w:r>
          <w:r>
            <w:t>组件介绍</w:t>
          </w:r>
          <w:r>
            <w:tab/>
          </w:r>
          <w:r>
            <w:rPr>
              <w:w w:val="95"/>
            </w:rPr>
            <w:t>9</w:t>
          </w:r>
          <w:r>
            <w:rPr>
              <w:w w:val="95"/>
            </w:rPr>
            <w:fldChar w:fldCharType="end"/>
          </w:r>
        </w:p>
        <w:p>
          <w:pPr>
            <w:pStyle w:val="10"/>
            <w:numPr>
              <w:ilvl w:val="1"/>
              <w:numId w:val="1"/>
            </w:numPr>
            <w:tabs>
              <w:tab w:val="left" w:pos="378"/>
              <w:tab w:val="left" w:leader="dot" w:pos="9810"/>
            </w:tabs>
            <w:spacing w:before="167" w:after="0" w:line="240" w:lineRule="auto"/>
            <w:ind w:left="850" w:right="275" w:hanging="851"/>
            <w:jc w:val="right"/>
          </w:pPr>
          <w:r>
            <w:fldChar w:fldCharType="begin"/>
          </w:r>
          <w:r>
            <w:instrText xml:space="preserve"> HYPERLINK \l "_bookmark8" </w:instrText>
          </w:r>
          <w:r>
            <w:fldChar w:fldCharType="separate"/>
          </w:r>
          <w:r>
            <w:t>集成环境</w:t>
          </w:r>
          <w:r>
            <w:tab/>
          </w:r>
          <w:r>
            <w:rPr>
              <w:w w:val="95"/>
            </w:rPr>
            <w:t>9</w:t>
          </w:r>
          <w:r>
            <w:rPr>
              <w:w w:val="95"/>
            </w:rPr>
            <w:fldChar w:fldCharType="end"/>
          </w:r>
        </w:p>
        <w:p>
          <w:pPr>
            <w:pStyle w:val="10"/>
            <w:numPr>
              <w:ilvl w:val="1"/>
              <w:numId w:val="1"/>
            </w:numPr>
            <w:tabs>
              <w:tab w:val="left" w:pos="378"/>
              <w:tab w:val="left" w:leader="dot" w:pos="9705"/>
            </w:tabs>
            <w:spacing w:before="167" w:after="0" w:line="240" w:lineRule="auto"/>
            <w:ind w:left="850" w:right="275" w:hanging="851"/>
            <w:jc w:val="right"/>
          </w:pPr>
          <w:r>
            <w:fldChar w:fldCharType="begin"/>
          </w:r>
          <w:r>
            <w:instrText xml:space="preserve"> HYPERLINK \l "_bookmark9" </w:instrText>
          </w:r>
          <w:r>
            <w:fldChar w:fldCharType="separate"/>
          </w:r>
          <w:r>
            <w:t>集成流程</w:t>
          </w:r>
          <w:r>
            <w:tab/>
          </w:r>
          <w:r>
            <w:rPr>
              <w:spacing w:val="-1"/>
            </w:rPr>
            <w:t>10</w:t>
          </w:r>
          <w:r>
            <w:rPr>
              <w:spacing w:val="-1"/>
            </w:rPr>
            <w:fldChar w:fldCharType="end"/>
          </w:r>
        </w:p>
        <w:p>
          <w:pPr>
            <w:pStyle w:val="10"/>
            <w:numPr>
              <w:ilvl w:val="1"/>
              <w:numId w:val="1"/>
            </w:numPr>
            <w:tabs>
              <w:tab w:val="left" w:pos="378"/>
              <w:tab w:val="left" w:leader="dot" w:pos="9705"/>
            </w:tabs>
            <w:spacing w:before="167" w:after="0" w:line="240" w:lineRule="auto"/>
            <w:ind w:left="850" w:right="275" w:hanging="851"/>
            <w:jc w:val="right"/>
          </w:pPr>
          <w:r>
            <w:fldChar w:fldCharType="begin"/>
          </w:r>
          <w:r>
            <w:instrText xml:space="preserve"> HYPERLINK \l "_bookmark10" </w:instrText>
          </w:r>
          <w:r>
            <w:fldChar w:fldCharType="separate"/>
          </w:r>
          <w:r>
            <w:t>集成方式</w:t>
          </w:r>
          <w:r>
            <w:tab/>
          </w:r>
          <w:r>
            <w:rPr>
              <w:spacing w:val="-1"/>
            </w:rPr>
            <w:t>10</w:t>
          </w:r>
          <w:r>
            <w:rPr>
              <w:spacing w:val="-1"/>
            </w:rPr>
            <w:fldChar w:fldCharType="end"/>
          </w:r>
        </w:p>
        <w:p>
          <w:pPr>
            <w:pStyle w:val="10"/>
            <w:numPr>
              <w:ilvl w:val="1"/>
              <w:numId w:val="1"/>
            </w:numPr>
            <w:tabs>
              <w:tab w:val="left" w:pos="378"/>
              <w:tab w:val="left" w:leader="dot" w:pos="9705"/>
            </w:tabs>
            <w:spacing w:before="167" w:after="0" w:line="240" w:lineRule="auto"/>
            <w:ind w:left="850" w:right="275" w:hanging="851"/>
            <w:jc w:val="right"/>
          </w:pPr>
          <w:r>
            <w:fldChar w:fldCharType="begin"/>
          </w:r>
          <w:r>
            <w:instrText xml:space="preserve"> HYPERLINK \l "_bookmark11" </w:instrText>
          </w:r>
          <w:r>
            <w:fldChar w:fldCharType="separate"/>
          </w:r>
          <w:r>
            <w:t>报文定义</w:t>
          </w:r>
          <w:r>
            <w:tab/>
          </w:r>
          <w:r>
            <w:rPr>
              <w:spacing w:val="-1"/>
            </w:rPr>
            <w:t>10</w:t>
          </w:r>
          <w:r>
            <w:rPr>
              <w:spacing w:val="-1"/>
            </w:rPr>
            <w:fldChar w:fldCharType="end"/>
          </w:r>
        </w:p>
        <w:p>
          <w:pPr>
            <w:pStyle w:val="10"/>
            <w:numPr>
              <w:ilvl w:val="2"/>
              <w:numId w:val="1"/>
            </w:numPr>
            <w:tabs>
              <w:tab w:val="left" w:pos="548"/>
              <w:tab w:val="left" w:leader="dot" w:pos="9495"/>
            </w:tabs>
            <w:spacing w:before="158" w:after="0" w:line="240" w:lineRule="auto"/>
            <w:ind w:left="1229" w:right="275" w:hanging="1230"/>
            <w:jc w:val="right"/>
          </w:pPr>
          <w:r>
            <w:fldChar w:fldCharType="begin"/>
          </w:r>
          <w:r>
            <w:instrText xml:space="preserve"> HYPERLINK \l "_bookmark12" </w:instrText>
          </w:r>
          <w:r>
            <w:fldChar w:fldCharType="separate"/>
          </w:r>
          <w:r>
            <w:rPr>
              <w:rFonts w:hint="eastAsia" w:ascii="华文中宋" w:eastAsia="华文中宋"/>
            </w:rPr>
            <w:t>请求定义</w:t>
          </w:r>
          <w:r>
            <w:rPr>
              <w:rFonts w:hint="eastAsia" w:ascii="华文中宋" w:eastAsia="华文中宋"/>
            </w:rPr>
            <w:tab/>
          </w:r>
          <w:r>
            <w:rPr>
              <w:spacing w:val="-1"/>
            </w:rPr>
            <w:t>10</w:t>
          </w:r>
          <w:r>
            <w:rPr>
              <w:spacing w:val="-1"/>
            </w:rPr>
            <w:fldChar w:fldCharType="end"/>
          </w:r>
        </w:p>
        <w:p>
          <w:pPr>
            <w:pStyle w:val="10"/>
            <w:numPr>
              <w:ilvl w:val="2"/>
              <w:numId w:val="1"/>
            </w:numPr>
            <w:tabs>
              <w:tab w:val="left" w:pos="548"/>
              <w:tab w:val="left" w:leader="dot" w:pos="9495"/>
            </w:tabs>
            <w:spacing w:before="147" w:after="0" w:line="240" w:lineRule="auto"/>
            <w:ind w:left="1229" w:right="275" w:hanging="1230"/>
            <w:jc w:val="right"/>
          </w:pPr>
          <w:r>
            <w:fldChar w:fldCharType="begin"/>
          </w:r>
          <w:r>
            <w:instrText xml:space="preserve"> HYPERLINK \l "_bookmark13" </w:instrText>
          </w:r>
          <w:r>
            <w:fldChar w:fldCharType="separate"/>
          </w:r>
          <w:r>
            <w:rPr>
              <w:rFonts w:hint="eastAsia" w:ascii="华文中宋" w:eastAsia="华文中宋"/>
            </w:rPr>
            <w:t>响应定义</w:t>
          </w:r>
          <w:r>
            <w:rPr>
              <w:rFonts w:hint="eastAsia" w:ascii="华文中宋" w:eastAsia="华文中宋"/>
            </w:rPr>
            <w:tab/>
          </w:r>
          <w:r>
            <w:rPr>
              <w:spacing w:val="-1"/>
            </w:rPr>
            <w:t>12</w:t>
          </w:r>
          <w:r>
            <w:rPr>
              <w:spacing w:val="-1"/>
            </w:rPr>
            <w:fldChar w:fldCharType="end"/>
          </w:r>
        </w:p>
        <w:p>
          <w:pPr>
            <w:pStyle w:val="10"/>
            <w:numPr>
              <w:ilvl w:val="1"/>
              <w:numId w:val="1"/>
            </w:numPr>
            <w:tabs>
              <w:tab w:val="left" w:pos="378"/>
              <w:tab w:val="left" w:leader="dot" w:pos="9705"/>
            </w:tabs>
            <w:spacing w:before="158" w:after="0" w:line="240" w:lineRule="auto"/>
            <w:ind w:left="850" w:right="275" w:hanging="851"/>
            <w:jc w:val="right"/>
          </w:pPr>
          <w:r>
            <w:fldChar w:fldCharType="begin"/>
          </w:r>
          <w:r>
            <w:instrText xml:space="preserve"> HYPERLINK \l "_bookmark14" </w:instrText>
          </w:r>
          <w:r>
            <w:fldChar w:fldCharType="separate"/>
          </w:r>
          <w:r>
            <w:t>注意事项</w:t>
          </w:r>
          <w:r>
            <w:tab/>
          </w:r>
          <w:r>
            <w:rPr>
              <w:spacing w:val="-1"/>
            </w:rPr>
            <w:t>13</w:t>
          </w:r>
          <w:r>
            <w:rPr>
              <w:spacing w:val="-1"/>
            </w:rPr>
            <w:fldChar w:fldCharType="end"/>
          </w:r>
        </w:p>
        <w:p>
          <w:pPr>
            <w:pStyle w:val="9"/>
            <w:numPr>
              <w:ilvl w:val="0"/>
              <w:numId w:val="1"/>
            </w:numPr>
            <w:tabs>
              <w:tab w:val="left" w:pos="260"/>
              <w:tab w:val="left" w:leader="dot" w:pos="9904"/>
            </w:tabs>
            <w:spacing w:before="287" w:after="0" w:line="240" w:lineRule="auto"/>
            <w:ind w:left="520" w:right="277" w:hanging="521"/>
            <w:jc w:val="right"/>
          </w:pPr>
          <w:r>
            <w:fldChar w:fldCharType="begin"/>
          </w:r>
          <w:r>
            <w:instrText xml:space="preserve"> HYPERLINK \l "_bookmark15" </w:instrText>
          </w:r>
          <w:r>
            <w:fldChar w:fldCharType="separate"/>
          </w:r>
          <w:r>
            <w:t>通用密码服务接口文档</w:t>
          </w:r>
          <w:r>
            <w:tab/>
          </w:r>
          <w:r>
            <w:rPr>
              <w:spacing w:val="-1"/>
              <w:w w:val="95"/>
            </w:rPr>
            <w:t>13</w:t>
          </w:r>
          <w:r>
            <w:rPr>
              <w:spacing w:val="-1"/>
              <w:w w:val="95"/>
            </w:rPr>
            <w:fldChar w:fldCharType="end"/>
          </w:r>
        </w:p>
        <w:p>
          <w:pPr>
            <w:pStyle w:val="10"/>
            <w:numPr>
              <w:ilvl w:val="1"/>
              <w:numId w:val="1"/>
            </w:numPr>
            <w:tabs>
              <w:tab w:val="left" w:pos="378"/>
              <w:tab w:val="left" w:leader="dot" w:pos="9705"/>
            </w:tabs>
            <w:spacing w:before="286" w:after="0" w:line="240" w:lineRule="auto"/>
            <w:ind w:left="850" w:right="275" w:hanging="851"/>
            <w:jc w:val="right"/>
          </w:pPr>
          <w:r>
            <w:fldChar w:fldCharType="begin"/>
          </w:r>
          <w:r>
            <w:instrText xml:space="preserve"> HYPERLINK \l "_bookmark16" </w:instrText>
          </w:r>
          <w:r>
            <w:fldChar w:fldCharType="separate"/>
          </w:r>
          <w:r>
            <w:t>主密钥管理服务</w:t>
          </w:r>
          <w:r>
            <w:tab/>
          </w:r>
          <w:r>
            <w:rPr>
              <w:spacing w:val="-1"/>
            </w:rPr>
            <w:t>13</w:t>
          </w:r>
          <w:r>
            <w:rPr>
              <w:spacing w:val="-1"/>
            </w:rPr>
            <w:fldChar w:fldCharType="end"/>
          </w:r>
        </w:p>
        <w:p>
          <w:pPr>
            <w:pStyle w:val="10"/>
            <w:numPr>
              <w:ilvl w:val="2"/>
              <w:numId w:val="1"/>
            </w:numPr>
            <w:tabs>
              <w:tab w:val="left" w:pos="548"/>
              <w:tab w:val="left" w:leader="dot" w:pos="9495"/>
            </w:tabs>
            <w:spacing w:before="158" w:after="0" w:line="240" w:lineRule="auto"/>
            <w:ind w:left="1229" w:right="275" w:hanging="1230"/>
            <w:jc w:val="right"/>
          </w:pPr>
          <w:r>
            <w:fldChar w:fldCharType="begin"/>
          </w:r>
          <w:r>
            <w:instrText xml:space="preserve"> HYPERLINK \l "_bookmark17" </w:instrText>
          </w:r>
          <w:r>
            <w:fldChar w:fldCharType="separate"/>
          </w:r>
          <w:r>
            <w:rPr>
              <w:rFonts w:hint="eastAsia" w:ascii="华文中宋" w:eastAsia="华文中宋"/>
            </w:rPr>
            <w:t>生成主密钥</w:t>
          </w:r>
          <w:r>
            <w:rPr>
              <w:rFonts w:hint="eastAsia" w:ascii="华文中宋" w:eastAsia="华文中宋"/>
            </w:rPr>
            <w:tab/>
          </w:r>
          <w:r>
            <w:rPr>
              <w:spacing w:val="-1"/>
            </w:rPr>
            <w:t>13</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"_bookmark18" </w:instrText>
          </w:r>
          <w:r>
            <w:fldChar w:fldCharType="separate"/>
          </w:r>
          <w:r>
            <w:rPr>
              <w:rFonts w:hint="eastAsia" w:ascii="华文中宋" w:eastAsia="华文中宋"/>
            </w:rPr>
            <w:t>主密钥加密</w:t>
          </w:r>
          <w:r>
            <w:rPr>
              <w:rFonts w:hint="eastAsia" w:ascii="华文中宋" w:eastAsia="华文中宋"/>
            </w:rPr>
            <w:tab/>
          </w:r>
          <w:r>
            <w:rPr>
              <w:spacing w:val="-1"/>
            </w:rPr>
            <w:t>16</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"_bookmark19" </w:instrText>
          </w:r>
          <w:r>
            <w:fldChar w:fldCharType="separate"/>
          </w:r>
          <w:r>
            <w:rPr>
              <w:rFonts w:hint="eastAsia" w:ascii="华文中宋" w:eastAsia="华文中宋"/>
            </w:rPr>
            <w:t>主密钥解密</w:t>
          </w:r>
          <w:r>
            <w:rPr>
              <w:rFonts w:hint="eastAsia" w:ascii="华文中宋" w:eastAsia="华文中宋"/>
            </w:rPr>
            <w:tab/>
          </w:r>
          <w:r>
            <w:rPr>
              <w:spacing w:val="-1"/>
            </w:rPr>
            <w:t>19</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"_bookmark20" </w:instrText>
          </w:r>
          <w:r>
            <w:fldChar w:fldCharType="separate"/>
          </w:r>
          <w:r>
            <w:rPr>
              <w:rFonts w:hint="eastAsia" w:ascii="华文中宋" w:eastAsia="华文中宋"/>
            </w:rPr>
            <w:t>主密钥注销</w:t>
          </w:r>
          <w:r>
            <w:rPr>
              <w:rFonts w:hint="eastAsia" w:ascii="华文中宋" w:eastAsia="华文中宋"/>
            </w:rPr>
            <w:tab/>
          </w:r>
          <w:r>
            <w:rPr>
              <w:spacing w:val="-1"/>
            </w:rPr>
            <w:t>20</w:t>
          </w:r>
          <w:r>
            <w:rPr>
              <w:spacing w:val="-1"/>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"_bookmark21" </w:instrText>
          </w:r>
          <w:r>
            <w:fldChar w:fldCharType="separate"/>
          </w:r>
          <w:r>
            <w:t>主密钥开启</w:t>
          </w:r>
          <w:r>
            <w:rPr>
              <w:rFonts w:hint="eastAsia" w:ascii="等线" w:eastAsia="等线"/>
            </w:rPr>
            <w:t>/</w:t>
          </w:r>
          <w:r>
            <w:t>关闭自动轮转</w:t>
          </w:r>
          <w:r>
            <w:tab/>
          </w:r>
          <w:r>
            <w:rPr>
              <w:rFonts w:hint="eastAsia" w:ascii="等线" w:eastAsia="等线"/>
            </w:rPr>
            <w:t>22</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"_bookmark22" </w:instrText>
          </w:r>
          <w:r>
            <w:fldChar w:fldCharType="separate"/>
          </w:r>
          <w:r>
            <w:t>启动主密钥</w:t>
          </w:r>
          <w:r>
            <w:tab/>
          </w:r>
          <w:r>
            <w:rPr>
              <w:rFonts w:hint="eastAsia" w:ascii="等线" w:eastAsia="等线"/>
            </w:rPr>
            <w:t>24</w:t>
          </w:r>
          <w:r>
            <w:rPr>
              <w:rFonts w:hint="eastAsia" w:ascii="等线" w:eastAsia="等线"/>
            </w:rPr>
            <w:fldChar w:fldCharType="end"/>
          </w:r>
        </w:p>
        <w:p>
          <w:pPr>
            <w:pStyle w:val="8"/>
            <w:numPr>
              <w:ilvl w:val="2"/>
              <w:numId w:val="1"/>
            </w:numPr>
            <w:tabs>
              <w:tab w:val="left" w:pos="1230"/>
              <w:tab w:val="left" w:leader="dot" w:pos="10177"/>
            </w:tabs>
            <w:spacing w:before="147" w:after="0" w:line="240" w:lineRule="auto"/>
            <w:ind w:left="1229" w:right="0" w:hanging="548"/>
            <w:jc w:val="left"/>
            <w:rPr>
              <w:rFonts w:hint="eastAsia" w:ascii="等线" w:eastAsia="等线"/>
            </w:rPr>
          </w:pPr>
          <w:r>
            <w:fldChar w:fldCharType="begin"/>
          </w:r>
          <w:r>
            <w:instrText xml:space="preserve"> HYPERLINK \l "_bookmark23" </w:instrText>
          </w:r>
          <w:r>
            <w:fldChar w:fldCharType="separate"/>
          </w:r>
          <w:r>
            <w:t>停用主密钥</w:t>
          </w:r>
          <w:r>
            <w:tab/>
          </w:r>
          <w:r>
            <w:rPr>
              <w:rFonts w:hint="eastAsia" w:ascii="等线" w:eastAsia="等线"/>
            </w:rPr>
            <w:t>25</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"_bookmark24" </w:instrText>
          </w:r>
          <w:r>
            <w:fldChar w:fldCharType="separate"/>
          </w:r>
          <w:r>
            <w:t>主密钥更新接口（手动轮转）</w:t>
          </w:r>
          <w:r>
            <w:tab/>
          </w:r>
          <w:r>
            <w:rPr>
              <w:rFonts w:hint="eastAsia" w:ascii="等线" w:eastAsia="等线"/>
            </w:rPr>
            <w:t>26</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"_bookmark25" </w:instrText>
          </w:r>
          <w:r>
            <w:fldChar w:fldCharType="separate"/>
          </w:r>
          <w:r>
            <w:t>修改主密钥轮转周期</w:t>
          </w:r>
          <w:r>
            <w:tab/>
          </w:r>
          <w:r>
            <w:rPr>
              <w:rFonts w:hint="eastAsia" w:ascii="等线" w:eastAsia="等线"/>
            </w:rPr>
            <w:t>28</w:t>
          </w:r>
          <w:r>
            <w:rPr>
              <w:rFonts w:hint="eastAsia" w:ascii="等线" w:eastAsia="等线"/>
            </w:rPr>
            <w:fldChar w:fldCharType="end"/>
          </w:r>
        </w:p>
        <w:p>
          <w:pPr>
            <w:pStyle w:val="8"/>
            <w:numPr>
              <w:ilvl w:val="2"/>
              <w:numId w:val="1"/>
            </w:numPr>
            <w:tabs>
              <w:tab w:val="left" w:pos="1335"/>
              <w:tab w:val="left" w:leader="dot" w:pos="10177"/>
            </w:tabs>
            <w:spacing w:before="148" w:after="188" w:line="240" w:lineRule="auto"/>
            <w:ind w:left="1334" w:right="0" w:hanging="653"/>
            <w:jc w:val="left"/>
            <w:rPr>
              <w:rFonts w:hint="eastAsia" w:ascii="等线" w:eastAsia="等线"/>
            </w:rPr>
          </w:pPr>
          <w:r>
            <w:fldChar w:fldCharType="begin"/>
          </w:r>
          <w:r>
            <w:instrText xml:space="preserve"> HYPERLINK \l "_bookmark26" </w:instrText>
          </w:r>
          <w:r>
            <w:fldChar w:fldCharType="separate"/>
          </w:r>
          <w:r>
            <w:t>查询主密钥所有版本</w:t>
          </w:r>
          <w:r>
            <w:tab/>
          </w:r>
          <w:r>
            <w:rPr>
              <w:rFonts w:hint="eastAsia" w:ascii="等线" w:eastAsia="等线"/>
            </w:rPr>
            <w:t>30</w:t>
          </w:r>
          <w:r>
            <w:rPr>
              <w:rFonts w:hint="eastAsia" w:ascii="等线" w:eastAsia="等线"/>
            </w:rPr>
            <w:fldChar w:fldCharType="end"/>
          </w:r>
        </w:p>
        <w:p>
          <w:pPr>
            <w:pStyle w:val="8"/>
            <w:numPr>
              <w:ilvl w:val="2"/>
              <w:numId w:val="1"/>
            </w:numPr>
            <w:tabs>
              <w:tab w:val="left" w:pos="1335"/>
              <w:tab w:val="left" w:leader="dot" w:pos="10177"/>
            </w:tabs>
            <w:spacing w:before="115" w:after="0" w:line="240" w:lineRule="auto"/>
            <w:ind w:left="1334" w:right="0" w:hanging="653"/>
            <w:jc w:val="left"/>
            <w:rPr>
              <w:rFonts w:hint="eastAsia" w:ascii="等线" w:eastAsia="等线"/>
            </w:rPr>
          </w:pPr>
          <w:r>
            <w:fldChar w:fldCharType="begin"/>
          </w:r>
          <w:r>
            <w:instrText xml:space="preserve"> HYPERLINK \l "_bookmark27" </w:instrText>
          </w:r>
          <w:r>
            <w:fldChar w:fldCharType="separate"/>
          </w:r>
          <w:r>
            <w:t>查询主密钥轮询策略</w:t>
          </w:r>
          <w:r>
            <w:tab/>
          </w:r>
          <w:r>
            <w:rPr>
              <w:rFonts w:hint="eastAsia" w:ascii="等线" w:eastAsia="等线"/>
            </w:rPr>
            <w:t>32</w:t>
          </w:r>
          <w:r>
            <w:rPr>
              <w:rFonts w:hint="eastAsia" w:ascii="等线" w:eastAsia="等线"/>
            </w:rPr>
            <w:fldChar w:fldCharType="end"/>
          </w:r>
        </w:p>
        <w:p>
          <w:pPr>
            <w:pStyle w:val="10"/>
            <w:numPr>
              <w:ilvl w:val="1"/>
              <w:numId w:val="1"/>
            </w:numPr>
            <w:tabs>
              <w:tab w:val="left" w:pos="378"/>
              <w:tab w:val="left" w:leader="dot" w:pos="9705"/>
            </w:tabs>
            <w:spacing w:before="158" w:after="0" w:line="240" w:lineRule="auto"/>
            <w:ind w:left="850" w:right="275" w:hanging="851"/>
            <w:jc w:val="right"/>
          </w:pPr>
          <w:r>
            <w:fldChar w:fldCharType="begin"/>
          </w:r>
          <w:r>
            <w:instrText xml:space="preserve"> HYPERLINK \l "_bookmark28" </w:instrText>
          </w:r>
          <w:r>
            <w:fldChar w:fldCharType="separate"/>
          </w:r>
          <w:r>
            <w:t>数据密钥管理服务</w:t>
          </w:r>
          <w:r>
            <w:tab/>
          </w:r>
          <w:r>
            <w:rPr>
              <w:spacing w:val="-1"/>
            </w:rPr>
            <w:t>35</w:t>
          </w:r>
          <w:r>
            <w:rPr>
              <w:spacing w:val="-1"/>
            </w:rPr>
            <w:fldChar w:fldCharType="end"/>
          </w:r>
        </w:p>
        <w:p>
          <w:pPr>
            <w:pStyle w:val="10"/>
            <w:numPr>
              <w:ilvl w:val="2"/>
              <w:numId w:val="1"/>
            </w:numPr>
            <w:tabs>
              <w:tab w:val="left" w:pos="548"/>
              <w:tab w:val="left" w:leader="dot" w:pos="9495"/>
            </w:tabs>
            <w:spacing w:before="158" w:after="0" w:line="240" w:lineRule="auto"/>
            <w:ind w:left="1229" w:right="275" w:hanging="1230"/>
            <w:jc w:val="right"/>
          </w:pPr>
          <w:r>
            <w:fldChar w:fldCharType="begin"/>
          </w:r>
          <w:r>
            <w:instrText xml:space="preserve"> HYPERLINK \l "_bookmark29" </w:instrText>
          </w:r>
          <w:r>
            <w:fldChar w:fldCharType="separate"/>
          </w:r>
          <w:r>
            <w:rPr>
              <w:rFonts w:hint="eastAsia" w:ascii="华文中宋" w:eastAsia="华文中宋"/>
            </w:rPr>
            <w:t>生成数据密钥</w:t>
          </w:r>
          <w:r>
            <w:rPr>
              <w:rFonts w:hint="eastAsia" w:ascii="华文中宋" w:eastAsia="华文中宋"/>
            </w:rPr>
            <w:tab/>
          </w:r>
          <w:r>
            <w:rPr>
              <w:spacing w:val="-1"/>
            </w:rPr>
            <w:t>35</w:t>
          </w:r>
          <w:r>
            <w:rPr>
              <w:spacing w:val="-1"/>
            </w:rPr>
            <w:fldChar w:fldCharType="end"/>
          </w:r>
        </w:p>
        <w:p>
          <w:pPr>
            <w:pStyle w:val="10"/>
            <w:numPr>
              <w:ilvl w:val="2"/>
              <w:numId w:val="1"/>
            </w:numPr>
            <w:tabs>
              <w:tab w:val="left" w:pos="548"/>
              <w:tab w:val="left" w:leader="dot" w:pos="9495"/>
            </w:tabs>
            <w:spacing w:before="147" w:after="0" w:line="240" w:lineRule="auto"/>
            <w:ind w:left="1229" w:right="275" w:hanging="1230"/>
            <w:jc w:val="right"/>
          </w:pPr>
          <w:r>
            <w:fldChar w:fldCharType="begin"/>
          </w:r>
          <w:r>
            <w:instrText xml:space="preserve"> HYPERLINK \l "_bookmark30" </w:instrText>
          </w:r>
          <w:r>
            <w:fldChar w:fldCharType="separate"/>
          </w:r>
          <w:r>
            <w:rPr>
              <w:rFonts w:hint="eastAsia" w:ascii="华文中宋" w:eastAsia="华文中宋"/>
            </w:rPr>
            <w:t>数据密钥加密</w:t>
          </w:r>
          <w:r>
            <w:rPr>
              <w:rFonts w:hint="eastAsia" w:ascii="华文中宋" w:eastAsia="华文中宋"/>
            </w:rPr>
            <w:tab/>
          </w:r>
          <w:r>
            <w:rPr>
              <w:spacing w:val="-1"/>
            </w:rPr>
            <w:t>37</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"_bookmark31" </w:instrText>
          </w:r>
          <w:r>
            <w:fldChar w:fldCharType="separate"/>
          </w:r>
          <w:r>
            <w:rPr>
              <w:rFonts w:hint="eastAsia" w:ascii="华文中宋" w:eastAsia="华文中宋"/>
            </w:rPr>
            <w:t>数据密钥解密</w:t>
          </w:r>
          <w:r>
            <w:rPr>
              <w:rFonts w:hint="eastAsia" w:ascii="华文中宋" w:eastAsia="华文中宋"/>
            </w:rPr>
            <w:tab/>
          </w:r>
          <w:r>
            <w:rPr>
              <w:spacing w:val="-1"/>
            </w:rPr>
            <w:t>39</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"_bookmark32" </w:instrText>
          </w:r>
          <w:r>
            <w:fldChar w:fldCharType="separate"/>
          </w:r>
          <w:r>
            <w:rPr>
              <w:rFonts w:hint="eastAsia" w:ascii="华文中宋" w:eastAsia="华文中宋"/>
            </w:rPr>
            <w:t>数据密钥注销</w:t>
          </w:r>
          <w:r>
            <w:rPr>
              <w:rFonts w:hint="eastAsia" w:ascii="华文中宋" w:eastAsia="华文中宋"/>
            </w:rPr>
            <w:tab/>
          </w:r>
          <w:r>
            <w:rPr>
              <w:spacing w:val="-1"/>
            </w:rPr>
            <w:t>41</w:t>
          </w:r>
          <w:r>
            <w:rPr>
              <w:spacing w:val="-1"/>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"_bookmark33" </w:instrText>
          </w:r>
          <w:r>
            <w:fldChar w:fldCharType="separate"/>
          </w:r>
          <w:r>
            <w:t>数据密钥开启自动轮转</w:t>
          </w:r>
          <w:r>
            <w:tab/>
          </w:r>
          <w:r>
            <w:rPr>
              <w:rFonts w:hint="eastAsia" w:ascii="等线" w:eastAsia="等线"/>
            </w:rPr>
            <w:t>43</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"_bookmark34" </w:instrText>
          </w:r>
          <w:r>
            <w:fldChar w:fldCharType="separate"/>
          </w:r>
          <w:r>
            <w:t>数据密钥关闭自动轮转</w:t>
          </w:r>
          <w:r>
            <w:tab/>
          </w:r>
          <w:r>
            <w:rPr>
              <w:rFonts w:hint="eastAsia" w:ascii="等线" w:eastAsia="等线"/>
            </w:rPr>
            <w:t>44</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"_bookmark35" </w:instrText>
          </w:r>
          <w:r>
            <w:fldChar w:fldCharType="separate"/>
          </w:r>
          <w:r>
            <w:t>启用托管数据密钥</w:t>
          </w:r>
          <w:r>
            <w:tab/>
          </w:r>
          <w:r>
            <w:rPr>
              <w:rFonts w:hint="eastAsia" w:ascii="等线" w:eastAsia="等线"/>
            </w:rPr>
            <w:t>46</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"_bookmark36" </w:instrText>
          </w:r>
          <w:r>
            <w:fldChar w:fldCharType="separate"/>
          </w:r>
          <w:r>
            <w:t>停用托管数据密钥</w:t>
          </w:r>
          <w:r>
            <w:tab/>
          </w:r>
          <w:r>
            <w:rPr>
              <w:rFonts w:hint="eastAsia" w:ascii="等线" w:eastAsia="等线"/>
            </w:rPr>
            <w:t>48</w:t>
          </w:r>
          <w:r>
            <w:rPr>
              <w:rFonts w:hint="eastAsia" w:ascii="等线" w:eastAsia="等线"/>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"_bookmark37" </w:instrText>
          </w:r>
          <w:r>
            <w:fldChar w:fldCharType="separate"/>
          </w:r>
          <w:r>
            <w:t>数据密钥更新接口（手动轮转）</w:t>
          </w:r>
          <w:r>
            <w:tab/>
          </w:r>
          <w:r>
            <w:rPr>
              <w:rFonts w:hint="eastAsia" w:ascii="等线" w:eastAsia="等线"/>
            </w:rPr>
            <w:t>49</w:t>
          </w:r>
          <w:r>
            <w:rPr>
              <w:rFonts w:hint="eastAsia" w:ascii="等线" w:eastAsia="等线"/>
            </w:rPr>
            <w:fldChar w:fldCharType="end"/>
          </w:r>
        </w:p>
        <w:p>
          <w:pPr>
            <w:pStyle w:val="8"/>
            <w:numPr>
              <w:ilvl w:val="2"/>
              <w:numId w:val="1"/>
            </w:numPr>
            <w:tabs>
              <w:tab w:val="left" w:pos="1335"/>
              <w:tab w:val="left" w:leader="dot" w:pos="10177"/>
            </w:tabs>
            <w:spacing w:before="148" w:after="0" w:line="240" w:lineRule="auto"/>
            <w:ind w:left="1334" w:right="0" w:hanging="653"/>
            <w:jc w:val="left"/>
            <w:rPr>
              <w:rFonts w:hint="eastAsia" w:ascii="等线" w:eastAsia="等线"/>
            </w:rPr>
          </w:pPr>
          <w:r>
            <w:fldChar w:fldCharType="begin"/>
          </w:r>
          <w:r>
            <w:instrText xml:space="preserve"> HYPERLINK \l "_bookmark38" </w:instrText>
          </w:r>
          <w:r>
            <w:fldChar w:fldCharType="separate"/>
          </w:r>
          <w:r>
            <w:t>修改数据密钥轮转周期</w:t>
          </w:r>
          <w:r>
            <w:tab/>
          </w:r>
          <w:r>
            <w:rPr>
              <w:rFonts w:hint="eastAsia" w:ascii="等线" w:eastAsia="等线"/>
            </w:rPr>
            <w:t>51</w:t>
          </w:r>
          <w:r>
            <w:rPr>
              <w:rFonts w:hint="eastAsia" w:ascii="等线" w:eastAsia="等线"/>
            </w:rPr>
            <w:fldChar w:fldCharType="end"/>
          </w:r>
        </w:p>
        <w:p>
          <w:pPr>
            <w:pStyle w:val="8"/>
            <w:numPr>
              <w:ilvl w:val="2"/>
              <w:numId w:val="1"/>
            </w:numPr>
            <w:tabs>
              <w:tab w:val="left" w:pos="1335"/>
              <w:tab w:val="left" w:leader="dot" w:pos="10177"/>
            </w:tabs>
            <w:spacing w:before="147" w:after="0" w:line="240" w:lineRule="auto"/>
            <w:ind w:left="1334" w:right="0" w:hanging="653"/>
            <w:jc w:val="left"/>
            <w:rPr>
              <w:rFonts w:hint="eastAsia" w:ascii="等线" w:eastAsia="等线"/>
            </w:rPr>
          </w:pPr>
          <w:r>
            <w:fldChar w:fldCharType="begin"/>
          </w:r>
          <w:r>
            <w:instrText xml:space="preserve"> HYPERLINK \l "_bookmark39" </w:instrText>
          </w:r>
          <w:r>
            <w:fldChar w:fldCharType="separate"/>
          </w:r>
          <w:r>
            <w:t>查询数据密钥所有版本</w:t>
          </w:r>
          <w:r>
            <w:tab/>
          </w:r>
          <w:r>
            <w:rPr>
              <w:rFonts w:hint="eastAsia" w:ascii="等线" w:eastAsia="等线"/>
            </w:rPr>
            <w:t>53</w:t>
          </w:r>
          <w:r>
            <w:rPr>
              <w:rFonts w:hint="eastAsia" w:ascii="等线" w:eastAsia="等线"/>
            </w:rPr>
            <w:fldChar w:fldCharType="end"/>
          </w:r>
        </w:p>
        <w:p>
          <w:pPr>
            <w:pStyle w:val="8"/>
            <w:numPr>
              <w:ilvl w:val="2"/>
              <w:numId w:val="1"/>
            </w:numPr>
            <w:tabs>
              <w:tab w:val="left" w:pos="1335"/>
              <w:tab w:val="left" w:leader="dot" w:pos="10177"/>
            </w:tabs>
            <w:spacing w:before="148" w:after="0" w:line="240" w:lineRule="auto"/>
            <w:ind w:left="1334" w:right="0" w:hanging="653"/>
            <w:jc w:val="left"/>
            <w:rPr>
              <w:rFonts w:hint="eastAsia" w:ascii="等线" w:eastAsia="等线"/>
            </w:rPr>
          </w:pPr>
          <w:r>
            <w:fldChar w:fldCharType="begin"/>
          </w:r>
          <w:r>
            <w:instrText xml:space="preserve"> HYPERLINK \l "_bookmark40" </w:instrText>
          </w:r>
          <w:r>
            <w:fldChar w:fldCharType="separate"/>
          </w:r>
          <w:r>
            <w:t>生成非托管数据密钥</w:t>
          </w:r>
          <w:r>
            <w:tab/>
          </w:r>
          <w:r>
            <w:rPr>
              <w:rFonts w:hint="eastAsia" w:ascii="等线" w:eastAsia="等线"/>
            </w:rPr>
            <w:t>56</w:t>
          </w:r>
          <w:r>
            <w:rPr>
              <w:rFonts w:hint="eastAsia" w:ascii="等线" w:eastAsia="等线"/>
            </w:rPr>
            <w:fldChar w:fldCharType="end"/>
          </w:r>
        </w:p>
        <w:p>
          <w:pPr>
            <w:pStyle w:val="8"/>
            <w:numPr>
              <w:ilvl w:val="2"/>
              <w:numId w:val="1"/>
            </w:numPr>
            <w:tabs>
              <w:tab w:val="left" w:pos="1335"/>
              <w:tab w:val="left" w:leader="dot" w:pos="10177"/>
            </w:tabs>
            <w:spacing w:before="148" w:after="0" w:line="240" w:lineRule="auto"/>
            <w:ind w:left="1334" w:right="0" w:hanging="653"/>
            <w:jc w:val="left"/>
            <w:rPr>
              <w:rFonts w:hint="eastAsia" w:ascii="等线" w:eastAsia="等线"/>
            </w:rPr>
          </w:pPr>
          <w:r>
            <w:fldChar w:fldCharType="begin"/>
          </w:r>
          <w:r>
            <w:instrText xml:space="preserve"> HYPERLINK \l "_bookmark41" </w:instrText>
          </w:r>
          <w:r>
            <w:fldChar w:fldCharType="separate"/>
          </w:r>
          <w:r>
            <w:t>非托管数据密钥解密（数据密钥转公钥加</w:t>
          </w:r>
          <w:r>
            <w:rPr>
              <w:spacing w:val="4"/>
            </w:rPr>
            <w:t>密</w:t>
          </w:r>
          <w:r>
            <w:rPr>
              <w:rFonts w:hint="eastAsia" w:ascii="等线" w:eastAsia="等线"/>
            </w:rPr>
            <w:t>)</w:t>
          </w:r>
          <w:r>
            <w:rPr>
              <w:rFonts w:hint="eastAsia" w:ascii="等线" w:eastAsia="等线"/>
            </w:rPr>
            <w:tab/>
          </w:r>
          <w:r>
            <w:rPr>
              <w:rFonts w:hint="eastAsia" w:ascii="等线" w:eastAsia="等线"/>
            </w:rPr>
            <w:t>59</w:t>
          </w:r>
          <w:r>
            <w:rPr>
              <w:rFonts w:hint="eastAsia" w:ascii="等线" w:eastAsia="等线"/>
            </w:rPr>
            <w:fldChar w:fldCharType="end"/>
          </w:r>
        </w:p>
        <w:p>
          <w:pPr>
            <w:pStyle w:val="10"/>
            <w:numPr>
              <w:ilvl w:val="2"/>
              <w:numId w:val="1"/>
            </w:numPr>
            <w:tabs>
              <w:tab w:val="left" w:pos="653"/>
              <w:tab w:val="left" w:leader="dot" w:pos="9495"/>
            </w:tabs>
            <w:spacing w:before="148" w:after="0" w:line="240" w:lineRule="auto"/>
            <w:ind w:left="1334" w:right="275" w:hanging="1335"/>
            <w:jc w:val="right"/>
          </w:pPr>
          <w:r>
            <w:fldChar w:fldCharType="begin"/>
          </w:r>
          <w:r>
            <w:instrText xml:space="preserve"> HYPERLINK \l "_bookmark42" </w:instrText>
          </w:r>
          <w:r>
            <w:fldChar w:fldCharType="separate"/>
          </w:r>
          <w:r>
            <w:rPr>
              <w:rFonts w:hint="eastAsia" w:ascii="华文中宋" w:eastAsia="华文中宋"/>
            </w:rPr>
            <w:t>查询数据密钥策略</w:t>
          </w:r>
          <w:r>
            <w:rPr>
              <w:rFonts w:hint="eastAsia" w:ascii="华文中宋" w:eastAsia="华文中宋"/>
            </w:rPr>
            <w:tab/>
          </w:r>
          <w:r>
            <w:rPr>
              <w:spacing w:val="-1"/>
            </w:rPr>
            <w:t>62</w:t>
          </w:r>
          <w:r>
            <w:rPr>
              <w:spacing w:val="-1"/>
            </w:rPr>
            <w:fldChar w:fldCharType="end"/>
          </w:r>
        </w:p>
        <w:p>
          <w:pPr>
            <w:pStyle w:val="10"/>
            <w:numPr>
              <w:ilvl w:val="1"/>
              <w:numId w:val="1"/>
            </w:numPr>
            <w:tabs>
              <w:tab w:val="left" w:pos="378"/>
              <w:tab w:val="left" w:leader="dot" w:pos="9705"/>
            </w:tabs>
            <w:spacing w:before="158" w:after="0" w:line="240" w:lineRule="auto"/>
            <w:ind w:left="850" w:right="275" w:hanging="851"/>
            <w:jc w:val="right"/>
          </w:pPr>
          <w:r>
            <w:fldChar w:fldCharType="begin"/>
          </w:r>
          <w:r>
            <w:instrText xml:space="preserve"> HYPERLINK \l "_bookmark43" </w:instrText>
          </w:r>
          <w:r>
            <w:fldChar w:fldCharType="separate"/>
          </w:r>
          <w:r>
            <w:t>非对称密钥管理服务</w:t>
          </w:r>
          <w:r>
            <w:tab/>
          </w:r>
          <w:r>
            <w:rPr>
              <w:spacing w:val="-1"/>
            </w:rPr>
            <w:t>65</w:t>
          </w:r>
          <w:r>
            <w:rPr>
              <w:spacing w:val="-1"/>
            </w:rPr>
            <w:fldChar w:fldCharType="end"/>
          </w:r>
        </w:p>
        <w:p>
          <w:pPr>
            <w:pStyle w:val="10"/>
            <w:numPr>
              <w:ilvl w:val="2"/>
              <w:numId w:val="1"/>
            </w:numPr>
            <w:tabs>
              <w:tab w:val="left" w:pos="548"/>
              <w:tab w:val="left" w:leader="dot" w:pos="9495"/>
            </w:tabs>
            <w:spacing w:before="157" w:after="0" w:line="240" w:lineRule="auto"/>
            <w:ind w:left="1229" w:right="275" w:hanging="1230"/>
            <w:jc w:val="right"/>
          </w:pPr>
          <w:r>
            <w:fldChar w:fldCharType="begin"/>
          </w:r>
          <w:r>
            <w:instrText xml:space="preserve"> HYPERLINK \l "_bookmark44" </w:instrText>
          </w:r>
          <w:r>
            <w:fldChar w:fldCharType="separate"/>
          </w:r>
          <w:r>
            <w:rPr>
              <w:rFonts w:hint="eastAsia" w:ascii="华文中宋" w:eastAsia="华文中宋"/>
            </w:rPr>
            <w:t>生成非对称密钥</w:t>
          </w:r>
          <w:r>
            <w:rPr>
              <w:rFonts w:hint="eastAsia" w:ascii="华文中宋" w:eastAsia="华文中宋"/>
            </w:rPr>
            <w:tab/>
          </w:r>
          <w:r>
            <w:rPr>
              <w:spacing w:val="-1"/>
            </w:rPr>
            <w:t>65</w:t>
          </w:r>
          <w:r>
            <w:rPr>
              <w:spacing w:val="-1"/>
            </w:rPr>
            <w:fldChar w:fldCharType="end"/>
          </w:r>
        </w:p>
        <w:p>
          <w:pPr>
            <w:pStyle w:val="10"/>
            <w:numPr>
              <w:ilvl w:val="2"/>
              <w:numId w:val="1"/>
            </w:numPr>
            <w:tabs>
              <w:tab w:val="left" w:pos="548"/>
              <w:tab w:val="left" w:leader="dot" w:pos="9495"/>
            </w:tabs>
            <w:spacing w:before="148" w:after="0" w:line="240" w:lineRule="auto"/>
            <w:ind w:left="1229" w:right="275" w:hanging="1230"/>
            <w:jc w:val="right"/>
          </w:pPr>
          <w:r>
            <w:fldChar w:fldCharType="begin"/>
          </w:r>
          <w:r>
            <w:instrText xml:space="preserve"> HYPERLINK \l "_bookmark45" </w:instrText>
          </w:r>
          <w:r>
            <w:fldChar w:fldCharType="separate"/>
          </w:r>
          <w:r>
            <w:rPr>
              <w:rFonts w:hint="eastAsia" w:ascii="华文中宋" w:eastAsia="华文中宋"/>
            </w:rPr>
            <w:t>产生随机数</w:t>
          </w:r>
          <w:r>
            <w:rPr>
              <w:rFonts w:hint="eastAsia" w:ascii="华文中宋" w:eastAsia="华文中宋"/>
            </w:rPr>
            <w:tab/>
          </w:r>
          <w:r>
            <w:rPr>
              <w:spacing w:val="-1"/>
            </w:rPr>
            <w:t>67</w:t>
          </w:r>
          <w:r>
            <w:rPr>
              <w:spacing w:val="-1"/>
            </w:rPr>
            <w:fldChar w:fldCharType="end"/>
          </w:r>
        </w:p>
        <w:p>
          <w:pPr>
            <w:pStyle w:val="8"/>
            <w:numPr>
              <w:ilvl w:val="2"/>
              <w:numId w:val="1"/>
            </w:numPr>
            <w:tabs>
              <w:tab w:val="left" w:pos="1230"/>
              <w:tab w:val="left" w:leader="dot" w:pos="10177"/>
            </w:tabs>
            <w:spacing w:before="148" w:after="0" w:line="240" w:lineRule="auto"/>
            <w:ind w:left="1229" w:right="0" w:hanging="548"/>
            <w:jc w:val="left"/>
            <w:rPr>
              <w:rFonts w:hint="eastAsia" w:ascii="等线" w:eastAsia="等线"/>
            </w:rPr>
          </w:pPr>
          <w:r>
            <w:fldChar w:fldCharType="begin"/>
          </w:r>
          <w:r>
            <w:instrText xml:space="preserve"> HYPERLINK \l "_bookmark46" </w:instrText>
          </w:r>
          <w:r>
            <w:fldChar w:fldCharType="separate"/>
          </w:r>
          <w:r>
            <w:t>使用私钥解密数据</w:t>
          </w:r>
          <w:r>
            <w:tab/>
          </w:r>
          <w:r>
            <w:rPr>
              <w:rFonts w:hint="eastAsia" w:ascii="等线" w:eastAsia="等线"/>
            </w:rPr>
            <w:t>69</w:t>
          </w:r>
          <w:r>
            <w:rPr>
              <w:rFonts w:hint="eastAsia" w:ascii="等线" w:eastAsia="等线"/>
            </w:rPr>
            <w:fldChar w:fldCharType="end"/>
          </w:r>
        </w:p>
        <w:p>
          <w:pPr>
            <w:pStyle w:val="8"/>
            <w:numPr>
              <w:ilvl w:val="2"/>
              <w:numId w:val="1"/>
            </w:numPr>
            <w:tabs>
              <w:tab w:val="left" w:pos="1230"/>
              <w:tab w:val="left" w:leader="dot" w:pos="10177"/>
            </w:tabs>
            <w:spacing w:before="147" w:after="0" w:line="240" w:lineRule="auto"/>
            <w:ind w:left="1229" w:right="0" w:hanging="548"/>
            <w:jc w:val="left"/>
            <w:rPr>
              <w:rFonts w:hint="eastAsia" w:ascii="等线" w:eastAsia="等线"/>
            </w:rPr>
          </w:pPr>
          <w:r>
            <w:fldChar w:fldCharType="begin"/>
          </w:r>
          <w:r>
            <w:instrText xml:space="preserve"> HYPERLINK \l "_bookmark47" </w:instrText>
          </w:r>
          <w:r>
            <w:fldChar w:fldCharType="separate"/>
          </w:r>
          <w:r>
            <w:t>使用私钥签名摘要数据</w:t>
          </w:r>
          <w:r>
            <w:tab/>
          </w:r>
          <w:r>
            <w:rPr>
              <w:rFonts w:hint="eastAsia" w:ascii="等线" w:eastAsia="等线"/>
            </w:rPr>
            <w:t>71</w:t>
          </w:r>
          <w:r>
            <w:rPr>
              <w:rFonts w:hint="eastAsia" w:ascii="等线" w:eastAsia="等线"/>
            </w:rPr>
            <w:fldChar w:fldCharType="end"/>
          </w:r>
        </w:p>
        <w:p>
          <w:pPr>
            <w:pStyle w:val="10"/>
            <w:numPr>
              <w:ilvl w:val="2"/>
              <w:numId w:val="1"/>
            </w:numPr>
            <w:tabs>
              <w:tab w:val="left" w:pos="502"/>
              <w:tab w:val="left" w:leader="dot" w:pos="9495"/>
            </w:tabs>
            <w:spacing w:before="148" w:after="0" w:line="240" w:lineRule="auto"/>
            <w:ind w:left="1183" w:right="275" w:hanging="1184"/>
            <w:jc w:val="right"/>
          </w:pPr>
          <w:r>
            <w:fldChar w:fldCharType="begin"/>
          </w:r>
          <w:r>
            <w:instrText xml:space="preserve"> HYPERLINK \l "_bookmark48" </w:instrText>
          </w:r>
          <w:r>
            <w:fldChar w:fldCharType="separate"/>
          </w:r>
          <w:r>
            <w:t>RSA</w:t>
          </w:r>
          <w:r>
            <w:rPr>
              <w:spacing w:val="-5"/>
            </w:rPr>
            <w:t xml:space="preserve"> </w:t>
          </w:r>
          <w:r>
            <w:rPr>
              <w:rFonts w:hint="eastAsia" w:ascii="华文中宋" w:eastAsia="华文中宋"/>
            </w:rPr>
            <w:t>纯加密运算</w:t>
          </w:r>
          <w:r>
            <w:rPr>
              <w:rFonts w:hint="eastAsia" w:ascii="华文中宋" w:eastAsia="华文中宋"/>
            </w:rPr>
            <w:tab/>
          </w:r>
          <w:r>
            <w:rPr>
              <w:spacing w:val="-1"/>
            </w:rPr>
            <w:t>73</w:t>
          </w:r>
          <w:r>
            <w:rPr>
              <w:spacing w:val="-1"/>
            </w:rPr>
            <w:fldChar w:fldCharType="end"/>
          </w:r>
        </w:p>
        <w:p>
          <w:pPr>
            <w:pStyle w:val="10"/>
            <w:numPr>
              <w:ilvl w:val="1"/>
              <w:numId w:val="1"/>
            </w:numPr>
            <w:tabs>
              <w:tab w:val="left" w:pos="378"/>
              <w:tab w:val="left" w:leader="dot" w:pos="9705"/>
            </w:tabs>
            <w:spacing w:before="158" w:after="0" w:line="240" w:lineRule="auto"/>
            <w:ind w:left="850" w:right="275" w:hanging="851"/>
            <w:jc w:val="right"/>
          </w:pPr>
          <w:r>
            <w:fldChar w:fldCharType="begin"/>
          </w:r>
          <w:r>
            <w:instrText xml:space="preserve"> HYPERLINK \l "_bookmark49" </w:instrText>
          </w:r>
          <w:r>
            <w:fldChar w:fldCharType="separate"/>
          </w:r>
          <w:r>
            <w:t>签名服务</w:t>
          </w:r>
          <w:r>
            <w:tab/>
          </w:r>
          <w:r>
            <w:rPr>
              <w:spacing w:val="-1"/>
            </w:rPr>
            <w:t>76</w:t>
          </w:r>
          <w:r>
            <w:rPr>
              <w:spacing w:val="-1"/>
            </w:rPr>
            <w:fldChar w:fldCharType="end"/>
          </w:r>
        </w:p>
        <w:p>
          <w:pPr>
            <w:pStyle w:val="8"/>
            <w:numPr>
              <w:ilvl w:val="2"/>
              <w:numId w:val="1"/>
            </w:numPr>
            <w:tabs>
              <w:tab w:val="left" w:pos="1345"/>
              <w:tab w:val="left" w:leader="dot" w:pos="10177"/>
            </w:tabs>
            <w:spacing w:before="158" w:after="0" w:line="240" w:lineRule="auto"/>
            <w:ind w:left="1344" w:right="0" w:hanging="663"/>
            <w:jc w:val="left"/>
          </w:pPr>
          <w:r>
            <w:fldChar w:fldCharType="begin"/>
          </w:r>
          <w:r>
            <w:instrText xml:space="preserve"> HYPERLINK \l "_bookmark50" </w:instrText>
          </w:r>
          <w:r>
            <w:fldChar w:fldCharType="separate"/>
          </w:r>
          <w:r>
            <w:rPr>
              <w:rFonts w:hint="eastAsia" w:ascii="华文细黑" w:eastAsia="华文细黑"/>
            </w:rPr>
            <w:t xml:space="preserve">使用密钥签发 </w:t>
          </w:r>
          <w:r>
            <w:t>P10</w:t>
          </w:r>
          <w:r>
            <w:tab/>
          </w:r>
          <w:r>
            <w:rPr>
              <w:rFonts w:hint="eastAsia" w:ascii="等线" w:eastAsia="等线"/>
            </w:rPr>
            <w:t>77</w:t>
          </w:r>
          <w:r>
            <w:rPr>
              <w:rFonts w:hint="eastAsia" w:ascii="等线" w:eastAsia="等线"/>
            </w:rPr>
            <w:fldChar w:fldCharType="end"/>
          </w:r>
        </w:p>
        <w:p>
          <w:pPr>
            <w:pStyle w:val="8"/>
            <w:numPr>
              <w:ilvl w:val="2"/>
              <w:numId w:val="1"/>
            </w:numPr>
            <w:tabs>
              <w:tab w:val="left" w:pos="1230"/>
              <w:tab w:val="left" w:leader="dot" w:pos="10177"/>
            </w:tabs>
            <w:spacing w:before="147" w:after="0" w:line="240" w:lineRule="auto"/>
            <w:ind w:left="1229" w:right="0" w:hanging="548"/>
            <w:jc w:val="left"/>
            <w:rPr>
              <w:rFonts w:hint="eastAsia" w:ascii="等线" w:eastAsia="等线"/>
            </w:rPr>
          </w:pPr>
          <w:r>
            <w:fldChar w:fldCharType="begin"/>
          </w:r>
          <w:r>
            <w:instrText xml:space="preserve"> HYPERLINK \l "_bookmark51" </w:instrText>
          </w:r>
          <w:r>
            <w:fldChar w:fldCharType="separate"/>
          </w:r>
          <w:r>
            <w:t>产生密钥并签发</w:t>
          </w:r>
          <w:r>
            <w:rPr>
              <w:spacing w:val="-16"/>
            </w:rPr>
            <w:t xml:space="preserve"> </w:t>
          </w:r>
          <w:r>
            <w:rPr>
              <w:rFonts w:hint="eastAsia" w:ascii="等线" w:eastAsia="等线"/>
            </w:rPr>
            <w:t>P10</w:t>
          </w:r>
          <w:r>
            <w:rPr>
              <w:rFonts w:hint="eastAsia" w:ascii="等线" w:eastAsia="等线"/>
            </w:rPr>
            <w:tab/>
          </w:r>
          <w:r>
            <w:rPr>
              <w:rFonts w:hint="eastAsia" w:ascii="等线" w:eastAsia="等线"/>
            </w:rPr>
            <w:t>80</w:t>
          </w:r>
          <w:r>
            <w:rPr>
              <w:rFonts w:hint="eastAsia" w:ascii="等线" w:eastAsia="等线"/>
            </w:rPr>
            <w:fldChar w:fldCharType="end"/>
          </w:r>
        </w:p>
        <w:p>
          <w:pPr>
            <w:pStyle w:val="8"/>
            <w:numPr>
              <w:ilvl w:val="2"/>
              <w:numId w:val="1"/>
            </w:numPr>
            <w:tabs>
              <w:tab w:val="left" w:pos="1184"/>
              <w:tab w:val="left" w:leader="dot" w:pos="10177"/>
            </w:tabs>
            <w:spacing w:before="148" w:after="0" w:line="240" w:lineRule="auto"/>
            <w:ind w:left="1183" w:right="0" w:hanging="502"/>
            <w:jc w:val="left"/>
            <w:rPr>
              <w:rFonts w:hint="eastAsia" w:ascii="等线" w:eastAsia="等线"/>
            </w:rPr>
          </w:pPr>
          <w:r>
            <w:fldChar w:fldCharType="begin"/>
          </w:r>
          <w:r>
            <w:instrText xml:space="preserve"> HYPERLINK \l "_bookmark52" </w:instrText>
          </w:r>
          <w:r>
            <w:fldChar w:fldCharType="separate"/>
          </w:r>
          <w:r>
            <w:rPr>
              <w:rFonts w:hint="eastAsia" w:ascii="等线" w:eastAsia="等线"/>
            </w:rPr>
            <w:t>PKCS1</w:t>
          </w:r>
          <w:r>
            <w:rPr>
              <w:rFonts w:hint="eastAsia" w:ascii="等线" w:eastAsia="等线"/>
              <w:spacing w:val="-6"/>
            </w:rPr>
            <w:t xml:space="preserve"> </w:t>
          </w:r>
          <w:r>
            <w:t>原文签名</w:t>
          </w:r>
          <w:r>
            <w:tab/>
          </w:r>
          <w:r>
            <w:rPr>
              <w:rFonts w:hint="eastAsia" w:ascii="等线" w:eastAsia="等线"/>
            </w:rPr>
            <w:t>83</w:t>
          </w:r>
          <w:r>
            <w:rPr>
              <w:rFonts w:hint="eastAsia" w:ascii="等线" w:eastAsia="等线"/>
            </w:rPr>
            <w:fldChar w:fldCharType="end"/>
          </w:r>
        </w:p>
        <w:p>
          <w:pPr>
            <w:pStyle w:val="8"/>
            <w:numPr>
              <w:ilvl w:val="2"/>
              <w:numId w:val="1"/>
            </w:numPr>
            <w:tabs>
              <w:tab w:val="left" w:pos="1184"/>
              <w:tab w:val="left" w:leader="dot" w:pos="10177"/>
            </w:tabs>
            <w:spacing w:before="148" w:after="0" w:line="240" w:lineRule="auto"/>
            <w:ind w:left="1183" w:right="0" w:hanging="502"/>
            <w:jc w:val="left"/>
            <w:rPr>
              <w:rFonts w:hint="eastAsia" w:ascii="等线" w:eastAsia="等线"/>
            </w:rPr>
          </w:pPr>
          <w:r>
            <w:fldChar w:fldCharType="begin"/>
          </w:r>
          <w:r>
            <w:instrText xml:space="preserve"> HYPERLINK \l "_bookmark53" </w:instrText>
          </w:r>
          <w:r>
            <w:fldChar w:fldCharType="separate"/>
          </w:r>
          <w:r>
            <w:rPr>
              <w:rFonts w:hint="eastAsia" w:ascii="等线" w:eastAsia="等线"/>
            </w:rPr>
            <w:t>PKCS1</w:t>
          </w:r>
          <w:r>
            <w:rPr>
              <w:rFonts w:hint="eastAsia" w:ascii="等线" w:eastAsia="等线"/>
              <w:spacing w:val="-6"/>
            </w:rPr>
            <w:t xml:space="preserve"> </w:t>
          </w:r>
          <w:r>
            <w:t>原文验签</w:t>
          </w:r>
          <w:r>
            <w:tab/>
          </w:r>
          <w:r>
            <w:rPr>
              <w:rFonts w:hint="eastAsia" w:ascii="等线" w:eastAsia="等线"/>
            </w:rPr>
            <w:t>86</w:t>
          </w:r>
          <w:r>
            <w:rPr>
              <w:rFonts w:hint="eastAsia" w:ascii="等线" w:eastAsia="等线"/>
            </w:rPr>
            <w:fldChar w:fldCharType="end"/>
          </w:r>
        </w:p>
        <w:p>
          <w:pPr>
            <w:pStyle w:val="8"/>
            <w:numPr>
              <w:ilvl w:val="2"/>
              <w:numId w:val="1"/>
            </w:numPr>
            <w:tabs>
              <w:tab w:val="left" w:pos="1184"/>
              <w:tab w:val="left" w:leader="dot" w:pos="10177"/>
            </w:tabs>
            <w:spacing w:before="148" w:after="0" w:line="240" w:lineRule="auto"/>
            <w:ind w:left="1183" w:right="0" w:hanging="502"/>
            <w:jc w:val="left"/>
            <w:rPr>
              <w:rFonts w:hint="eastAsia" w:ascii="等线" w:eastAsia="等线"/>
            </w:rPr>
          </w:pPr>
          <w:r>
            <w:fldChar w:fldCharType="begin"/>
          </w:r>
          <w:r>
            <w:instrText xml:space="preserve"> HYPERLINK \l "_bookmark54" </w:instrText>
          </w:r>
          <w:r>
            <w:fldChar w:fldCharType="separate"/>
          </w:r>
          <w:r>
            <w:rPr>
              <w:rFonts w:hint="eastAsia" w:ascii="等线" w:eastAsia="等线"/>
            </w:rPr>
            <w:t>PKCS1</w:t>
          </w:r>
          <w:r>
            <w:rPr>
              <w:rFonts w:hint="eastAsia" w:ascii="等线" w:eastAsia="等线"/>
              <w:spacing w:val="-6"/>
            </w:rPr>
            <w:t xml:space="preserve"> </w:t>
          </w:r>
          <w:r>
            <w:t>摘要签名</w:t>
          </w:r>
          <w:r>
            <w:tab/>
          </w:r>
          <w:r>
            <w:rPr>
              <w:rFonts w:hint="eastAsia" w:ascii="等线" w:eastAsia="等线"/>
            </w:rPr>
            <w:t>89</w:t>
          </w:r>
          <w:r>
            <w:rPr>
              <w:rFonts w:hint="eastAsia" w:ascii="等线" w:eastAsia="等线"/>
            </w:rPr>
            <w:fldChar w:fldCharType="end"/>
          </w:r>
        </w:p>
        <w:p>
          <w:pPr>
            <w:pStyle w:val="8"/>
            <w:numPr>
              <w:ilvl w:val="2"/>
              <w:numId w:val="1"/>
            </w:numPr>
            <w:tabs>
              <w:tab w:val="left" w:pos="1184"/>
              <w:tab w:val="left" w:leader="dot" w:pos="10177"/>
            </w:tabs>
            <w:spacing w:before="148" w:after="0" w:line="240" w:lineRule="auto"/>
            <w:ind w:left="1183" w:right="0" w:hanging="502"/>
            <w:jc w:val="left"/>
            <w:rPr>
              <w:rFonts w:hint="eastAsia" w:ascii="等线" w:eastAsia="等线"/>
            </w:rPr>
          </w:pPr>
          <w:r>
            <w:fldChar w:fldCharType="begin"/>
          </w:r>
          <w:r>
            <w:instrText xml:space="preserve"> HYPERLINK \l "_bookmark55" </w:instrText>
          </w:r>
          <w:r>
            <w:fldChar w:fldCharType="separate"/>
          </w:r>
          <w:r>
            <w:rPr>
              <w:rFonts w:hint="eastAsia" w:ascii="等线" w:eastAsia="等线"/>
            </w:rPr>
            <w:t>PKCS1</w:t>
          </w:r>
          <w:r>
            <w:rPr>
              <w:rFonts w:hint="eastAsia" w:ascii="等线" w:eastAsia="等线"/>
              <w:spacing w:val="-5"/>
            </w:rPr>
            <w:t xml:space="preserve"> </w:t>
          </w:r>
          <w:r>
            <w:t>摘要验签</w:t>
          </w:r>
          <w:r>
            <w:tab/>
          </w:r>
          <w:r>
            <w:rPr>
              <w:rFonts w:hint="eastAsia" w:ascii="等线" w:eastAsia="等线"/>
            </w:rPr>
            <w:t>91</w:t>
          </w:r>
          <w:r>
            <w:rPr>
              <w:rFonts w:hint="eastAsia" w:ascii="等线" w:eastAsia="等线"/>
            </w:rPr>
            <w:fldChar w:fldCharType="end"/>
          </w:r>
        </w:p>
        <w:p>
          <w:pPr>
            <w:pStyle w:val="8"/>
            <w:numPr>
              <w:ilvl w:val="2"/>
              <w:numId w:val="1"/>
            </w:numPr>
            <w:tabs>
              <w:tab w:val="left" w:pos="1184"/>
              <w:tab w:val="left" w:leader="dot" w:pos="10177"/>
            </w:tabs>
            <w:spacing w:before="148" w:after="0" w:line="240" w:lineRule="auto"/>
            <w:ind w:left="1183" w:right="0" w:hanging="502"/>
            <w:jc w:val="left"/>
            <w:rPr>
              <w:rFonts w:hint="eastAsia" w:ascii="等线" w:eastAsia="等线"/>
            </w:rPr>
          </w:pPr>
          <w:r>
            <w:fldChar w:fldCharType="begin"/>
          </w:r>
          <w:r>
            <w:instrText xml:space="preserve"> HYPERLINK \l "_bookmark56" </w:instrText>
          </w:r>
          <w:r>
            <w:fldChar w:fldCharType="separate"/>
          </w:r>
          <w:r>
            <w:rPr>
              <w:rFonts w:hint="eastAsia" w:ascii="等线" w:eastAsia="等线"/>
            </w:rPr>
            <w:t>PKCS7</w:t>
          </w:r>
          <w:r>
            <w:rPr>
              <w:rFonts w:hint="eastAsia" w:ascii="等线" w:eastAsia="等线"/>
              <w:spacing w:val="-5"/>
            </w:rPr>
            <w:t xml:space="preserve"> </w:t>
          </w:r>
          <w:r>
            <w:t>原文签名</w:t>
          </w:r>
          <w:r>
            <w:tab/>
          </w:r>
          <w:r>
            <w:rPr>
              <w:rFonts w:hint="eastAsia" w:ascii="等线" w:eastAsia="等线"/>
            </w:rPr>
            <w:t>94</w:t>
          </w:r>
          <w:r>
            <w:rPr>
              <w:rFonts w:hint="eastAsia" w:ascii="等线" w:eastAsia="等线"/>
            </w:rPr>
            <w:fldChar w:fldCharType="end"/>
          </w:r>
        </w:p>
        <w:p>
          <w:pPr>
            <w:pStyle w:val="8"/>
            <w:numPr>
              <w:ilvl w:val="2"/>
              <w:numId w:val="1"/>
            </w:numPr>
            <w:tabs>
              <w:tab w:val="left" w:pos="1184"/>
              <w:tab w:val="left" w:leader="dot" w:pos="10177"/>
            </w:tabs>
            <w:spacing w:before="148" w:after="20" w:line="240" w:lineRule="auto"/>
            <w:ind w:left="1183" w:right="0" w:hanging="502"/>
            <w:jc w:val="left"/>
            <w:rPr>
              <w:rFonts w:hint="eastAsia" w:ascii="等线" w:eastAsia="等线"/>
            </w:rPr>
          </w:pPr>
          <w:r>
            <w:fldChar w:fldCharType="begin"/>
          </w:r>
          <w:r>
            <w:instrText xml:space="preserve"> HYPERLINK \l "_bookmark57" </w:instrText>
          </w:r>
          <w:r>
            <w:fldChar w:fldCharType="separate"/>
          </w:r>
          <w:r>
            <w:rPr>
              <w:rFonts w:hint="eastAsia" w:ascii="等线" w:eastAsia="等线"/>
            </w:rPr>
            <w:t>PKCS7</w:t>
          </w:r>
          <w:r>
            <w:rPr>
              <w:rFonts w:hint="eastAsia" w:ascii="等线" w:eastAsia="等线"/>
              <w:spacing w:val="-5"/>
            </w:rPr>
            <w:t xml:space="preserve"> </w:t>
          </w:r>
          <w:r>
            <w:t>原文验签</w:t>
          </w:r>
          <w:r>
            <w:tab/>
          </w:r>
          <w:r>
            <w:rPr>
              <w:rFonts w:hint="eastAsia" w:ascii="等线" w:eastAsia="等线"/>
            </w:rPr>
            <w:t>98</w:t>
          </w:r>
          <w:r>
            <w:rPr>
              <w:rFonts w:hint="eastAsia" w:ascii="等线" w:eastAsia="等线"/>
            </w:rPr>
            <w:fldChar w:fldCharType="end"/>
          </w:r>
        </w:p>
        <w:p>
          <w:pPr>
            <w:pStyle w:val="10"/>
            <w:numPr>
              <w:ilvl w:val="2"/>
              <w:numId w:val="1"/>
            </w:numPr>
            <w:tabs>
              <w:tab w:val="left" w:pos="502"/>
              <w:tab w:val="left" w:leader="dot" w:pos="9390"/>
            </w:tabs>
            <w:spacing w:before="115" w:after="0" w:line="240" w:lineRule="auto"/>
            <w:ind w:left="1183" w:right="275" w:hanging="1184"/>
            <w:jc w:val="right"/>
          </w:pPr>
          <w:r>
            <w:fldChar w:fldCharType="begin"/>
          </w:r>
          <w:r>
            <w:instrText xml:space="preserve"> HYPERLINK \l "_bookmark58" </w:instrText>
          </w:r>
          <w:r>
            <w:fldChar w:fldCharType="separate"/>
          </w:r>
          <w:r>
            <w:t>PKCS7</w:t>
          </w:r>
          <w:r>
            <w:rPr>
              <w:spacing w:val="-5"/>
            </w:rPr>
            <w:t xml:space="preserve"> </w:t>
          </w:r>
          <w:r>
            <w:rPr>
              <w:rFonts w:hint="eastAsia" w:ascii="华文中宋" w:eastAsia="华文中宋"/>
            </w:rPr>
            <w:t>摘要签名</w:t>
          </w:r>
          <w:r>
            <w:rPr>
              <w:rFonts w:hint="eastAsia" w:ascii="华文中宋" w:eastAsia="华文中宋"/>
            </w:rPr>
            <w:tab/>
          </w:r>
          <w:r>
            <w:rPr>
              <w:spacing w:val="-1"/>
            </w:rPr>
            <w:t>101</w:t>
          </w:r>
          <w:r>
            <w:rPr>
              <w:spacing w:val="-1"/>
            </w:rPr>
            <w:fldChar w:fldCharType="end"/>
          </w:r>
        </w:p>
        <w:p>
          <w:pPr>
            <w:pStyle w:val="10"/>
            <w:numPr>
              <w:ilvl w:val="2"/>
              <w:numId w:val="1"/>
            </w:numPr>
            <w:tabs>
              <w:tab w:val="left" w:pos="608"/>
              <w:tab w:val="left" w:leader="dot" w:pos="9390"/>
            </w:tabs>
            <w:spacing w:before="149" w:after="0" w:line="240" w:lineRule="auto"/>
            <w:ind w:left="1289" w:right="275" w:hanging="1290"/>
            <w:jc w:val="right"/>
          </w:pPr>
          <w:r>
            <w:fldChar w:fldCharType="begin"/>
          </w:r>
          <w:r>
            <w:instrText xml:space="preserve"> HYPERLINK \l "_bookmark59" </w:instrText>
          </w:r>
          <w:r>
            <w:fldChar w:fldCharType="separate"/>
          </w:r>
          <w:r>
            <w:t>PKCS7</w:t>
          </w:r>
          <w:r>
            <w:rPr>
              <w:spacing w:val="-5"/>
            </w:rPr>
            <w:t xml:space="preserve"> </w:t>
          </w:r>
          <w:r>
            <w:rPr>
              <w:rFonts w:hint="eastAsia" w:ascii="华文中宋" w:eastAsia="华文中宋"/>
            </w:rPr>
            <w:t>摘要验签</w:t>
          </w:r>
          <w:r>
            <w:rPr>
              <w:rFonts w:hint="eastAsia" w:ascii="华文中宋" w:eastAsia="华文中宋"/>
            </w:rPr>
            <w:tab/>
          </w:r>
          <w:r>
            <w:rPr>
              <w:spacing w:val="-1"/>
            </w:rPr>
            <w:t>105</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"_bookmark60" </w:instrText>
          </w:r>
          <w:r>
            <w:fldChar w:fldCharType="separate"/>
          </w:r>
          <w:r>
            <w:rPr>
              <w:rFonts w:hint="eastAsia" w:ascii="华文中宋" w:eastAsia="华文中宋"/>
            </w:rPr>
            <w:t>通过</w:t>
          </w:r>
          <w:r>
            <w:rPr>
              <w:rFonts w:hint="eastAsia" w:ascii="华文中宋" w:eastAsia="华文中宋"/>
              <w:spacing w:val="-15"/>
            </w:rPr>
            <w:t xml:space="preserve"> </w:t>
          </w:r>
          <w:r>
            <w:t>OID</w:t>
          </w:r>
          <w:r>
            <w:rPr>
              <w:spacing w:val="-6"/>
            </w:rPr>
            <w:t xml:space="preserve"> </w:t>
          </w:r>
          <w:r>
            <w:rPr>
              <w:rFonts w:hint="eastAsia" w:ascii="华文中宋" w:eastAsia="华文中宋"/>
            </w:rPr>
            <w:t>获取证书信息</w:t>
          </w:r>
          <w:r>
            <w:rPr>
              <w:rFonts w:hint="eastAsia" w:ascii="华文中宋" w:eastAsia="华文中宋"/>
            </w:rPr>
            <w:tab/>
          </w:r>
          <w:r>
            <w:rPr>
              <w:spacing w:val="-1"/>
            </w:rPr>
            <w:t>108</w:t>
          </w:r>
          <w:r>
            <w:rPr>
              <w:spacing w:val="-1"/>
            </w:rPr>
            <w:fldChar w:fldCharType="end"/>
          </w:r>
        </w:p>
        <w:p>
          <w:pPr>
            <w:pStyle w:val="10"/>
            <w:numPr>
              <w:ilvl w:val="2"/>
              <w:numId w:val="1"/>
            </w:numPr>
            <w:tabs>
              <w:tab w:val="left" w:pos="653"/>
              <w:tab w:val="left" w:leader="dot" w:pos="9390"/>
            </w:tabs>
            <w:spacing w:before="147" w:after="0" w:line="240" w:lineRule="auto"/>
            <w:ind w:left="1334" w:right="275" w:hanging="1335"/>
            <w:jc w:val="right"/>
          </w:pPr>
          <w:r>
            <w:fldChar w:fldCharType="begin"/>
          </w:r>
          <w:r>
            <w:instrText xml:space="preserve"> HYPERLINK \l "_bookmark61" </w:instrText>
          </w:r>
          <w:r>
            <w:fldChar w:fldCharType="separate"/>
          </w:r>
          <w:r>
            <w:rPr>
              <w:rFonts w:hint="eastAsia" w:ascii="华文中宋" w:eastAsia="华文中宋"/>
            </w:rPr>
            <w:t>数字信封转换</w:t>
          </w:r>
          <w:r>
            <w:rPr>
              <w:rFonts w:hint="eastAsia" w:ascii="华文中宋" w:eastAsia="华文中宋"/>
            </w:rPr>
            <w:tab/>
          </w:r>
          <w:r>
            <w:rPr>
              <w:spacing w:val="-1"/>
            </w:rPr>
            <w:t>110</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"_bookmark62" </w:instrText>
          </w:r>
          <w:r>
            <w:fldChar w:fldCharType="separate"/>
          </w:r>
          <w:r>
            <w:rPr>
              <w:rFonts w:hint="eastAsia" w:ascii="华文中宋" w:eastAsia="华文中宋"/>
            </w:rPr>
            <w:t>非对称托管密钥解密</w:t>
          </w:r>
          <w:r>
            <w:rPr>
              <w:rFonts w:hint="eastAsia" w:ascii="华文中宋" w:eastAsia="华文中宋"/>
            </w:rPr>
            <w:tab/>
          </w:r>
          <w:r>
            <w:rPr>
              <w:spacing w:val="-1"/>
            </w:rPr>
            <w:t>114</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"_bookmark63" </w:instrText>
          </w:r>
          <w:r>
            <w:fldChar w:fldCharType="separate"/>
          </w:r>
          <w:r>
            <w:rPr>
              <w:rFonts w:hint="eastAsia" w:ascii="华文中宋" w:eastAsia="华文中宋"/>
            </w:rPr>
            <w:t>验证证书有效性</w:t>
          </w:r>
          <w:r>
            <w:rPr>
              <w:rFonts w:hint="eastAsia" w:ascii="华文中宋" w:eastAsia="华文中宋"/>
            </w:rPr>
            <w:tab/>
          </w:r>
          <w:r>
            <w:rPr>
              <w:spacing w:val="-1"/>
            </w:rPr>
            <w:t>116</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"_bookmark64" </w:instrText>
          </w:r>
          <w:r>
            <w:fldChar w:fldCharType="separate"/>
          </w:r>
          <w:r>
            <w:rPr>
              <w:rFonts w:hint="eastAsia" w:ascii="华文中宋" w:eastAsia="华文中宋"/>
            </w:rPr>
            <w:t>构造数字信封</w:t>
          </w:r>
          <w:r>
            <w:rPr>
              <w:rFonts w:hint="eastAsia" w:ascii="华文中宋" w:eastAsia="华文中宋"/>
            </w:rPr>
            <w:tab/>
          </w:r>
          <w:r>
            <w:rPr>
              <w:spacing w:val="-1"/>
            </w:rPr>
            <w:t>119</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"_bookmark65" </w:instrText>
          </w:r>
          <w:r>
            <w:fldChar w:fldCharType="separate"/>
          </w:r>
          <w:r>
            <w:rPr>
              <w:rFonts w:hint="eastAsia" w:ascii="华文中宋" w:eastAsia="华文中宋"/>
            </w:rPr>
            <w:t>解析数字信封</w:t>
          </w:r>
          <w:r>
            <w:rPr>
              <w:rFonts w:hint="eastAsia" w:ascii="华文中宋" w:eastAsia="华文中宋"/>
            </w:rPr>
            <w:tab/>
          </w:r>
          <w:r>
            <w:rPr>
              <w:spacing w:val="-1"/>
            </w:rPr>
            <w:t>121</w:t>
          </w:r>
          <w:r>
            <w:rPr>
              <w:spacing w:val="-1"/>
            </w:rPr>
            <w:fldChar w:fldCharType="end"/>
          </w:r>
        </w:p>
        <w:p>
          <w:pPr>
            <w:pStyle w:val="10"/>
            <w:numPr>
              <w:ilvl w:val="1"/>
              <w:numId w:val="1"/>
            </w:numPr>
            <w:tabs>
              <w:tab w:val="left" w:pos="378"/>
              <w:tab w:val="left" w:leader="dot" w:pos="9599"/>
            </w:tabs>
            <w:spacing w:before="158" w:after="0" w:line="240" w:lineRule="auto"/>
            <w:ind w:left="850" w:right="275" w:hanging="851"/>
            <w:jc w:val="right"/>
          </w:pPr>
          <w:r>
            <w:fldChar w:fldCharType="begin"/>
          </w:r>
          <w:r>
            <w:instrText xml:space="preserve"> HYPERLINK \l "_bookmark66" </w:instrText>
          </w:r>
          <w:r>
            <w:fldChar w:fldCharType="separate"/>
          </w:r>
          <w:r>
            <w:t>时间戳服务</w:t>
          </w:r>
          <w:r>
            <w:tab/>
          </w:r>
          <w:r>
            <w:rPr>
              <w:spacing w:val="-1"/>
            </w:rPr>
            <w:t>123</w:t>
          </w:r>
          <w:r>
            <w:rPr>
              <w:spacing w:val="-1"/>
            </w:rPr>
            <w:fldChar w:fldCharType="end"/>
          </w:r>
        </w:p>
        <w:p>
          <w:pPr>
            <w:pStyle w:val="8"/>
            <w:numPr>
              <w:ilvl w:val="2"/>
              <w:numId w:val="1"/>
            </w:numPr>
            <w:tabs>
              <w:tab w:val="left" w:pos="1230"/>
              <w:tab w:val="left" w:leader="dot" w:pos="10072"/>
            </w:tabs>
            <w:spacing w:before="157" w:after="0" w:line="240" w:lineRule="auto"/>
            <w:ind w:left="1229" w:right="0" w:hanging="548"/>
            <w:jc w:val="left"/>
            <w:rPr>
              <w:rFonts w:hint="eastAsia" w:ascii="等线" w:eastAsia="等线"/>
            </w:rPr>
          </w:pPr>
          <w:r>
            <w:fldChar w:fldCharType="begin"/>
          </w:r>
          <w:r>
            <w:instrText xml:space="preserve"> HYPERLINK \l "_bookmark67" </w:instrText>
          </w:r>
          <w:r>
            <w:fldChar w:fldCharType="separate"/>
          </w:r>
          <w:r>
            <w:t>创建产生时间戳请求</w:t>
          </w:r>
          <w:r>
            <w:tab/>
          </w:r>
          <w:r>
            <w:rPr>
              <w:rFonts w:hint="eastAsia" w:ascii="等线" w:eastAsia="等线"/>
            </w:rPr>
            <w:t>123</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"_bookmark68" </w:instrText>
          </w:r>
          <w:r>
            <w:fldChar w:fldCharType="separate"/>
          </w:r>
          <w:r>
            <w:t>创建时间戳</w:t>
          </w:r>
          <w:r>
            <w:tab/>
          </w:r>
          <w:r>
            <w:rPr>
              <w:rFonts w:hint="eastAsia" w:ascii="等线" w:eastAsia="等线"/>
            </w:rPr>
            <w:t>125</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"_bookmark69" </w:instrText>
          </w:r>
          <w:r>
            <w:fldChar w:fldCharType="separate"/>
          </w:r>
          <w:r>
            <w:t>根据原文创建时间戳（</w:t>
          </w:r>
          <w:r>
            <w:rPr>
              <w:rFonts w:hint="eastAsia" w:ascii="等线" w:eastAsia="等线"/>
            </w:rPr>
            <w:t>UTF-8</w:t>
          </w:r>
          <w:r>
            <w:t>）</w:t>
          </w:r>
          <w:r>
            <w:tab/>
          </w:r>
          <w:r>
            <w:rPr>
              <w:rFonts w:hint="eastAsia" w:ascii="等线" w:eastAsia="等线"/>
            </w:rPr>
            <w:t>128</w:t>
          </w:r>
          <w:r>
            <w:rPr>
              <w:rFonts w:hint="eastAsia" w:ascii="等线" w:eastAsia="等线"/>
            </w:rPr>
            <w:fldChar w:fldCharType="end"/>
          </w:r>
        </w:p>
        <w:p>
          <w:pPr>
            <w:pStyle w:val="8"/>
            <w:numPr>
              <w:ilvl w:val="2"/>
              <w:numId w:val="1"/>
            </w:numPr>
            <w:tabs>
              <w:tab w:val="left" w:pos="1230"/>
              <w:tab w:val="left" w:leader="dot" w:pos="10072"/>
            </w:tabs>
            <w:spacing w:before="147" w:after="0" w:line="240" w:lineRule="auto"/>
            <w:ind w:left="1229" w:right="0" w:hanging="548"/>
            <w:jc w:val="left"/>
            <w:rPr>
              <w:rFonts w:hint="eastAsia" w:ascii="等线" w:eastAsia="等线"/>
            </w:rPr>
          </w:pPr>
          <w:r>
            <w:fldChar w:fldCharType="begin"/>
          </w:r>
          <w:r>
            <w:instrText xml:space="preserve"> HYPERLINK \l "_bookmark70" </w:instrText>
          </w:r>
          <w:r>
            <w:fldChar w:fldCharType="separate"/>
          </w:r>
          <w:r>
            <w:t>根据原文创建时间戳（</w:t>
          </w:r>
          <w:r>
            <w:rPr>
              <w:rFonts w:hint="eastAsia" w:ascii="等线" w:eastAsia="等线"/>
            </w:rPr>
            <w:t>Base64</w:t>
          </w:r>
          <w:r>
            <w:t>）</w:t>
          </w:r>
          <w:r>
            <w:tab/>
          </w:r>
          <w:r>
            <w:rPr>
              <w:rFonts w:hint="eastAsia" w:ascii="等线" w:eastAsia="等线"/>
            </w:rPr>
            <w:t>130</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"_bookmark71" </w:instrText>
          </w:r>
          <w:r>
            <w:fldChar w:fldCharType="separate"/>
          </w:r>
          <w:r>
            <w:t>根据摘要创建时间戳</w:t>
          </w:r>
          <w:r>
            <w:tab/>
          </w:r>
          <w:r>
            <w:rPr>
              <w:rFonts w:hint="eastAsia" w:ascii="等线" w:eastAsia="等线"/>
            </w:rPr>
            <w:t>132</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"_bookmark72" </w:instrText>
          </w:r>
          <w:r>
            <w:fldChar w:fldCharType="separate"/>
          </w:r>
          <w:r>
            <w:t>验证时间戳（</w:t>
          </w:r>
          <w:r>
            <w:rPr>
              <w:rFonts w:hint="eastAsia" w:ascii="等线" w:eastAsia="等线"/>
            </w:rPr>
            <w:t>UTF-8</w:t>
          </w:r>
          <w:r>
            <w:t>）</w:t>
          </w:r>
          <w:r>
            <w:tab/>
          </w:r>
          <w:r>
            <w:rPr>
              <w:rFonts w:hint="eastAsia" w:ascii="等线" w:eastAsia="等线"/>
            </w:rPr>
            <w:t>134</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"_bookmark73" </w:instrText>
          </w:r>
          <w:r>
            <w:fldChar w:fldCharType="separate"/>
          </w:r>
          <w:r>
            <w:t>验证时间戳</w:t>
          </w:r>
          <w:r>
            <w:rPr>
              <w:rFonts w:hint="eastAsia" w:ascii="等线" w:eastAsia="等线"/>
            </w:rPr>
            <w:t>(Base64)</w:t>
          </w:r>
          <w:r>
            <w:rPr>
              <w:rFonts w:hint="eastAsia" w:ascii="等线" w:eastAsia="等线"/>
            </w:rPr>
            <w:tab/>
          </w:r>
          <w:r>
            <w:rPr>
              <w:rFonts w:hint="eastAsia" w:ascii="等线" w:eastAsia="等线"/>
            </w:rPr>
            <w:t>138</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"_bookmark74" </w:instrText>
          </w:r>
          <w:r>
            <w:fldChar w:fldCharType="separate"/>
          </w:r>
          <w:r>
            <w:t>根据原文摘要验证时间戳</w:t>
          </w:r>
          <w:r>
            <w:tab/>
          </w:r>
          <w:r>
            <w:rPr>
              <w:rFonts w:hint="eastAsia" w:ascii="等线" w:eastAsia="等线"/>
            </w:rPr>
            <w:t>141</w:t>
          </w:r>
          <w:r>
            <w:rPr>
              <w:rFonts w:hint="eastAsia" w:ascii="等线" w:eastAsia="等线"/>
            </w:rPr>
            <w:fldChar w:fldCharType="end"/>
          </w:r>
        </w:p>
        <w:p>
          <w:pPr>
            <w:pStyle w:val="10"/>
            <w:numPr>
              <w:ilvl w:val="2"/>
              <w:numId w:val="1"/>
            </w:numPr>
            <w:tabs>
              <w:tab w:val="left" w:pos="1230"/>
              <w:tab w:val="left" w:leader="dot" w:pos="9390"/>
            </w:tabs>
            <w:spacing w:before="148" w:after="0" w:line="240" w:lineRule="auto"/>
            <w:ind w:left="1229" w:right="275" w:hanging="1230"/>
            <w:jc w:val="right"/>
          </w:pPr>
          <w:r>
            <w:fldChar w:fldCharType="begin"/>
          </w:r>
          <w:r>
            <w:instrText xml:space="preserve"> HYPERLINK \l "_bookmark75" </w:instrText>
          </w:r>
          <w:r>
            <w:fldChar w:fldCharType="separate"/>
          </w:r>
          <w:r>
            <w:rPr>
              <w:rFonts w:hint="eastAsia" w:ascii="华文中宋" w:eastAsia="华文中宋"/>
            </w:rPr>
            <w:t>解析时间戳</w:t>
          </w:r>
          <w:r>
            <w:rPr>
              <w:rFonts w:hint="eastAsia" w:ascii="华文中宋" w:eastAsia="华文中宋"/>
            </w:rPr>
            <w:tab/>
          </w:r>
          <w:r>
            <w:rPr>
              <w:spacing w:val="-1"/>
            </w:rPr>
            <w:t>145</w:t>
          </w:r>
          <w:r>
            <w:rPr>
              <w:spacing w:val="-1"/>
            </w:rPr>
            <w:fldChar w:fldCharType="end"/>
          </w:r>
        </w:p>
        <w:p>
          <w:pPr>
            <w:pStyle w:val="10"/>
            <w:numPr>
              <w:ilvl w:val="2"/>
              <w:numId w:val="1"/>
            </w:numPr>
            <w:tabs>
              <w:tab w:val="left" w:pos="653"/>
              <w:tab w:val="left" w:leader="dot" w:pos="9390"/>
            </w:tabs>
            <w:spacing w:before="148" w:after="0" w:line="240" w:lineRule="auto"/>
            <w:ind w:left="1334" w:right="275" w:hanging="1335"/>
            <w:jc w:val="right"/>
          </w:pPr>
          <w:r>
            <w:fldChar w:fldCharType="begin"/>
          </w:r>
          <w:r>
            <w:instrText xml:space="preserve"> HYPERLINK \l "_bookmark76" </w:instrText>
          </w:r>
          <w:r>
            <w:fldChar w:fldCharType="separate"/>
          </w:r>
          <w:r>
            <w:rPr>
              <w:rFonts w:hint="eastAsia" w:ascii="华文中宋" w:eastAsia="华文中宋"/>
            </w:rPr>
            <w:t>获取时间戳证书</w:t>
          </w:r>
          <w:r>
            <w:rPr>
              <w:rFonts w:hint="eastAsia" w:ascii="华文中宋" w:eastAsia="华文中宋"/>
            </w:rPr>
            <w:tab/>
          </w:r>
          <w:r>
            <w:rPr>
              <w:spacing w:val="-1"/>
            </w:rPr>
            <w:t>148</w:t>
          </w:r>
          <w:r>
            <w:rPr>
              <w:spacing w:val="-1"/>
            </w:rPr>
            <w:fldChar w:fldCharType="end"/>
          </w:r>
        </w:p>
        <w:p>
          <w:pPr>
            <w:pStyle w:val="10"/>
            <w:numPr>
              <w:ilvl w:val="1"/>
              <w:numId w:val="1"/>
            </w:numPr>
            <w:tabs>
              <w:tab w:val="left" w:pos="378"/>
              <w:tab w:val="left" w:leader="dot" w:pos="9599"/>
            </w:tabs>
            <w:spacing w:before="157" w:after="0" w:line="240" w:lineRule="auto"/>
            <w:ind w:left="850" w:right="275" w:hanging="851"/>
            <w:jc w:val="right"/>
          </w:pPr>
          <w:r>
            <w:fldChar w:fldCharType="begin"/>
          </w:r>
          <w:r>
            <w:instrText xml:space="preserve"> HYPERLINK \l "_bookmark77" </w:instrText>
          </w:r>
          <w:r>
            <w:fldChar w:fldCharType="separate"/>
          </w:r>
          <w:r>
            <w:t>事件证书服务</w:t>
          </w:r>
          <w:r>
            <w:tab/>
          </w:r>
          <w:r>
            <w:rPr>
              <w:spacing w:val="-1"/>
            </w:rPr>
            <w:t>151</w:t>
          </w:r>
          <w:r>
            <w:rPr>
              <w:spacing w:val="-1"/>
            </w:rPr>
            <w:fldChar w:fldCharType="end"/>
          </w:r>
        </w:p>
        <w:p>
          <w:pPr>
            <w:pStyle w:val="10"/>
            <w:numPr>
              <w:ilvl w:val="2"/>
              <w:numId w:val="1"/>
            </w:numPr>
            <w:tabs>
              <w:tab w:val="left" w:pos="548"/>
              <w:tab w:val="left" w:leader="dot" w:pos="9390"/>
            </w:tabs>
            <w:spacing w:before="157" w:after="0" w:line="240" w:lineRule="auto"/>
            <w:ind w:left="1229" w:right="275" w:hanging="1230"/>
            <w:jc w:val="right"/>
          </w:pPr>
          <w:r>
            <w:fldChar w:fldCharType="begin"/>
          </w:r>
          <w:r>
            <w:instrText xml:space="preserve"> HYPERLINK \l "_bookmark78" </w:instrText>
          </w:r>
          <w:r>
            <w:fldChar w:fldCharType="separate"/>
          </w:r>
          <w:r>
            <w:rPr>
              <w:rFonts w:hint="eastAsia" w:ascii="华文中宋" w:eastAsia="华文中宋"/>
            </w:rPr>
            <w:t>申请事件证书</w:t>
          </w:r>
          <w:r>
            <w:rPr>
              <w:rFonts w:hint="eastAsia" w:ascii="华文中宋" w:eastAsia="华文中宋"/>
            </w:rPr>
            <w:tab/>
          </w:r>
          <w:r>
            <w:rPr>
              <w:spacing w:val="-1"/>
            </w:rPr>
            <w:t>151</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"_bookmark79" </w:instrText>
          </w:r>
          <w:r>
            <w:fldChar w:fldCharType="separate"/>
          </w:r>
          <w:r>
            <w:rPr>
              <w:rFonts w:hint="eastAsia" w:ascii="华文中宋" w:eastAsia="华文中宋"/>
            </w:rPr>
            <w:t>事件证书签名</w:t>
          </w:r>
          <w:r>
            <w:rPr>
              <w:rFonts w:hint="eastAsia" w:ascii="华文中宋" w:eastAsia="华文中宋"/>
            </w:rPr>
            <w:tab/>
          </w:r>
          <w:r>
            <w:rPr>
              <w:spacing w:val="-1"/>
            </w:rPr>
            <w:t>154</w:t>
          </w:r>
          <w:r>
            <w:rPr>
              <w:spacing w:val="-1"/>
            </w:rPr>
            <w:fldChar w:fldCharType="end"/>
          </w:r>
        </w:p>
        <w:p>
          <w:pPr>
            <w:pStyle w:val="8"/>
            <w:numPr>
              <w:ilvl w:val="2"/>
              <w:numId w:val="1"/>
            </w:numPr>
            <w:tabs>
              <w:tab w:val="left" w:pos="1230"/>
              <w:tab w:val="left" w:leader="dot" w:pos="10072"/>
            </w:tabs>
            <w:spacing w:before="149" w:after="0" w:line="240" w:lineRule="auto"/>
            <w:ind w:left="1229" w:right="0" w:hanging="548"/>
            <w:jc w:val="left"/>
            <w:rPr>
              <w:rFonts w:hint="eastAsia" w:ascii="等线" w:eastAsia="等线"/>
            </w:rPr>
          </w:pPr>
          <w:r>
            <w:fldChar w:fldCharType="begin"/>
          </w:r>
          <w:r>
            <w:instrText xml:space="preserve"> HYPERLINK \l "_bookmark80" </w:instrText>
          </w:r>
          <w:r>
            <w:fldChar w:fldCharType="separate"/>
          </w:r>
          <w:r>
            <w:t>事件证书申请并签名</w:t>
          </w:r>
          <w:r>
            <w:tab/>
          </w:r>
          <w:r>
            <w:rPr>
              <w:rFonts w:hint="eastAsia" w:ascii="等线" w:eastAsia="等线"/>
            </w:rPr>
            <w:t>156</w:t>
          </w:r>
          <w:r>
            <w:rPr>
              <w:rFonts w:hint="eastAsia" w:ascii="等线" w:eastAsia="等线"/>
            </w:rPr>
            <w:fldChar w:fldCharType="end"/>
          </w:r>
        </w:p>
        <w:p>
          <w:pPr>
            <w:pStyle w:val="10"/>
            <w:numPr>
              <w:ilvl w:val="1"/>
              <w:numId w:val="1"/>
            </w:numPr>
            <w:tabs>
              <w:tab w:val="left" w:pos="378"/>
              <w:tab w:val="left" w:leader="dot" w:pos="9599"/>
            </w:tabs>
            <w:spacing w:before="157" w:after="0" w:line="240" w:lineRule="auto"/>
            <w:ind w:left="850" w:right="275" w:hanging="851"/>
            <w:jc w:val="right"/>
          </w:pPr>
          <w:r>
            <w:fldChar w:fldCharType="begin"/>
          </w:r>
          <w:r>
            <w:instrText xml:space="preserve"> HYPERLINK \l "_bookmark81" </w:instrText>
          </w:r>
          <w:r>
            <w:fldChar w:fldCharType="separate"/>
          </w:r>
          <w:r>
            <w:t>保留格式加解密（FPE）服务</w:t>
          </w:r>
          <w:r>
            <w:tab/>
          </w:r>
          <w:r>
            <w:rPr>
              <w:spacing w:val="-1"/>
            </w:rPr>
            <w:t>160</w:t>
          </w:r>
          <w:r>
            <w:rPr>
              <w:spacing w:val="-1"/>
            </w:rPr>
            <w:fldChar w:fldCharType="end"/>
          </w:r>
        </w:p>
        <w:p>
          <w:pPr>
            <w:pStyle w:val="10"/>
            <w:numPr>
              <w:ilvl w:val="2"/>
              <w:numId w:val="1"/>
            </w:numPr>
            <w:tabs>
              <w:tab w:val="left" w:pos="548"/>
              <w:tab w:val="left" w:leader="dot" w:pos="9390"/>
            </w:tabs>
            <w:spacing w:before="157" w:after="0" w:line="240" w:lineRule="auto"/>
            <w:ind w:left="1229" w:right="275" w:hanging="1230"/>
            <w:jc w:val="right"/>
          </w:pPr>
          <w:r>
            <w:fldChar w:fldCharType="begin"/>
          </w:r>
          <w:r>
            <w:instrText xml:space="preserve"> HYPERLINK \l "_bookmark82" </w:instrText>
          </w:r>
          <w:r>
            <w:fldChar w:fldCharType="separate"/>
          </w:r>
          <w:r>
            <w:rPr>
              <w:rFonts w:hint="eastAsia" w:ascii="华文中宋" w:eastAsia="华文中宋"/>
            </w:rPr>
            <w:t>主密钥加密</w:t>
          </w:r>
          <w:r>
            <w:rPr>
              <w:rFonts w:hint="eastAsia" w:ascii="华文中宋" w:eastAsia="华文中宋"/>
            </w:rPr>
            <w:tab/>
          </w:r>
          <w:r>
            <w:rPr>
              <w:spacing w:val="-1"/>
            </w:rPr>
            <w:t>160</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"_bookmark83" </w:instrText>
          </w:r>
          <w:r>
            <w:fldChar w:fldCharType="separate"/>
          </w:r>
          <w:r>
            <w:rPr>
              <w:rFonts w:hint="eastAsia" w:ascii="华文中宋" w:eastAsia="华文中宋"/>
            </w:rPr>
            <w:t>主密钥解密</w:t>
          </w:r>
          <w:r>
            <w:rPr>
              <w:rFonts w:hint="eastAsia" w:ascii="华文中宋" w:eastAsia="华文中宋"/>
            </w:rPr>
            <w:tab/>
          </w:r>
          <w:r>
            <w:rPr>
              <w:spacing w:val="-1"/>
            </w:rPr>
            <w:t>163</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"_bookmark84" </w:instrText>
          </w:r>
          <w:r>
            <w:fldChar w:fldCharType="separate"/>
          </w:r>
          <w:r>
            <w:rPr>
              <w:rFonts w:hint="eastAsia" w:ascii="华文中宋" w:eastAsia="华文中宋"/>
            </w:rPr>
            <w:t>托管数据密钥加密</w:t>
          </w:r>
          <w:r>
            <w:rPr>
              <w:rFonts w:hint="eastAsia" w:ascii="华文中宋" w:eastAsia="华文中宋"/>
            </w:rPr>
            <w:tab/>
          </w:r>
          <w:r>
            <w:rPr>
              <w:spacing w:val="-1"/>
            </w:rPr>
            <w:t>165</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"_bookmark85" </w:instrText>
          </w:r>
          <w:r>
            <w:fldChar w:fldCharType="separate"/>
          </w:r>
          <w:r>
            <w:rPr>
              <w:rFonts w:hint="eastAsia" w:ascii="华文中宋" w:eastAsia="华文中宋"/>
            </w:rPr>
            <w:t>托管数据密钥解密</w:t>
          </w:r>
          <w:r>
            <w:rPr>
              <w:rFonts w:hint="eastAsia" w:ascii="华文中宋" w:eastAsia="华文中宋"/>
            </w:rPr>
            <w:tab/>
          </w:r>
          <w:r>
            <w:rPr>
              <w:spacing w:val="-1"/>
            </w:rPr>
            <w:t>168</w:t>
          </w:r>
          <w:r>
            <w:rPr>
              <w:spacing w:val="-1"/>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"_bookmark86" </w:instrText>
          </w:r>
          <w:r>
            <w:fldChar w:fldCharType="separate"/>
          </w:r>
          <w:r>
            <w:t>非托管数据密钥加密</w:t>
          </w:r>
          <w:r>
            <w:tab/>
          </w:r>
          <w:r>
            <w:rPr>
              <w:rFonts w:hint="eastAsia" w:ascii="等线" w:eastAsia="等线"/>
            </w:rPr>
            <w:t>170</w:t>
          </w:r>
          <w:r>
            <w:rPr>
              <w:rFonts w:hint="eastAsia" w:ascii="等线" w:eastAsia="等线"/>
            </w:rPr>
            <w:fldChar w:fldCharType="end"/>
          </w:r>
        </w:p>
        <w:p>
          <w:pPr>
            <w:pStyle w:val="8"/>
            <w:numPr>
              <w:ilvl w:val="2"/>
              <w:numId w:val="1"/>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"_bookmark87" </w:instrText>
          </w:r>
          <w:r>
            <w:fldChar w:fldCharType="separate"/>
          </w:r>
          <w:r>
            <w:t>非托管数据密钥解密</w:t>
          </w:r>
          <w:r>
            <w:tab/>
          </w:r>
          <w:r>
            <w:rPr>
              <w:rFonts w:hint="eastAsia" w:ascii="等线" w:eastAsia="等线"/>
            </w:rPr>
            <w:t>176</w:t>
          </w:r>
          <w:r>
            <w:rPr>
              <w:rFonts w:hint="eastAsia" w:ascii="等线" w:eastAsia="等线"/>
            </w:rPr>
            <w:fldChar w:fldCharType="end"/>
          </w:r>
        </w:p>
        <w:p>
          <w:pPr>
            <w:pStyle w:val="10"/>
            <w:numPr>
              <w:ilvl w:val="1"/>
              <w:numId w:val="1"/>
            </w:numPr>
            <w:tabs>
              <w:tab w:val="left" w:pos="378"/>
              <w:tab w:val="left" w:leader="dot" w:pos="9599"/>
            </w:tabs>
            <w:spacing w:before="157" w:after="29" w:line="240" w:lineRule="auto"/>
            <w:ind w:left="850" w:right="275" w:hanging="851"/>
            <w:jc w:val="right"/>
          </w:pPr>
          <w:r>
            <w:fldChar w:fldCharType="begin"/>
          </w:r>
          <w:r>
            <w:instrText xml:space="preserve"> HYPERLINK \l "_bookmark88" </w:instrText>
          </w:r>
          <w:r>
            <w:fldChar w:fldCharType="separate"/>
          </w:r>
          <w:r>
            <w:t>身份核验服务</w:t>
          </w:r>
          <w:r>
            <w:tab/>
          </w:r>
          <w:r>
            <w:rPr>
              <w:spacing w:val="-1"/>
            </w:rPr>
            <w:t>182</w:t>
          </w:r>
          <w:r>
            <w:rPr>
              <w:spacing w:val="-1"/>
            </w:rPr>
            <w:fldChar w:fldCharType="end"/>
          </w:r>
        </w:p>
        <w:p>
          <w:pPr>
            <w:pStyle w:val="10"/>
            <w:numPr>
              <w:ilvl w:val="2"/>
              <w:numId w:val="1"/>
            </w:numPr>
            <w:tabs>
              <w:tab w:val="left" w:pos="548"/>
              <w:tab w:val="left" w:leader="dot" w:pos="9390"/>
            </w:tabs>
            <w:spacing w:before="115" w:after="0" w:line="240" w:lineRule="auto"/>
            <w:ind w:left="1229" w:right="275" w:hanging="1230"/>
            <w:jc w:val="right"/>
          </w:pPr>
          <w:r>
            <w:fldChar w:fldCharType="begin"/>
          </w:r>
          <w:r>
            <w:instrText xml:space="preserve"> HYPERLINK \l "_bookmark89" </w:instrText>
          </w:r>
          <w:r>
            <w:fldChar w:fldCharType="separate"/>
          </w:r>
          <w:r>
            <w:rPr>
              <w:rFonts w:hint="eastAsia" w:ascii="华文中宋" w:eastAsia="华文中宋"/>
            </w:rPr>
            <w:t>身份认证申请</w:t>
          </w:r>
          <w:r>
            <w:rPr>
              <w:rFonts w:hint="eastAsia" w:ascii="华文中宋" w:eastAsia="华文中宋"/>
            </w:rPr>
            <w:tab/>
          </w:r>
          <w:r>
            <w:rPr>
              <w:spacing w:val="-1"/>
            </w:rPr>
            <w:t>182</w:t>
          </w:r>
          <w:r>
            <w:rPr>
              <w:spacing w:val="-1"/>
            </w:rPr>
            <w:fldChar w:fldCharType="end"/>
          </w:r>
        </w:p>
        <w:p>
          <w:pPr>
            <w:pStyle w:val="10"/>
            <w:numPr>
              <w:ilvl w:val="2"/>
              <w:numId w:val="1"/>
            </w:numPr>
            <w:tabs>
              <w:tab w:val="left" w:pos="548"/>
              <w:tab w:val="left" w:leader="dot" w:pos="9390"/>
            </w:tabs>
            <w:spacing w:before="149" w:after="0" w:line="240" w:lineRule="auto"/>
            <w:ind w:left="1229" w:right="275" w:hanging="1230"/>
            <w:jc w:val="right"/>
          </w:pPr>
          <w:r>
            <w:fldChar w:fldCharType="begin"/>
          </w:r>
          <w:r>
            <w:instrText xml:space="preserve"> HYPERLINK \l "_bookmark90" </w:instrText>
          </w:r>
          <w:r>
            <w:fldChar w:fldCharType="separate"/>
          </w:r>
          <w:r>
            <w:rPr>
              <w:rFonts w:hint="eastAsia" w:ascii="华文中宋" w:eastAsia="华文中宋"/>
            </w:rPr>
            <w:t>两项信息实名</w:t>
          </w:r>
          <w:r>
            <w:rPr>
              <w:rFonts w:hint="eastAsia" w:ascii="华文中宋" w:eastAsia="华文中宋"/>
            </w:rPr>
            <w:tab/>
          </w:r>
          <w:r>
            <w:rPr>
              <w:spacing w:val="-1"/>
            </w:rPr>
            <w:t>184</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"_bookmark91" </w:instrText>
          </w:r>
          <w:r>
            <w:fldChar w:fldCharType="separate"/>
          </w:r>
          <w:r>
            <w:rPr>
              <w:rFonts w:hint="eastAsia" w:ascii="华文中宋" w:eastAsia="华文中宋"/>
            </w:rPr>
            <w:t>两项信息实人</w:t>
          </w:r>
          <w:r>
            <w:rPr>
              <w:rFonts w:hint="eastAsia" w:ascii="华文中宋" w:eastAsia="华文中宋"/>
            </w:rPr>
            <w:tab/>
          </w:r>
          <w:r>
            <w:rPr>
              <w:spacing w:val="-1"/>
            </w:rPr>
            <w:t>186</w:t>
          </w:r>
          <w:r>
            <w:rPr>
              <w:spacing w:val="-1"/>
            </w:rPr>
            <w:fldChar w:fldCharType="end"/>
          </w:r>
        </w:p>
        <w:p>
          <w:pPr>
            <w:pStyle w:val="10"/>
            <w:numPr>
              <w:ilvl w:val="2"/>
              <w:numId w:val="1"/>
            </w:numPr>
            <w:tabs>
              <w:tab w:val="left" w:pos="548"/>
              <w:tab w:val="left" w:leader="dot" w:pos="9390"/>
            </w:tabs>
            <w:spacing w:before="147" w:after="0" w:line="240" w:lineRule="auto"/>
            <w:ind w:left="1229" w:right="275" w:hanging="1230"/>
            <w:jc w:val="right"/>
          </w:pPr>
          <w:r>
            <w:fldChar w:fldCharType="begin"/>
          </w:r>
          <w:r>
            <w:instrText xml:space="preserve"> HYPERLINK \l "_bookmark92" </w:instrText>
          </w:r>
          <w:r>
            <w:fldChar w:fldCharType="separate"/>
          </w:r>
          <w:r>
            <w:rPr>
              <w:rFonts w:hint="eastAsia" w:ascii="华文中宋" w:eastAsia="华文中宋"/>
            </w:rPr>
            <w:t>四项信息实名</w:t>
          </w:r>
          <w:r>
            <w:rPr>
              <w:rFonts w:hint="eastAsia" w:ascii="华文中宋" w:eastAsia="华文中宋"/>
            </w:rPr>
            <w:tab/>
          </w:r>
          <w:r>
            <w:rPr>
              <w:spacing w:val="-1"/>
            </w:rPr>
            <w:t>188</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"_bookmark93" </w:instrText>
          </w:r>
          <w:r>
            <w:fldChar w:fldCharType="separate"/>
          </w:r>
          <w:r>
            <w:rPr>
              <w:rFonts w:hint="eastAsia" w:ascii="华文中宋" w:eastAsia="华文中宋"/>
            </w:rPr>
            <w:t>四项信息实人</w:t>
          </w:r>
          <w:r>
            <w:rPr>
              <w:rFonts w:hint="eastAsia" w:ascii="华文中宋" w:eastAsia="华文中宋"/>
            </w:rPr>
            <w:tab/>
          </w:r>
          <w:r>
            <w:rPr>
              <w:spacing w:val="-1"/>
            </w:rPr>
            <w:t>190</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"_bookmark94" </w:instrText>
          </w:r>
          <w:r>
            <w:fldChar w:fldCharType="separate"/>
          </w:r>
          <w:r>
            <w:rPr>
              <w:rFonts w:hint="eastAsia" w:ascii="华文中宋" w:eastAsia="华文中宋"/>
            </w:rPr>
            <w:t>获取数字信封证书</w:t>
          </w:r>
          <w:r>
            <w:rPr>
              <w:rFonts w:hint="eastAsia" w:ascii="华文中宋" w:eastAsia="华文中宋"/>
            </w:rPr>
            <w:tab/>
          </w:r>
          <w:r>
            <w:rPr>
              <w:spacing w:val="-1"/>
            </w:rPr>
            <w:t>191</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"_bookmark95" </w:instrText>
          </w:r>
          <w:r>
            <w:fldChar w:fldCharType="separate"/>
          </w:r>
          <w:r>
            <w:rPr>
              <w:rFonts w:hint="eastAsia" w:ascii="华文中宋" w:eastAsia="华文中宋"/>
            </w:rPr>
            <w:t>手机号三要素</w:t>
          </w:r>
          <w:r>
            <w:rPr>
              <w:rFonts w:hint="eastAsia" w:ascii="华文中宋" w:eastAsia="华文中宋"/>
            </w:rPr>
            <w:tab/>
          </w:r>
          <w:r>
            <w:rPr>
              <w:spacing w:val="-1"/>
            </w:rPr>
            <w:t>193</w:t>
          </w:r>
          <w:r>
            <w:rPr>
              <w:spacing w:val="-1"/>
            </w:rPr>
            <w:fldChar w:fldCharType="end"/>
          </w:r>
        </w:p>
        <w:p>
          <w:pPr>
            <w:pStyle w:val="10"/>
            <w:numPr>
              <w:ilvl w:val="1"/>
              <w:numId w:val="1"/>
            </w:numPr>
            <w:tabs>
              <w:tab w:val="left" w:pos="378"/>
              <w:tab w:val="left" w:leader="dot" w:pos="9599"/>
            </w:tabs>
            <w:spacing w:before="157" w:after="0" w:line="240" w:lineRule="auto"/>
            <w:ind w:left="850" w:right="275" w:hanging="851"/>
            <w:jc w:val="right"/>
          </w:pPr>
          <w:r>
            <w:fldChar w:fldCharType="begin"/>
          </w:r>
          <w:r>
            <w:instrText xml:space="preserve"> HYPERLINK \l "_bookmark96" </w:instrText>
          </w:r>
          <w:r>
            <w:fldChar w:fldCharType="separate"/>
          </w:r>
          <w:r>
            <w:t>保存外部资源服务</w:t>
          </w:r>
          <w:r>
            <w:tab/>
          </w:r>
          <w:r>
            <w:rPr>
              <w:spacing w:val="-1"/>
            </w:rPr>
            <w:t>195</w:t>
          </w:r>
          <w:r>
            <w:rPr>
              <w:spacing w:val="-1"/>
            </w:rPr>
            <w:fldChar w:fldCharType="end"/>
          </w:r>
        </w:p>
        <w:p>
          <w:pPr>
            <w:pStyle w:val="10"/>
            <w:numPr>
              <w:ilvl w:val="2"/>
              <w:numId w:val="1"/>
            </w:numPr>
            <w:tabs>
              <w:tab w:val="left" w:pos="548"/>
              <w:tab w:val="left" w:leader="dot" w:pos="9390"/>
            </w:tabs>
            <w:spacing w:before="158" w:after="0" w:line="240" w:lineRule="auto"/>
            <w:ind w:left="1229" w:right="275" w:hanging="1230"/>
            <w:jc w:val="right"/>
          </w:pPr>
          <w:r>
            <w:fldChar w:fldCharType="begin"/>
          </w:r>
          <w:r>
            <w:instrText xml:space="preserve"> HYPERLINK \l "_bookmark97" </w:instrText>
          </w:r>
          <w:r>
            <w:fldChar w:fldCharType="separate"/>
          </w:r>
          <w:r>
            <w:rPr>
              <w:rFonts w:hint="eastAsia" w:ascii="华文中宋" w:eastAsia="华文中宋"/>
            </w:rPr>
            <w:t>保存外部资源</w:t>
          </w:r>
          <w:r>
            <w:rPr>
              <w:rFonts w:hint="eastAsia" w:ascii="华文中宋" w:eastAsia="华文中宋"/>
            </w:rPr>
            <w:tab/>
          </w:r>
          <w:r>
            <w:rPr>
              <w:spacing w:val="-1"/>
            </w:rPr>
            <w:t>195</w:t>
          </w:r>
          <w:r>
            <w:rPr>
              <w:spacing w:val="-1"/>
            </w:rPr>
            <w:fldChar w:fldCharType="end"/>
          </w:r>
        </w:p>
        <w:p>
          <w:pPr>
            <w:pStyle w:val="10"/>
            <w:numPr>
              <w:ilvl w:val="2"/>
              <w:numId w:val="1"/>
            </w:numPr>
            <w:tabs>
              <w:tab w:val="left" w:pos="548"/>
              <w:tab w:val="left" w:leader="dot" w:pos="9390"/>
            </w:tabs>
            <w:spacing w:before="148" w:after="0" w:line="240" w:lineRule="auto"/>
            <w:ind w:left="1229" w:right="275" w:hanging="1230"/>
            <w:jc w:val="right"/>
          </w:pPr>
          <w:r>
            <w:fldChar w:fldCharType="begin"/>
          </w:r>
          <w:r>
            <w:instrText xml:space="preserve"> HYPERLINK \l "_bookmark98" </w:instrText>
          </w:r>
          <w:r>
            <w:fldChar w:fldCharType="separate"/>
          </w:r>
          <w:r>
            <w:rPr>
              <w:rFonts w:hint="eastAsia" w:ascii="华文中宋" w:eastAsia="华文中宋"/>
            </w:rPr>
            <w:t>获取外部资源</w:t>
          </w:r>
          <w:r>
            <w:rPr>
              <w:rFonts w:hint="eastAsia" w:ascii="华文中宋" w:eastAsia="华文中宋"/>
            </w:rPr>
            <w:tab/>
          </w:r>
          <w:r>
            <w:rPr>
              <w:spacing w:val="-1"/>
            </w:rPr>
            <w:t>197</w:t>
          </w:r>
          <w:r>
            <w:rPr>
              <w:spacing w:val="-1"/>
            </w:rPr>
            <w:fldChar w:fldCharType="end"/>
          </w:r>
        </w:p>
        <w:p>
          <w:pPr>
            <w:pStyle w:val="9"/>
            <w:tabs>
              <w:tab w:val="left" w:leader="dot" w:pos="9793"/>
            </w:tabs>
            <w:spacing w:before="277"/>
            <w:ind w:right="277"/>
          </w:pPr>
          <w:r>
            <w:fldChar w:fldCharType="begin"/>
          </w:r>
          <w:r>
            <w:instrText xml:space="preserve"> HYPERLINK \l "_bookmark99" </w:instrText>
          </w:r>
          <w:r>
            <w:fldChar w:fldCharType="separate"/>
          </w:r>
          <w:r>
            <w:t>4.</w:t>
          </w:r>
          <w:r>
            <w:rPr>
              <w:spacing w:val="43"/>
            </w:rPr>
            <w:t xml:space="preserve"> </w:t>
          </w:r>
          <w:r>
            <w:t>附录</w:t>
          </w:r>
          <w:r>
            <w:tab/>
          </w:r>
          <w:r>
            <w:rPr>
              <w:spacing w:val="-1"/>
              <w:w w:val="95"/>
            </w:rPr>
            <w:t>199</w:t>
          </w:r>
          <w:r>
            <w:rPr>
              <w:spacing w:val="-1"/>
              <w:w w:val="95"/>
            </w:rPr>
            <w:fldChar w:fldCharType="end"/>
          </w:r>
        </w:p>
        <w:p>
          <w:pPr>
            <w:pStyle w:val="10"/>
            <w:numPr>
              <w:ilvl w:val="1"/>
              <w:numId w:val="2"/>
            </w:numPr>
            <w:tabs>
              <w:tab w:val="left" w:pos="378"/>
              <w:tab w:val="left" w:leader="dot" w:pos="9599"/>
            </w:tabs>
            <w:spacing w:before="287" w:after="0" w:line="240" w:lineRule="auto"/>
            <w:ind w:left="850" w:right="275" w:hanging="851"/>
            <w:jc w:val="right"/>
          </w:pPr>
          <w:r>
            <w:fldChar w:fldCharType="begin"/>
          </w:r>
          <w:r>
            <w:instrText xml:space="preserve"> HYPERLINK \l "_bookmark100" </w:instrText>
          </w:r>
          <w:r>
            <w:fldChar w:fldCharType="separate"/>
          </w:r>
          <w:r>
            <w:t>错误码说明</w:t>
          </w:r>
          <w:r>
            <w:tab/>
          </w:r>
          <w:r>
            <w:rPr>
              <w:spacing w:val="-1"/>
            </w:rPr>
            <w:t>199</w:t>
          </w:r>
          <w:r>
            <w:rPr>
              <w:spacing w:val="-1"/>
            </w:rPr>
            <w:fldChar w:fldCharType="end"/>
          </w:r>
        </w:p>
        <w:p>
          <w:pPr>
            <w:pStyle w:val="10"/>
            <w:numPr>
              <w:ilvl w:val="2"/>
              <w:numId w:val="2"/>
            </w:numPr>
            <w:tabs>
              <w:tab w:val="left" w:pos="548"/>
              <w:tab w:val="left" w:leader="dot" w:pos="9390"/>
            </w:tabs>
            <w:spacing w:before="157" w:after="0" w:line="240" w:lineRule="auto"/>
            <w:ind w:left="1229" w:right="275" w:hanging="1230"/>
            <w:jc w:val="right"/>
          </w:pPr>
          <w:r>
            <w:fldChar w:fldCharType="begin"/>
          </w:r>
          <w:r>
            <w:instrText xml:space="preserve"> HYPERLINK \l "_bookmark101" </w:instrText>
          </w:r>
          <w:r>
            <w:fldChar w:fldCharType="separate"/>
          </w:r>
          <w:r>
            <w:rPr>
              <w:rFonts w:hint="eastAsia" w:ascii="华文中宋" w:eastAsia="华文中宋"/>
            </w:rPr>
            <w:t>通用错误码说明</w:t>
          </w:r>
          <w:r>
            <w:rPr>
              <w:rFonts w:hint="eastAsia" w:ascii="华文中宋" w:eastAsia="华文中宋"/>
            </w:rPr>
            <w:tab/>
          </w:r>
          <w:r>
            <w:rPr>
              <w:spacing w:val="-1"/>
            </w:rPr>
            <w:t>199</w:t>
          </w:r>
          <w:r>
            <w:rPr>
              <w:spacing w:val="-1"/>
            </w:rPr>
            <w:fldChar w:fldCharType="end"/>
          </w:r>
        </w:p>
        <w:p>
          <w:pPr>
            <w:pStyle w:val="8"/>
            <w:numPr>
              <w:ilvl w:val="2"/>
              <w:numId w:val="2"/>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"_bookmark102" </w:instrText>
          </w:r>
          <w:r>
            <w:fldChar w:fldCharType="separate"/>
          </w:r>
          <w:r>
            <w:t>保留格式加解密（</w:t>
          </w:r>
          <w:r>
            <w:rPr>
              <w:rFonts w:hint="eastAsia" w:ascii="等线" w:eastAsia="等线"/>
            </w:rPr>
            <w:t>FPE</w:t>
          </w:r>
          <w:r>
            <w:t>）服务错误码说明</w:t>
          </w:r>
          <w:r>
            <w:tab/>
          </w:r>
          <w:r>
            <w:rPr>
              <w:rFonts w:hint="eastAsia" w:ascii="等线" w:eastAsia="等线"/>
            </w:rPr>
            <w:t>202</w:t>
          </w:r>
          <w:r>
            <w:rPr>
              <w:rFonts w:hint="eastAsia" w:ascii="等线" w:eastAsia="等线"/>
            </w:rPr>
            <w:fldChar w:fldCharType="end"/>
          </w:r>
        </w:p>
        <w:p>
          <w:pPr>
            <w:pStyle w:val="8"/>
            <w:numPr>
              <w:ilvl w:val="2"/>
              <w:numId w:val="2"/>
            </w:numPr>
            <w:tabs>
              <w:tab w:val="left" w:pos="1184"/>
              <w:tab w:val="left" w:leader="dot" w:pos="10072"/>
            </w:tabs>
            <w:spacing w:before="148" w:after="0" w:line="240" w:lineRule="auto"/>
            <w:ind w:left="1183" w:right="0" w:hanging="502"/>
            <w:jc w:val="left"/>
            <w:rPr>
              <w:rFonts w:hint="eastAsia" w:ascii="等线" w:eastAsia="等线"/>
            </w:rPr>
          </w:pPr>
          <w:r>
            <w:fldChar w:fldCharType="begin"/>
          </w:r>
          <w:r>
            <w:instrText xml:space="preserve"> HYPERLINK \l "_bookmark103" </w:instrText>
          </w:r>
          <w:r>
            <w:fldChar w:fldCharType="separate"/>
          </w:r>
          <w:r>
            <w:rPr>
              <w:rFonts w:hint="eastAsia" w:ascii="等线" w:eastAsia="等线"/>
            </w:rPr>
            <w:t>CITD</w:t>
          </w:r>
          <w:r>
            <w:rPr>
              <w:rFonts w:hint="eastAsia" w:ascii="等线" w:eastAsia="等线"/>
              <w:spacing w:val="-7"/>
            </w:rPr>
            <w:t xml:space="preserve"> </w:t>
          </w:r>
          <w:r>
            <w:t>身份核验服务错误码说明</w:t>
          </w:r>
          <w:r>
            <w:tab/>
          </w:r>
          <w:r>
            <w:rPr>
              <w:rFonts w:hint="eastAsia" w:ascii="等线" w:eastAsia="等线"/>
            </w:rPr>
            <w:t>202</w:t>
          </w:r>
          <w:r>
            <w:rPr>
              <w:rFonts w:hint="eastAsia" w:ascii="等线" w:eastAsia="等线"/>
            </w:rPr>
            <w:fldChar w:fldCharType="end"/>
          </w:r>
        </w:p>
        <w:p>
          <w:pPr>
            <w:pStyle w:val="8"/>
            <w:numPr>
              <w:ilvl w:val="2"/>
              <w:numId w:val="2"/>
            </w:numPr>
            <w:tabs>
              <w:tab w:val="left" w:pos="1184"/>
              <w:tab w:val="left" w:leader="dot" w:pos="10072"/>
            </w:tabs>
            <w:spacing w:before="148" w:after="0" w:line="240" w:lineRule="auto"/>
            <w:ind w:left="1183" w:right="0" w:hanging="502"/>
            <w:jc w:val="left"/>
            <w:rPr>
              <w:rFonts w:hint="eastAsia" w:ascii="等线" w:eastAsia="等线"/>
            </w:rPr>
          </w:pPr>
          <w:r>
            <w:fldChar w:fldCharType="begin"/>
          </w:r>
          <w:r>
            <w:instrText xml:space="preserve"> HYPERLINK \l "_bookmark104" </w:instrText>
          </w:r>
          <w:r>
            <w:fldChar w:fldCharType="separate"/>
          </w:r>
          <w:r>
            <w:rPr>
              <w:rFonts w:hint="eastAsia" w:ascii="等线" w:eastAsia="等线"/>
            </w:rPr>
            <w:t>authInfo</w:t>
          </w:r>
          <w:r>
            <w:rPr>
              <w:rFonts w:hint="eastAsia" w:ascii="等线" w:eastAsia="等线"/>
              <w:spacing w:val="-6"/>
            </w:rPr>
            <w:t xml:space="preserve"> </w:t>
          </w:r>
          <w:r>
            <w:t>解密后的数据结构</w:t>
          </w:r>
          <w:r>
            <w:tab/>
          </w:r>
          <w:r>
            <w:rPr>
              <w:rFonts w:hint="eastAsia" w:ascii="等线" w:eastAsia="等线"/>
            </w:rPr>
            <w:t>203</w:t>
          </w:r>
          <w:r>
            <w:rPr>
              <w:rFonts w:hint="eastAsia" w:ascii="等线" w:eastAsia="等线"/>
            </w:rPr>
            <w:fldChar w:fldCharType="end"/>
          </w:r>
        </w:p>
        <w:p>
          <w:pPr>
            <w:pStyle w:val="8"/>
            <w:numPr>
              <w:ilvl w:val="2"/>
              <w:numId w:val="2"/>
            </w:numPr>
            <w:tabs>
              <w:tab w:val="left" w:pos="1230"/>
              <w:tab w:val="left" w:leader="dot" w:pos="10072"/>
            </w:tabs>
            <w:spacing w:before="148" w:after="0" w:line="240" w:lineRule="auto"/>
            <w:ind w:left="1229" w:right="0" w:hanging="548"/>
            <w:jc w:val="left"/>
            <w:rPr>
              <w:rFonts w:hint="eastAsia" w:ascii="等线" w:eastAsia="等线"/>
            </w:rPr>
          </w:pPr>
          <w:r>
            <w:fldChar w:fldCharType="begin"/>
          </w:r>
          <w:r>
            <w:instrText xml:space="preserve"> HYPERLINK \l "_bookmark105" </w:instrText>
          </w:r>
          <w:r>
            <w:fldChar w:fldCharType="separate"/>
          </w:r>
          <w:r>
            <w:t>事件证书服务结果码说明</w:t>
          </w:r>
          <w:r>
            <w:tab/>
          </w:r>
          <w:r>
            <w:rPr>
              <w:rFonts w:hint="eastAsia" w:ascii="等线" w:eastAsia="等线"/>
            </w:rPr>
            <w:t>204</w:t>
          </w:r>
          <w:r>
            <w:rPr>
              <w:rFonts w:hint="eastAsia" w:ascii="等线" w:eastAsia="等线"/>
            </w:rPr>
            <w:fldChar w:fldCharType="end"/>
          </w:r>
        </w:p>
      </w:sdtContent>
    </w:sdt>
    <w:p>
      <w:pPr>
        <w:spacing w:after="0" w:line="240" w:lineRule="auto"/>
        <w:jc w:val="left"/>
        <w:rPr>
          <w:rFonts w:hint="eastAsia" w:ascii="等线" w:eastAsia="等线"/>
        </w:rPr>
        <w:sectPr>
          <w:type w:val="continuous"/>
          <w:pgSz w:w="11910" w:h="16840"/>
          <w:pgMar w:top="840" w:right="640" w:bottom="1502" w:left="600" w:header="720" w:footer="720" w:gutter="0"/>
          <w:cols w:space="720" w:num="1"/>
        </w:sectPr>
      </w:pPr>
    </w:p>
    <w:p>
      <w:pPr>
        <w:pStyle w:val="7"/>
        <w:spacing w:before="3"/>
        <w:rPr>
          <w:rFonts w:ascii="等线"/>
          <w:sz w:val="9"/>
        </w:rPr>
      </w:pPr>
    </w:p>
    <w:p>
      <w:pPr>
        <w:pStyle w:val="7"/>
        <w:spacing w:line="20" w:lineRule="exact"/>
        <w:ind w:left="224"/>
        <w:rPr>
          <w:rFonts w:ascii="等线"/>
          <w:sz w:val="2"/>
        </w:rPr>
      </w:pPr>
      <w:r>
        <w:rPr>
          <w:rFonts w:ascii="等线"/>
          <w:sz w:val="2"/>
        </w:rPr>
        <w:pict>
          <v:group id="_x0000_s1032" o:spid="_x0000_s1032" o:spt="203" style="height:0.75pt;width:509.3pt;" coordsize="10186,15">
            <o:lock v:ext="edit"/>
            <v:line id="_x0000_s1033" o:spid="_x0000_s1033" o:spt="20" style="position:absolute;left:0;top:7;height:0;width:10185;" stroked="t" coordsize="21600,21600">
              <v:path arrowok="t"/>
              <v:fill focussize="0,0"/>
              <v:stroke weight="0.72pt" color="#000000"/>
              <v:imagedata o:title=""/>
              <o:lock v:ext="edit"/>
            </v:line>
            <w10:wrap type="none"/>
            <w10:anchorlock/>
          </v:group>
        </w:pict>
      </w:r>
    </w:p>
    <w:p>
      <w:pPr>
        <w:pStyle w:val="2"/>
        <w:numPr>
          <w:ilvl w:val="0"/>
          <w:numId w:val="3"/>
        </w:numPr>
        <w:bidi w:val="0"/>
        <w:rPr>
          <w:rFonts w:hint="eastAsia"/>
        </w:rPr>
      </w:pPr>
      <w:bookmarkStart w:id="3" w:name="_bookmark3"/>
      <w:bookmarkEnd w:id="3"/>
      <w:bookmarkStart w:id="4" w:name="_bookmark3"/>
      <w:bookmarkEnd w:id="4"/>
      <w:r>
        <w:rPr>
          <w:rFonts w:hint="eastAsia"/>
        </w:rPr>
        <w:t>概述</w:t>
      </w:r>
    </w:p>
    <w:p>
      <w:pPr>
        <w:pStyle w:val="3"/>
        <w:numPr>
          <w:ilvl w:val="1"/>
          <w:numId w:val="3"/>
        </w:numPr>
        <w:tabs>
          <w:tab w:val="left" w:pos="1101"/>
          <w:tab w:val="left" w:pos="1103"/>
        </w:tabs>
        <w:spacing w:before="329" w:after="0" w:line="240" w:lineRule="auto"/>
        <w:ind w:left="1102" w:right="0" w:hanging="842"/>
        <w:jc w:val="left"/>
      </w:pPr>
      <w:bookmarkStart w:id="5" w:name="_bookmark4"/>
      <w:bookmarkEnd w:id="5"/>
      <w:bookmarkStart w:id="6" w:name="_bookmark4"/>
      <w:bookmarkEnd w:id="6"/>
      <w:r>
        <w:t>文档用途</w:t>
      </w:r>
    </w:p>
    <w:p>
      <w:pPr>
        <w:pStyle w:val="7"/>
        <w:spacing w:before="6"/>
        <w:rPr>
          <w:b/>
          <w:sz w:val="28"/>
        </w:rPr>
      </w:pPr>
    </w:p>
    <w:p>
      <w:pPr>
        <w:spacing w:before="1" w:line="417" w:lineRule="auto"/>
        <w:ind w:left="261" w:right="376" w:firstLine="420"/>
        <w:jc w:val="left"/>
        <w:rPr>
          <w:sz w:val="24"/>
        </w:rPr>
      </w:pPr>
      <w:r>
        <w:rPr>
          <w:sz w:val="24"/>
        </w:rPr>
        <w:t>文档主要介绍</w:t>
      </w:r>
      <w:r>
        <w:rPr>
          <w:b/>
          <w:sz w:val="24"/>
        </w:rPr>
        <w:t>密码云服务平台通用密码服务集成指南手册</w:t>
      </w:r>
      <w:r>
        <w:rPr>
          <w:sz w:val="24"/>
        </w:rPr>
        <w:t>的介绍、集成环境、集成流程、集成方式等，用以指导集成开发人员正确、准确的完成集成，避免发生差错。</w:t>
      </w:r>
    </w:p>
    <w:p>
      <w:pPr>
        <w:pStyle w:val="3"/>
        <w:numPr>
          <w:ilvl w:val="1"/>
          <w:numId w:val="3"/>
        </w:numPr>
        <w:tabs>
          <w:tab w:val="left" w:pos="1101"/>
          <w:tab w:val="left" w:pos="1103"/>
        </w:tabs>
        <w:spacing w:before="170" w:after="0" w:line="240" w:lineRule="auto"/>
        <w:ind w:left="1102" w:right="0" w:hanging="842"/>
        <w:jc w:val="left"/>
      </w:pPr>
      <w:bookmarkStart w:id="7" w:name="_bookmark5"/>
      <w:bookmarkEnd w:id="7"/>
      <w:bookmarkStart w:id="8" w:name="_bookmark5"/>
      <w:bookmarkEnd w:id="8"/>
      <w:r>
        <w:t>名词解释</w:t>
      </w:r>
    </w:p>
    <w:p>
      <w:pPr>
        <w:pStyle w:val="7"/>
        <w:spacing w:before="9"/>
        <w:rPr>
          <w:b/>
          <w:sz w:val="19"/>
        </w:rPr>
      </w:pPr>
    </w:p>
    <w:tbl>
      <w:tblPr>
        <w:tblStyle w:val="11"/>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85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1846" w:type="dxa"/>
          </w:tcPr>
          <w:p>
            <w:pPr>
              <w:pStyle w:val="15"/>
              <w:spacing w:before="12"/>
              <w:ind w:left="0"/>
              <w:rPr>
                <w:b/>
                <w:sz w:val="15"/>
              </w:rPr>
            </w:pPr>
          </w:p>
          <w:p>
            <w:pPr>
              <w:pStyle w:val="15"/>
              <w:spacing w:before="0"/>
              <w:ind w:left="150"/>
              <w:jc w:val="center"/>
              <w:rPr>
                <w:rFonts w:hint="eastAsia" w:ascii="等线" w:eastAsia="等线"/>
                <w:b/>
                <w:sz w:val="24"/>
              </w:rPr>
            </w:pPr>
            <w:r>
              <w:rPr>
                <w:rFonts w:hint="eastAsia" w:ascii="等线" w:eastAsia="等线"/>
                <w:b/>
                <w:sz w:val="24"/>
              </w:rPr>
              <w:t>术语</w:t>
            </w:r>
          </w:p>
        </w:tc>
        <w:tc>
          <w:tcPr>
            <w:tcW w:w="8582" w:type="dxa"/>
          </w:tcPr>
          <w:p>
            <w:pPr>
              <w:pStyle w:val="15"/>
              <w:spacing w:before="12"/>
              <w:ind w:left="0"/>
              <w:rPr>
                <w:b/>
                <w:sz w:val="15"/>
              </w:rPr>
            </w:pPr>
          </w:p>
          <w:p>
            <w:pPr>
              <w:pStyle w:val="15"/>
              <w:spacing w:before="0"/>
              <w:ind w:left="150"/>
              <w:jc w:val="center"/>
              <w:rPr>
                <w:rFonts w:hint="eastAsia" w:ascii="等线" w:eastAsia="等线"/>
                <w:b/>
                <w:sz w:val="24"/>
              </w:rPr>
            </w:pPr>
            <w:r>
              <w:rPr>
                <w:rFonts w:hint="eastAsia" w:ascii="等线" w:eastAsia="等线"/>
                <w:b/>
                <w:sz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1846"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SM2 算法</w:t>
            </w: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一种椭圆曲线公钥密码算法，其密钥长度为 256 比特。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1846" w:type="dxa"/>
          </w:tcPr>
          <w:p>
            <w:pPr>
              <w:pStyle w:val="15"/>
              <w:spacing w:before="10"/>
              <w:ind w:left="0"/>
              <w:rPr>
                <w:b/>
                <w:sz w:val="15"/>
              </w:rPr>
            </w:pPr>
          </w:p>
          <w:p>
            <w:pPr>
              <w:pStyle w:val="15"/>
              <w:spacing w:before="0"/>
              <w:ind w:left="150"/>
              <w:rPr>
                <w:rFonts w:hint="eastAsia" w:ascii="等线" w:eastAsia="等线"/>
                <w:sz w:val="24"/>
              </w:rPr>
            </w:pPr>
            <w:r>
              <w:rPr>
                <w:rFonts w:hint="eastAsia" w:ascii="等线" w:eastAsia="等线"/>
                <w:sz w:val="24"/>
              </w:rPr>
              <w:t>SM3 算法</w:t>
            </w:r>
          </w:p>
        </w:tc>
        <w:tc>
          <w:tcPr>
            <w:tcW w:w="8582" w:type="dxa"/>
          </w:tcPr>
          <w:p>
            <w:pPr>
              <w:pStyle w:val="15"/>
              <w:spacing w:before="10"/>
              <w:ind w:left="0"/>
              <w:rPr>
                <w:b/>
                <w:sz w:val="15"/>
              </w:rPr>
            </w:pPr>
          </w:p>
          <w:p>
            <w:pPr>
              <w:pStyle w:val="15"/>
              <w:spacing w:before="0"/>
              <w:ind w:left="150"/>
              <w:rPr>
                <w:rFonts w:hint="eastAsia" w:ascii="等线" w:eastAsia="等线"/>
                <w:sz w:val="24"/>
              </w:rPr>
            </w:pPr>
            <w:r>
              <w:rPr>
                <w:rFonts w:hint="eastAsia" w:ascii="等线" w:eastAsia="等线"/>
                <w:sz w:val="24"/>
              </w:rPr>
              <w:t>一种密码杂凑算法，其输出为 256 比特。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trPr>
        <w:tc>
          <w:tcPr>
            <w:tcW w:w="1846"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SM4 算法</w:t>
            </w:r>
          </w:p>
        </w:tc>
        <w:tc>
          <w:tcPr>
            <w:tcW w:w="8582" w:type="dxa"/>
          </w:tcPr>
          <w:p>
            <w:pPr>
              <w:pStyle w:val="15"/>
              <w:spacing w:before="237"/>
              <w:ind w:left="150"/>
              <w:rPr>
                <w:sz w:val="24"/>
              </w:rPr>
            </w:pPr>
            <w:r>
              <w:rPr>
                <w:sz w:val="24"/>
              </w:rPr>
              <w:t>一种分组密码算法，分组长度为 128 比特，密钥长度为 128 比特。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8" w:hRule="atLeast"/>
        </w:trPr>
        <w:tc>
          <w:tcPr>
            <w:tcW w:w="1846" w:type="dxa"/>
          </w:tcPr>
          <w:p>
            <w:pPr>
              <w:pStyle w:val="15"/>
              <w:spacing w:before="0"/>
              <w:ind w:left="0"/>
              <w:rPr>
                <w:b/>
                <w:sz w:val="24"/>
              </w:rPr>
            </w:pPr>
          </w:p>
          <w:p>
            <w:pPr>
              <w:pStyle w:val="15"/>
              <w:spacing w:before="190"/>
              <w:ind w:left="150"/>
              <w:rPr>
                <w:rFonts w:hint="eastAsia" w:ascii="等线" w:eastAsia="等线"/>
                <w:sz w:val="24"/>
              </w:rPr>
            </w:pPr>
            <w:r>
              <w:rPr>
                <w:rFonts w:hint="eastAsia" w:ascii="等线" w:eastAsia="等线"/>
                <w:sz w:val="24"/>
              </w:rPr>
              <w:t>P1 签名</w:t>
            </w: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定义了 RSA 的数理基础、公/私钥格式，以及加/解密、签/验章的流程。</w:t>
            </w:r>
          </w:p>
          <w:p>
            <w:pPr>
              <w:pStyle w:val="15"/>
              <w:spacing w:before="9"/>
              <w:ind w:left="0"/>
              <w:rPr>
                <w:b/>
                <w:sz w:val="17"/>
              </w:rPr>
            </w:pPr>
          </w:p>
          <w:p>
            <w:pPr>
              <w:pStyle w:val="15"/>
              <w:spacing w:before="0"/>
              <w:ind w:left="150"/>
              <w:rPr>
                <w:rFonts w:hint="eastAsia" w:ascii="等线" w:eastAsia="等线"/>
                <w:sz w:val="24"/>
              </w:rPr>
            </w:pPr>
            <w:r>
              <w:rPr>
                <w:rFonts w:hint="eastAsia" w:ascii="等线" w:eastAsia="等线"/>
                <w:sz w:val="24"/>
              </w:rPr>
              <w:t>国密采用 SM2 签名并采用 asn1 进行编码。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0" w:hRule="atLeast"/>
        </w:trPr>
        <w:tc>
          <w:tcPr>
            <w:tcW w:w="1846" w:type="dxa"/>
          </w:tcPr>
          <w:p>
            <w:pPr>
              <w:pStyle w:val="15"/>
              <w:spacing w:before="0"/>
              <w:ind w:left="0"/>
              <w:rPr>
                <w:b/>
                <w:sz w:val="24"/>
              </w:rPr>
            </w:pPr>
          </w:p>
          <w:p>
            <w:pPr>
              <w:pStyle w:val="15"/>
              <w:spacing w:before="6"/>
              <w:ind w:left="0"/>
              <w:rPr>
                <w:b/>
                <w:sz w:val="33"/>
              </w:rPr>
            </w:pPr>
          </w:p>
          <w:p>
            <w:pPr>
              <w:pStyle w:val="15"/>
              <w:spacing w:before="0"/>
              <w:ind w:left="150"/>
              <w:rPr>
                <w:rFonts w:hint="eastAsia" w:ascii="等线" w:eastAsia="等线"/>
                <w:sz w:val="24"/>
              </w:rPr>
            </w:pPr>
            <w:r>
              <w:rPr>
                <w:rFonts w:hint="eastAsia" w:ascii="等线" w:eastAsia="等线"/>
                <w:sz w:val="24"/>
              </w:rPr>
              <w:t>P7 签名</w:t>
            </w:r>
          </w:p>
        </w:tc>
        <w:tc>
          <w:tcPr>
            <w:tcW w:w="8582" w:type="dxa"/>
          </w:tcPr>
          <w:p>
            <w:pPr>
              <w:pStyle w:val="15"/>
              <w:spacing w:before="10"/>
              <w:ind w:left="0"/>
              <w:rPr>
                <w:b/>
                <w:sz w:val="15"/>
              </w:rPr>
            </w:pPr>
          </w:p>
          <w:p>
            <w:pPr>
              <w:pStyle w:val="15"/>
              <w:spacing w:before="0" w:line="415" w:lineRule="auto"/>
              <w:ind w:left="150" w:right="72"/>
              <w:rPr>
                <w:rFonts w:hint="eastAsia" w:ascii="等线" w:eastAsia="等线"/>
                <w:sz w:val="24"/>
              </w:rPr>
            </w:pPr>
            <w:r>
              <w:rPr>
                <w:rFonts w:hint="eastAsia" w:ascii="等线" w:eastAsia="等线"/>
                <w:sz w:val="24"/>
              </w:rPr>
              <w:t>规范了以公开密钥基础设施（PKI）所产生之签名/密文之格式。其目的一样是为了拓展数字证书的应用。其中，包含了 S/MIME 与 CMS。</w:t>
            </w:r>
          </w:p>
          <w:p>
            <w:pPr>
              <w:pStyle w:val="15"/>
              <w:spacing w:before="0" w:line="360" w:lineRule="exact"/>
              <w:ind w:left="150"/>
              <w:rPr>
                <w:rFonts w:hint="eastAsia" w:ascii="等线" w:eastAsia="等线"/>
                <w:sz w:val="24"/>
              </w:rPr>
            </w:pPr>
            <w:r>
              <w:rPr>
                <w:rFonts w:hint="eastAsia" w:ascii="等线" w:eastAsia="等线"/>
                <w:sz w:val="24"/>
              </w:rPr>
              <w:t>国密规范参考：SM2 密码算法加密签名消息语法规范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8" w:hRule="atLeast"/>
        </w:trPr>
        <w:tc>
          <w:tcPr>
            <w:tcW w:w="1846" w:type="dxa"/>
          </w:tcPr>
          <w:p>
            <w:pPr>
              <w:pStyle w:val="15"/>
              <w:spacing w:before="10"/>
              <w:ind w:left="0"/>
              <w:rPr>
                <w:b/>
                <w:sz w:val="15"/>
              </w:rPr>
            </w:pPr>
          </w:p>
          <w:p>
            <w:pPr>
              <w:pStyle w:val="15"/>
              <w:spacing w:before="0"/>
              <w:ind w:left="150"/>
              <w:rPr>
                <w:rFonts w:hint="eastAsia" w:ascii="等线" w:eastAsia="等线"/>
                <w:sz w:val="24"/>
              </w:rPr>
            </w:pPr>
            <w:r>
              <w:rPr>
                <w:rFonts w:hint="eastAsia" w:ascii="等线" w:eastAsia="等线"/>
                <w:sz w:val="24"/>
              </w:rPr>
              <w:t>数字摘要</w:t>
            </w:r>
          </w:p>
        </w:tc>
        <w:tc>
          <w:tcPr>
            <w:tcW w:w="8582" w:type="dxa"/>
          </w:tcPr>
          <w:p>
            <w:pPr>
              <w:pStyle w:val="15"/>
              <w:spacing w:before="10"/>
              <w:ind w:left="0"/>
              <w:rPr>
                <w:b/>
                <w:sz w:val="15"/>
              </w:rPr>
            </w:pPr>
          </w:p>
          <w:p>
            <w:pPr>
              <w:pStyle w:val="15"/>
              <w:spacing w:before="0"/>
              <w:ind w:left="150"/>
              <w:rPr>
                <w:rFonts w:hint="eastAsia" w:ascii="等线" w:eastAsia="等线"/>
                <w:sz w:val="24"/>
              </w:rPr>
            </w:pPr>
            <w:r>
              <w:rPr>
                <w:rFonts w:hint="eastAsia" w:ascii="等线" w:eastAsia="等线"/>
                <w:sz w:val="24"/>
              </w:rPr>
              <w:t>采用单向散列函数将任意长度明文消息变成固定长度的短消息方式，使用相同</w:t>
            </w:r>
          </w:p>
          <w:p>
            <w:pPr>
              <w:pStyle w:val="15"/>
              <w:spacing w:before="8"/>
              <w:ind w:left="0"/>
              <w:rPr>
                <w:b/>
                <w:sz w:val="17"/>
              </w:rPr>
            </w:pPr>
          </w:p>
          <w:p>
            <w:pPr>
              <w:pStyle w:val="15"/>
              <w:spacing w:before="0"/>
              <w:ind w:left="150"/>
              <w:rPr>
                <w:rFonts w:hint="eastAsia" w:ascii="等线" w:eastAsia="等线"/>
                <w:sz w:val="24"/>
              </w:rPr>
            </w:pPr>
            <w:r>
              <w:rPr>
                <w:rFonts w:hint="eastAsia" w:ascii="等线" w:eastAsia="等线"/>
                <w:sz w:val="24"/>
              </w:rPr>
              <w:t>明文再次计算摘要的结果必定一致。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1846" w:type="dxa"/>
          </w:tcPr>
          <w:p>
            <w:pPr>
              <w:pStyle w:val="15"/>
              <w:spacing w:before="0"/>
              <w:ind w:left="0"/>
              <w:rPr>
                <w:b/>
                <w:sz w:val="24"/>
              </w:rPr>
            </w:pPr>
          </w:p>
          <w:p>
            <w:pPr>
              <w:pStyle w:val="15"/>
              <w:spacing w:before="190"/>
              <w:ind w:left="150"/>
              <w:rPr>
                <w:rFonts w:hint="eastAsia" w:ascii="等线" w:eastAsia="等线"/>
                <w:sz w:val="24"/>
              </w:rPr>
            </w:pPr>
            <w:r>
              <w:rPr>
                <w:rFonts w:hint="eastAsia" w:ascii="等线" w:eastAsia="等线"/>
                <w:sz w:val="24"/>
              </w:rPr>
              <w:t>业务密钥</w:t>
            </w: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由密钥管理服务分发给各个应用使用的指定算法的非对称密钥或对称密钥，密</w:t>
            </w:r>
          </w:p>
          <w:p>
            <w:pPr>
              <w:pStyle w:val="15"/>
              <w:spacing w:before="9"/>
              <w:ind w:left="0"/>
              <w:rPr>
                <w:b/>
                <w:sz w:val="17"/>
              </w:rPr>
            </w:pPr>
          </w:p>
          <w:p>
            <w:pPr>
              <w:pStyle w:val="15"/>
              <w:spacing w:before="0"/>
              <w:ind w:left="150"/>
              <w:rPr>
                <w:rFonts w:hint="eastAsia" w:ascii="等线" w:eastAsia="等线"/>
                <w:sz w:val="24"/>
              </w:rPr>
            </w:pPr>
            <w:r>
              <w:rPr>
                <w:rFonts w:hint="eastAsia" w:ascii="等线" w:eastAsia="等线"/>
                <w:sz w:val="24"/>
              </w:rPr>
              <w:t>钥仅指定应用的特定业务有使用的权限。</w:t>
            </w:r>
          </w:p>
        </w:tc>
      </w:tr>
    </w:tbl>
    <w:p>
      <w:pPr>
        <w:spacing w:after="0"/>
        <w:rPr>
          <w:rFonts w:hint="eastAsia" w:ascii="等线" w:eastAsia="等线"/>
          <w:sz w:val="24"/>
        </w:rPr>
        <w:sectPr>
          <w:headerReference r:id="rId7" w:type="default"/>
          <w:pgSz w:w="11910" w:h="16840"/>
          <w:pgMar w:top="680" w:right="640" w:bottom="1320" w:left="600" w:header="484" w:footer="1134" w:gutter="0"/>
          <w:cols w:space="720" w:num="1"/>
        </w:sectPr>
      </w:pPr>
    </w:p>
    <w:tbl>
      <w:tblPr>
        <w:tblStyle w:val="11"/>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85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1846" w:type="dxa"/>
          </w:tcPr>
          <w:p>
            <w:pPr>
              <w:pStyle w:val="15"/>
              <w:spacing w:before="0"/>
              <w:ind w:left="0"/>
              <w:rPr>
                <w:b/>
                <w:sz w:val="24"/>
              </w:rPr>
            </w:pPr>
          </w:p>
          <w:p>
            <w:pPr>
              <w:pStyle w:val="15"/>
              <w:spacing w:before="190"/>
              <w:ind w:left="150"/>
              <w:rPr>
                <w:rFonts w:hint="eastAsia" w:ascii="等线" w:eastAsia="等线"/>
                <w:sz w:val="24"/>
              </w:rPr>
            </w:pPr>
            <w:r>
              <w:rPr>
                <w:rFonts w:hint="eastAsia" w:ascii="等线" w:eastAsia="等线"/>
                <w:sz w:val="24"/>
              </w:rPr>
              <w:t>应用密钥</w:t>
            </w: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由密钥管理服务分发给各个应用使用的指定算法的非对称密钥，密钥仅指定应</w:t>
            </w:r>
          </w:p>
          <w:p>
            <w:pPr>
              <w:pStyle w:val="15"/>
              <w:spacing w:before="9"/>
              <w:ind w:left="0"/>
              <w:rPr>
                <w:b/>
                <w:sz w:val="17"/>
              </w:rPr>
            </w:pPr>
          </w:p>
          <w:p>
            <w:pPr>
              <w:pStyle w:val="15"/>
              <w:spacing w:before="0"/>
              <w:ind w:left="150"/>
              <w:rPr>
                <w:rFonts w:hint="eastAsia" w:ascii="等线" w:eastAsia="等线"/>
                <w:sz w:val="24"/>
              </w:rPr>
            </w:pPr>
            <w:r>
              <w:rPr>
                <w:rFonts w:hint="eastAsia" w:ascii="等线" w:eastAsia="等线"/>
                <w:sz w:val="24"/>
              </w:rPr>
              <w:t>用有使用的权限。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846" w:type="dxa"/>
          </w:tcPr>
          <w:p>
            <w:pPr>
              <w:pStyle w:val="15"/>
              <w:spacing w:before="8"/>
              <w:ind w:left="0"/>
              <w:rPr>
                <w:b/>
                <w:sz w:val="32"/>
              </w:rPr>
            </w:pPr>
          </w:p>
          <w:p>
            <w:pPr>
              <w:pStyle w:val="15"/>
              <w:spacing w:before="0"/>
              <w:ind w:left="150"/>
              <w:rPr>
                <w:rFonts w:ascii="等线"/>
                <w:sz w:val="24"/>
              </w:rPr>
            </w:pPr>
            <w:r>
              <w:rPr>
                <w:rFonts w:ascii="等线"/>
                <w:sz w:val="24"/>
              </w:rPr>
              <w:t>P10</w:t>
            </w:r>
          </w:p>
        </w:tc>
        <w:tc>
          <w:tcPr>
            <w:tcW w:w="8582" w:type="dxa"/>
          </w:tcPr>
          <w:p>
            <w:pPr>
              <w:pStyle w:val="15"/>
              <w:spacing w:before="8"/>
              <w:ind w:left="0"/>
              <w:rPr>
                <w:b/>
                <w:sz w:val="32"/>
              </w:rPr>
            </w:pPr>
          </w:p>
          <w:p>
            <w:pPr>
              <w:pStyle w:val="15"/>
              <w:spacing w:before="0"/>
              <w:ind w:left="150"/>
              <w:rPr>
                <w:rFonts w:hint="eastAsia" w:ascii="等线" w:eastAsia="等线"/>
                <w:sz w:val="24"/>
              </w:rPr>
            </w:pPr>
            <w:r>
              <w:rPr>
                <w:rFonts w:hint="eastAsia" w:ascii="等线" w:eastAsia="等线"/>
                <w:sz w:val="24"/>
              </w:rPr>
              <w:t>证书申请书，主要由主题项和公钥组成，用于数字证书的申请。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7" w:hRule="atLeast"/>
        </w:trPr>
        <w:tc>
          <w:tcPr>
            <w:tcW w:w="1846" w:type="dxa"/>
          </w:tcPr>
          <w:p>
            <w:pPr>
              <w:pStyle w:val="15"/>
              <w:spacing w:before="0"/>
              <w:ind w:left="0"/>
              <w:rPr>
                <w:b/>
                <w:sz w:val="24"/>
              </w:rPr>
            </w:pPr>
          </w:p>
          <w:p>
            <w:pPr>
              <w:pStyle w:val="15"/>
              <w:spacing w:before="190"/>
              <w:ind w:left="150"/>
              <w:rPr>
                <w:rFonts w:hint="eastAsia" w:ascii="等线" w:eastAsia="等线"/>
                <w:sz w:val="24"/>
              </w:rPr>
            </w:pPr>
            <w:r>
              <w:rPr>
                <w:rFonts w:hint="eastAsia" w:ascii="等线" w:eastAsia="等线"/>
                <w:sz w:val="24"/>
              </w:rPr>
              <w:t>主密钥</w:t>
            </w: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密码设备生成的对称会话密钥，与应用或用户身份绑定且使用密码机指定 KEK</w:t>
            </w:r>
          </w:p>
          <w:p>
            <w:pPr>
              <w:pStyle w:val="15"/>
              <w:spacing w:before="9"/>
              <w:ind w:left="0"/>
              <w:rPr>
                <w:b/>
                <w:sz w:val="17"/>
              </w:rPr>
            </w:pPr>
          </w:p>
          <w:p>
            <w:pPr>
              <w:pStyle w:val="15"/>
              <w:spacing w:before="0"/>
              <w:ind w:left="150"/>
              <w:rPr>
                <w:rFonts w:hint="eastAsia" w:ascii="等线" w:eastAsia="等线"/>
                <w:sz w:val="24"/>
              </w:rPr>
            </w:pPr>
            <w:r>
              <w:rPr>
                <w:rFonts w:hint="eastAsia" w:ascii="等线" w:eastAsia="等线"/>
                <w:sz w:val="24"/>
              </w:rPr>
              <w:t>加密后进行安全存储。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846" w:type="dxa"/>
          </w:tcPr>
          <w:p>
            <w:pPr>
              <w:pStyle w:val="15"/>
              <w:spacing w:before="10"/>
              <w:ind w:left="0"/>
              <w:rPr>
                <w:b/>
                <w:sz w:val="32"/>
              </w:rPr>
            </w:pPr>
          </w:p>
          <w:p>
            <w:pPr>
              <w:pStyle w:val="15"/>
              <w:spacing w:before="0"/>
              <w:ind w:left="150"/>
              <w:rPr>
                <w:rFonts w:hint="eastAsia" w:ascii="等线" w:eastAsia="等线"/>
                <w:sz w:val="24"/>
              </w:rPr>
            </w:pPr>
            <w:r>
              <w:rPr>
                <w:rFonts w:hint="eastAsia" w:ascii="等线" w:eastAsia="等线"/>
                <w:sz w:val="24"/>
              </w:rPr>
              <w:t>数据密钥</w:t>
            </w:r>
          </w:p>
        </w:tc>
        <w:tc>
          <w:tcPr>
            <w:tcW w:w="8582" w:type="dxa"/>
          </w:tcPr>
          <w:p>
            <w:pPr>
              <w:pStyle w:val="15"/>
              <w:spacing w:before="10"/>
              <w:ind w:left="0"/>
              <w:rPr>
                <w:b/>
                <w:sz w:val="32"/>
              </w:rPr>
            </w:pPr>
          </w:p>
          <w:p>
            <w:pPr>
              <w:pStyle w:val="15"/>
              <w:spacing w:before="0"/>
              <w:ind w:left="150"/>
              <w:rPr>
                <w:rFonts w:hint="eastAsia" w:ascii="等线" w:eastAsia="等线"/>
                <w:sz w:val="24"/>
              </w:rPr>
            </w:pPr>
            <w:r>
              <w:rPr>
                <w:rFonts w:hint="eastAsia" w:ascii="等线" w:eastAsia="等线"/>
                <w:sz w:val="24"/>
              </w:rPr>
              <w:t>密码设备生成的对称会话密钥，用于具体数据加密使用。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3" w:hRule="atLeast"/>
        </w:trPr>
        <w:tc>
          <w:tcPr>
            <w:tcW w:w="1846" w:type="dxa"/>
          </w:tcPr>
          <w:p>
            <w:pPr>
              <w:pStyle w:val="15"/>
              <w:spacing w:before="0"/>
              <w:ind w:left="0"/>
              <w:rPr>
                <w:b/>
                <w:sz w:val="24"/>
              </w:rPr>
            </w:pPr>
          </w:p>
          <w:p>
            <w:pPr>
              <w:pStyle w:val="15"/>
              <w:spacing w:before="0"/>
              <w:ind w:left="0"/>
              <w:rPr>
                <w:b/>
                <w:sz w:val="24"/>
              </w:rPr>
            </w:pPr>
          </w:p>
          <w:p>
            <w:pPr>
              <w:pStyle w:val="15"/>
              <w:spacing w:before="0"/>
              <w:ind w:left="0"/>
              <w:rPr>
                <w:b/>
                <w:sz w:val="24"/>
              </w:rPr>
            </w:pPr>
          </w:p>
          <w:p>
            <w:pPr>
              <w:pStyle w:val="15"/>
              <w:spacing w:before="0"/>
              <w:ind w:left="0"/>
              <w:rPr>
                <w:b/>
                <w:sz w:val="24"/>
              </w:rPr>
            </w:pPr>
          </w:p>
          <w:p>
            <w:pPr>
              <w:pStyle w:val="15"/>
              <w:spacing w:before="0"/>
              <w:ind w:left="0"/>
              <w:rPr>
                <w:b/>
                <w:sz w:val="24"/>
              </w:rPr>
            </w:pPr>
          </w:p>
          <w:p>
            <w:pPr>
              <w:pStyle w:val="15"/>
              <w:spacing w:before="0"/>
              <w:ind w:left="0"/>
              <w:rPr>
                <w:b/>
                <w:sz w:val="24"/>
              </w:rPr>
            </w:pPr>
          </w:p>
          <w:p>
            <w:pPr>
              <w:pStyle w:val="15"/>
              <w:spacing w:before="14"/>
              <w:ind w:left="0"/>
              <w:rPr>
                <w:b/>
                <w:sz w:val="17"/>
              </w:rPr>
            </w:pPr>
          </w:p>
          <w:p>
            <w:pPr>
              <w:pStyle w:val="15"/>
              <w:spacing w:before="0"/>
              <w:ind w:left="150"/>
              <w:rPr>
                <w:rFonts w:ascii="等线"/>
                <w:sz w:val="24"/>
              </w:rPr>
            </w:pPr>
            <w:r>
              <w:rPr>
                <w:rFonts w:ascii="等线"/>
                <w:sz w:val="24"/>
              </w:rPr>
              <w:t>HMAC</w:t>
            </w:r>
          </w:p>
        </w:tc>
        <w:tc>
          <w:tcPr>
            <w:tcW w:w="8582" w:type="dxa"/>
          </w:tcPr>
          <w:p>
            <w:pPr>
              <w:pStyle w:val="15"/>
              <w:spacing w:before="12"/>
              <w:ind w:left="0"/>
              <w:rPr>
                <w:b/>
                <w:sz w:val="15"/>
              </w:rPr>
            </w:pPr>
          </w:p>
          <w:p>
            <w:pPr>
              <w:pStyle w:val="15"/>
              <w:spacing w:before="0" w:line="415" w:lineRule="auto"/>
              <w:ind w:left="150" w:right="19"/>
              <w:rPr>
                <w:rFonts w:hint="eastAsia" w:ascii="等线" w:eastAsia="等线"/>
                <w:sz w:val="24"/>
              </w:rPr>
            </w:pPr>
            <w:r>
              <w:rPr>
                <w:rFonts w:hint="eastAsia" w:ascii="等线" w:eastAsia="等线"/>
                <w:spacing w:val="-1"/>
                <w:sz w:val="24"/>
              </w:rPr>
              <w:t>散列消息认证码</w:t>
            </w:r>
            <w:r>
              <w:rPr>
                <w:rFonts w:hint="eastAsia" w:ascii="等线" w:eastAsia="等线"/>
                <w:sz w:val="24"/>
              </w:rPr>
              <w:t>（Hash-based</w:t>
            </w:r>
            <w:r>
              <w:rPr>
                <w:rFonts w:hint="eastAsia" w:ascii="等线" w:eastAsia="等线"/>
                <w:spacing w:val="-13"/>
                <w:sz w:val="24"/>
              </w:rPr>
              <w:t xml:space="preserve"> </w:t>
            </w:r>
            <w:r>
              <w:rPr>
                <w:rFonts w:hint="eastAsia" w:ascii="等线" w:eastAsia="等线"/>
                <w:sz w:val="24"/>
              </w:rPr>
              <w:t>message</w:t>
            </w:r>
            <w:r>
              <w:rPr>
                <w:rFonts w:hint="eastAsia" w:ascii="等线" w:eastAsia="等线"/>
                <w:spacing w:val="-12"/>
                <w:sz w:val="24"/>
              </w:rPr>
              <w:t xml:space="preserve"> </w:t>
            </w:r>
            <w:r>
              <w:rPr>
                <w:rFonts w:hint="eastAsia" w:ascii="等线" w:eastAsia="等线"/>
                <w:sz w:val="24"/>
              </w:rPr>
              <w:t>authentication</w:t>
            </w:r>
            <w:r>
              <w:rPr>
                <w:rFonts w:hint="eastAsia" w:ascii="等线" w:eastAsia="等线"/>
                <w:spacing w:val="-12"/>
                <w:sz w:val="24"/>
              </w:rPr>
              <w:t xml:space="preserve"> </w:t>
            </w:r>
            <w:r>
              <w:rPr>
                <w:rFonts w:hint="eastAsia" w:ascii="等线" w:eastAsia="等线"/>
                <w:sz w:val="24"/>
              </w:rPr>
              <w:t>code</w:t>
            </w:r>
            <w:r>
              <w:rPr>
                <w:rFonts w:hint="eastAsia" w:ascii="等线" w:eastAsia="等线"/>
                <w:spacing w:val="-3"/>
                <w:sz w:val="24"/>
              </w:rPr>
              <w:t xml:space="preserve">，缩写为 </w:t>
            </w:r>
            <w:r>
              <w:rPr>
                <w:rFonts w:hint="eastAsia" w:ascii="等线" w:eastAsia="等线"/>
                <w:sz w:val="24"/>
              </w:rPr>
              <w:t xml:space="preserve">HMAC）， </w:t>
            </w:r>
            <w:r>
              <w:rPr>
                <w:rFonts w:hint="eastAsia" w:ascii="等线" w:eastAsia="等线"/>
                <w:spacing w:val="-1"/>
                <w:sz w:val="24"/>
              </w:rPr>
              <w:t>是一种通过特别计算方式之后产生的消息认证码</w:t>
            </w:r>
            <w:r>
              <w:rPr>
                <w:rFonts w:hint="eastAsia" w:ascii="等线" w:eastAsia="等线"/>
                <w:spacing w:val="-4"/>
                <w:sz w:val="24"/>
              </w:rPr>
              <w:t>（MAC），</w:t>
            </w:r>
            <w:r>
              <w:rPr>
                <w:rFonts w:hint="eastAsia" w:ascii="等线" w:eastAsia="等线"/>
                <w:spacing w:val="-3"/>
                <w:sz w:val="24"/>
              </w:rPr>
              <w:t xml:space="preserve">使用密码散列函数， </w:t>
            </w:r>
            <w:r>
              <w:rPr>
                <w:rFonts w:hint="eastAsia" w:ascii="等线" w:eastAsia="等线"/>
                <w:sz w:val="24"/>
              </w:rPr>
              <w:t>同时结合一个加密密钥。它可以用来保证资料的完整性，同时可以用来作某个 消息的身份验证。HMAC</w:t>
            </w:r>
            <w:r>
              <w:rPr>
                <w:rFonts w:hint="eastAsia" w:ascii="等线" w:eastAsia="等线"/>
                <w:spacing w:val="-3"/>
                <w:sz w:val="24"/>
              </w:rPr>
              <w:t xml:space="preserve"> 是一种利用密码学中的散列函数来进行消息认证的一种机制，所能提供的消息认证包括两方面内容：</w:t>
            </w:r>
          </w:p>
          <w:p>
            <w:pPr>
              <w:pStyle w:val="15"/>
              <w:spacing w:before="0" w:line="356" w:lineRule="exact"/>
              <w:ind w:left="150"/>
              <w:rPr>
                <w:rFonts w:hint="eastAsia" w:ascii="等线" w:hAnsi="等线" w:eastAsia="等线"/>
                <w:sz w:val="24"/>
              </w:rPr>
            </w:pPr>
            <w:r>
              <w:rPr>
                <w:rFonts w:hint="eastAsia" w:ascii="等线" w:hAnsi="等线" w:eastAsia="等线"/>
                <w:sz w:val="24"/>
              </w:rPr>
              <w:t>② 消息完整性认证：能够证明消息内容在传送过程没有被修改。</w:t>
            </w:r>
          </w:p>
          <w:p>
            <w:pPr>
              <w:pStyle w:val="15"/>
              <w:spacing w:before="14" w:line="624" w:lineRule="exact"/>
              <w:ind w:left="150" w:right="260"/>
              <w:rPr>
                <w:rFonts w:hint="eastAsia" w:ascii="等线" w:hAnsi="等线" w:eastAsia="等线"/>
                <w:sz w:val="24"/>
              </w:rPr>
            </w:pPr>
            <w:r>
              <w:rPr>
                <w:rFonts w:hint="eastAsia" w:ascii="等线" w:hAnsi="等线" w:eastAsia="等线"/>
                <w:sz w:val="24"/>
              </w:rPr>
              <w:t>②信源身份认证：因为通信双方共享了认证的密钥，接收方能够认证发送该数据的信源与所宣称的一致，即能够可靠地确认接收的消息与发送的一致。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1" w:hRule="atLeast"/>
        </w:trPr>
        <w:tc>
          <w:tcPr>
            <w:tcW w:w="1846" w:type="dxa"/>
          </w:tcPr>
          <w:p>
            <w:pPr>
              <w:pStyle w:val="15"/>
              <w:spacing w:before="0"/>
              <w:ind w:left="0"/>
              <w:rPr>
                <w:b/>
                <w:sz w:val="24"/>
              </w:rPr>
            </w:pPr>
          </w:p>
          <w:p>
            <w:pPr>
              <w:pStyle w:val="15"/>
              <w:spacing w:before="0"/>
              <w:ind w:left="0"/>
              <w:rPr>
                <w:b/>
                <w:sz w:val="24"/>
              </w:rPr>
            </w:pPr>
          </w:p>
          <w:p>
            <w:pPr>
              <w:pStyle w:val="15"/>
              <w:spacing w:before="0"/>
              <w:ind w:left="0"/>
              <w:rPr>
                <w:b/>
                <w:sz w:val="24"/>
              </w:rPr>
            </w:pPr>
          </w:p>
          <w:p>
            <w:pPr>
              <w:pStyle w:val="15"/>
              <w:spacing w:before="4"/>
              <w:ind w:left="0"/>
              <w:rPr>
                <w:b/>
                <w:sz w:val="27"/>
              </w:rPr>
            </w:pPr>
          </w:p>
          <w:p>
            <w:pPr>
              <w:pStyle w:val="15"/>
              <w:spacing w:before="1"/>
              <w:ind w:left="150"/>
              <w:rPr>
                <w:rFonts w:hint="eastAsia" w:ascii="等线" w:eastAsia="等线"/>
                <w:sz w:val="24"/>
              </w:rPr>
            </w:pPr>
            <w:r>
              <w:rPr>
                <w:rFonts w:hint="eastAsia" w:ascii="等线" w:eastAsia="等线"/>
                <w:sz w:val="24"/>
              </w:rPr>
              <w:t>数字信封</w:t>
            </w:r>
          </w:p>
        </w:tc>
        <w:tc>
          <w:tcPr>
            <w:tcW w:w="8582" w:type="dxa"/>
          </w:tcPr>
          <w:p>
            <w:pPr>
              <w:pStyle w:val="15"/>
              <w:spacing w:before="12"/>
              <w:ind w:left="0"/>
              <w:rPr>
                <w:b/>
                <w:sz w:val="15"/>
              </w:rPr>
            </w:pPr>
          </w:p>
          <w:p>
            <w:pPr>
              <w:pStyle w:val="15"/>
              <w:spacing w:before="0" w:line="415" w:lineRule="auto"/>
              <w:ind w:left="150" w:right="260"/>
              <w:rPr>
                <w:rFonts w:hint="eastAsia" w:ascii="等线" w:eastAsia="等线"/>
                <w:sz w:val="24"/>
              </w:rPr>
            </w:pPr>
            <w:r>
              <w:rPr>
                <w:rFonts w:hint="eastAsia" w:ascii="等线" w:eastAsia="等线"/>
                <w:sz w:val="24"/>
              </w:rPr>
              <w:t>数字信封是将对称密钥通过非对称加密（即：有公钥和私钥两个）的结果分发对称密钥的方法。数字信封是实现信息保密性验证的技术。</w:t>
            </w:r>
          </w:p>
          <w:p>
            <w:pPr>
              <w:pStyle w:val="15"/>
              <w:spacing w:before="0" w:line="415" w:lineRule="auto"/>
              <w:ind w:left="150" w:right="259"/>
              <w:rPr>
                <w:rFonts w:hint="eastAsia" w:ascii="等线" w:eastAsia="等线"/>
                <w:sz w:val="24"/>
              </w:rPr>
            </w:pPr>
            <w:r>
              <w:rPr>
                <w:rFonts w:hint="eastAsia" w:ascii="等线" w:eastAsia="等线"/>
                <w:sz w:val="24"/>
              </w:rPr>
              <w:t>在数字信封中，信息发送方采用对称密钥来加密信息内容，然后将此对称密钥用接收方的公开密钥来加密（这部分称数字信封）之后，将它和加密后的信息</w:t>
            </w:r>
          </w:p>
          <w:p>
            <w:pPr>
              <w:pStyle w:val="15"/>
              <w:spacing w:before="0" w:line="359" w:lineRule="exact"/>
              <w:ind w:left="150"/>
              <w:rPr>
                <w:rFonts w:hint="eastAsia" w:ascii="等线" w:eastAsia="等线"/>
                <w:sz w:val="24"/>
              </w:rPr>
            </w:pPr>
            <w:r>
              <w:rPr>
                <w:rFonts w:hint="eastAsia" w:ascii="等线" w:eastAsia="等线"/>
                <w:sz w:val="24"/>
              </w:rPr>
              <w:t>一起发送给接收方，接收方先用相应的私有密钥打开数字信封，得到对称密钥，</w:t>
            </w:r>
          </w:p>
        </w:tc>
      </w:tr>
    </w:tbl>
    <w:p>
      <w:pPr>
        <w:spacing w:after="0" w:line="359" w:lineRule="exact"/>
        <w:rPr>
          <w:rFonts w:hint="eastAsia" w:ascii="等线" w:eastAsia="等线"/>
          <w:sz w:val="24"/>
        </w:rPr>
        <w:sectPr>
          <w:headerReference r:id="rId8" w:type="default"/>
          <w:pgSz w:w="11910" w:h="16840"/>
          <w:pgMar w:top="860" w:right="640" w:bottom="1320" w:left="600" w:header="532" w:footer="1134" w:gutter="0"/>
          <w:cols w:space="720" w:num="1"/>
        </w:sectPr>
      </w:pPr>
    </w:p>
    <w:p>
      <w:pPr>
        <w:pStyle w:val="7"/>
        <w:spacing w:before="10"/>
        <w:rPr>
          <w:b/>
          <w:sz w:val="2"/>
        </w:rPr>
      </w:pPr>
    </w:p>
    <w:tbl>
      <w:tblPr>
        <w:tblStyle w:val="11"/>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85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459" w:hRule="atLeast"/>
        </w:trPr>
        <w:tc>
          <w:tcPr>
            <w:tcW w:w="1846" w:type="dxa"/>
          </w:tcPr>
          <w:p>
            <w:pPr>
              <w:pStyle w:val="15"/>
              <w:spacing w:before="0"/>
              <w:ind w:left="0"/>
              <w:rPr>
                <w:rFonts w:ascii="Times New Roman"/>
                <w:sz w:val="22"/>
              </w:rPr>
            </w:pPr>
          </w:p>
        </w:tc>
        <w:tc>
          <w:tcPr>
            <w:tcW w:w="8582" w:type="dxa"/>
          </w:tcPr>
          <w:p>
            <w:pPr>
              <w:pStyle w:val="15"/>
              <w:spacing w:before="12"/>
              <w:ind w:left="0"/>
              <w:rPr>
                <w:b/>
                <w:sz w:val="15"/>
              </w:rPr>
            </w:pPr>
          </w:p>
          <w:p>
            <w:pPr>
              <w:pStyle w:val="15"/>
              <w:spacing w:before="0"/>
              <w:ind w:left="150"/>
              <w:rPr>
                <w:rFonts w:hint="eastAsia" w:ascii="等线" w:eastAsia="等线"/>
                <w:sz w:val="24"/>
              </w:rPr>
            </w:pPr>
            <w:r>
              <w:rPr>
                <w:rFonts w:hint="eastAsia" w:ascii="等线" w:eastAsia="等线"/>
                <w:sz w:val="24"/>
              </w:rPr>
              <w:t>然后使用对称密钥解开加密信息。相对于对称加密方式，数字信封既发挥了对</w:t>
            </w:r>
          </w:p>
          <w:p>
            <w:pPr>
              <w:pStyle w:val="15"/>
              <w:spacing w:before="9"/>
              <w:ind w:left="0"/>
              <w:rPr>
                <w:b/>
                <w:sz w:val="17"/>
              </w:rPr>
            </w:pPr>
          </w:p>
          <w:p>
            <w:pPr>
              <w:pStyle w:val="15"/>
              <w:spacing w:before="0"/>
              <w:ind w:left="150"/>
              <w:rPr>
                <w:rFonts w:hint="eastAsia" w:ascii="等线" w:eastAsia="等线"/>
                <w:sz w:val="24"/>
              </w:rPr>
            </w:pPr>
            <w:r>
              <w:rPr>
                <w:rFonts w:hint="eastAsia" w:ascii="等线" w:eastAsia="等线"/>
                <w:sz w:val="24"/>
              </w:rPr>
              <w:t>称加密算法速度快、安全性好的优点。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2" w:hRule="atLeast"/>
        </w:trPr>
        <w:tc>
          <w:tcPr>
            <w:tcW w:w="1846" w:type="dxa"/>
          </w:tcPr>
          <w:p>
            <w:pPr>
              <w:pStyle w:val="15"/>
              <w:spacing w:before="0"/>
              <w:ind w:left="0"/>
              <w:rPr>
                <w:b/>
                <w:sz w:val="24"/>
              </w:rPr>
            </w:pPr>
          </w:p>
          <w:p>
            <w:pPr>
              <w:pStyle w:val="15"/>
              <w:spacing w:before="8"/>
              <w:ind w:left="0"/>
              <w:rPr>
                <w:b/>
                <w:sz w:val="33"/>
              </w:rPr>
            </w:pPr>
          </w:p>
          <w:p>
            <w:pPr>
              <w:pStyle w:val="15"/>
              <w:spacing w:before="0"/>
              <w:ind w:left="150"/>
              <w:rPr>
                <w:rFonts w:ascii="等线"/>
                <w:sz w:val="24"/>
              </w:rPr>
            </w:pPr>
            <w:r>
              <w:rPr>
                <w:rFonts w:ascii="等线"/>
                <w:sz w:val="24"/>
              </w:rPr>
              <w:t>PKI</w:t>
            </w:r>
          </w:p>
        </w:tc>
        <w:tc>
          <w:tcPr>
            <w:tcW w:w="8582" w:type="dxa"/>
          </w:tcPr>
          <w:p>
            <w:pPr>
              <w:pStyle w:val="15"/>
              <w:spacing w:before="12"/>
              <w:ind w:left="0"/>
              <w:rPr>
                <w:b/>
                <w:sz w:val="15"/>
              </w:rPr>
            </w:pPr>
          </w:p>
          <w:p>
            <w:pPr>
              <w:pStyle w:val="15"/>
              <w:spacing w:before="0" w:line="415" w:lineRule="auto"/>
              <w:ind w:left="150" w:right="85"/>
              <w:rPr>
                <w:rFonts w:hint="eastAsia" w:ascii="等线" w:eastAsia="等线"/>
                <w:sz w:val="24"/>
              </w:rPr>
            </w:pPr>
            <w:r>
              <w:rPr>
                <w:rFonts w:hint="eastAsia" w:ascii="等线" w:eastAsia="等线"/>
                <w:sz w:val="24"/>
              </w:rPr>
              <w:t>公钥基础设施（Public Key InfrastructureI），是一组由硬件、软件、参与者、管理政策与流程组成的基础架构，其目的在于创造、管理、分配、使用、存储以</w:t>
            </w:r>
          </w:p>
          <w:p>
            <w:pPr>
              <w:pStyle w:val="15"/>
              <w:spacing w:before="0" w:line="359" w:lineRule="exact"/>
              <w:ind w:left="150"/>
              <w:rPr>
                <w:rFonts w:hint="eastAsia" w:ascii="等线" w:eastAsia="等线"/>
                <w:sz w:val="24"/>
              </w:rPr>
            </w:pPr>
            <w:r>
              <w:rPr>
                <w:rFonts w:hint="eastAsia" w:ascii="等线" w:eastAsia="等线"/>
                <w:sz w:val="24"/>
              </w:rPr>
              <w:t>及撤销数字证书。</w:t>
            </w:r>
          </w:p>
        </w:tc>
      </w:tr>
    </w:tbl>
    <w:p>
      <w:pPr>
        <w:pStyle w:val="7"/>
        <w:spacing w:before="6"/>
        <w:rPr>
          <w:b/>
          <w:sz w:val="14"/>
        </w:rPr>
      </w:pPr>
    </w:p>
    <w:p>
      <w:pPr>
        <w:pStyle w:val="2"/>
        <w:numPr>
          <w:ilvl w:val="0"/>
          <w:numId w:val="3"/>
        </w:numPr>
        <w:bidi w:val="0"/>
        <w:rPr>
          <w:rFonts w:hint="eastAsia"/>
        </w:rPr>
      </w:pPr>
      <w:bookmarkStart w:id="9" w:name="_bookmark6"/>
      <w:bookmarkEnd w:id="9"/>
      <w:bookmarkStart w:id="10" w:name="_bookmark6"/>
      <w:bookmarkEnd w:id="10"/>
      <w:r>
        <w:rPr>
          <w:rFonts w:hint="eastAsia"/>
        </w:rPr>
        <w:t>集成说明</w:t>
      </w:r>
    </w:p>
    <w:p>
      <w:pPr>
        <w:pStyle w:val="3"/>
        <w:numPr>
          <w:ilvl w:val="1"/>
          <w:numId w:val="3"/>
        </w:numPr>
        <w:tabs>
          <w:tab w:val="left" w:pos="1101"/>
          <w:tab w:val="left" w:pos="1103"/>
        </w:tabs>
        <w:spacing w:before="329" w:after="0" w:line="240" w:lineRule="auto"/>
        <w:ind w:left="1102" w:right="0" w:hanging="842"/>
        <w:jc w:val="left"/>
      </w:pPr>
      <w:bookmarkStart w:id="11" w:name="_bookmark7"/>
      <w:bookmarkEnd w:id="11"/>
      <w:bookmarkStart w:id="12" w:name="_bookmark7"/>
      <w:bookmarkEnd w:id="12"/>
      <w:r>
        <w:t>组件介绍</w:t>
      </w:r>
    </w:p>
    <w:p>
      <w:pPr>
        <w:pStyle w:val="7"/>
        <w:spacing w:before="6"/>
        <w:rPr>
          <w:b/>
          <w:sz w:val="28"/>
        </w:rPr>
      </w:pPr>
    </w:p>
    <w:p>
      <w:pPr>
        <w:pStyle w:val="7"/>
        <w:spacing w:line="417" w:lineRule="auto"/>
        <w:ind w:left="261" w:right="155" w:firstLine="420"/>
        <w:jc w:val="both"/>
      </w:pPr>
      <w:r>
        <w:rPr>
          <w:spacing w:val="4"/>
        </w:rPr>
        <w:t>密码云业务服务是</w:t>
      </w:r>
      <w:r>
        <w:t>CFaaS</w:t>
      </w:r>
      <w:r>
        <w:rPr>
          <w:spacing w:val="-14"/>
        </w:rPr>
        <w:t xml:space="preserve"> 层提供业务服务的主要部分，提供签名服务和密钥管理服务两部分， </w:t>
      </w:r>
      <w:r>
        <w:rPr>
          <w:spacing w:val="-4"/>
        </w:rPr>
        <w:t xml:space="preserve">底层通过密码机实现安全计算，封装为 </w:t>
      </w:r>
      <w:r>
        <w:t>restful</w:t>
      </w:r>
      <w:r>
        <w:rPr>
          <w:spacing w:val="-7"/>
        </w:rPr>
        <w:t xml:space="preserve"> 接口，外部通过 </w:t>
      </w:r>
      <w:r>
        <w:t>http 协议请求其提供 restful</w:t>
      </w:r>
      <w:r>
        <w:rPr>
          <w:spacing w:val="-4"/>
        </w:rPr>
        <w:t xml:space="preserve"> 接口， </w:t>
      </w:r>
      <w:r>
        <w:t>进行相关的业务处理。</w:t>
      </w:r>
    </w:p>
    <w:p>
      <w:pPr>
        <w:pStyle w:val="7"/>
        <w:spacing w:line="358" w:lineRule="exact"/>
        <w:ind w:left="682"/>
        <w:jc w:val="both"/>
      </w:pPr>
      <w:r>
        <w:t>本版本的接口包括：生成密钥对、PKCS1 签名接口、PKCS1 验签接口、PKCS7 签名接口、</w:t>
      </w:r>
    </w:p>
    <w:p>
      <w:pPr>
        <w:pStyle w:val="7"/>
        <w:spacing w:before="266"/>
        <w:ind w:left="261"/>
      </w:pPr>
      <w:r>
        <w:t>PKCS7 验签接口、数字信封转换接口等。</w:t>
      </w:r>
    </w:p>
    <w:p>
      <w:pPr>
        <w:pStyle w:val="7"/>
        <w:spacing w:before="2"/>
        <w:rPr>
          <w:sz w:val="29"/>
        </w:rPr>
      </w:pPr>
    </w:p>
    <w:p>
      <w:pPr>
        <w:pStyle w:val="3"/>
        <w:numPr>
          <w:ilvl w:val="1"/>
          <w:numId w:val="3"/>
        </w:numPr>
        <w:tabs>
          <w:tab w:val="left" w:pos="1101"/>
          <w:tab w:val="left" w:pos="1103"/>
        </w:tabs>
        <w:spacing w:before="0" w:after="0" w:line="240" w:lineRule="auto"/>
        <w:ind w:left="1102" w:right="0" w:hanging="842"/>
        <w:jc w:val="left"/>
      </w:pPr>
      <w:bookmarkStart w:id="13" w:name="_bookmark8"/>
      <w:bookmarkEnd w:id="13"/>
      <w:bookmarkStart w:id="14" w:name="_bookmark8"/>
      <w:bookmarkEnd w:id="14"/>
      <w:r>
        <w:t>集成环境</w:t>
      </w:r>
    </w:p>
    <w:p>
      <w:pPr>
        <w:pStyle w:val="7"/>
        <w:spacing w:before="9"/>
        <w:rPr>
          <w:b/>
          <w:sz w:val="19"/>
        </w:rPr>
      </w:pPr>
    </w:p>
    <w:tbl>
      <w:tblPr>
        <w:tblStyle w:val="11"/>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7"/>
        <w:gridCol w:w="3586"/>
        <w:gridCol w:w="44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417" w:type="dxa"/>
            <w:tcBorders>
              <w:bottom w:val="single" w:color="000000" w:sz="6" w:space="0"/>
            </w:tcBorders>
            <w:shd w:val="clear" w:color="auto" w:fill="F1F1F1"/>
          </w:tcPr>
          <w:p>
            <w:pPr>
              <w:pStyle w:val="15"/>
              <w:spacing w:before="183"/>
              <w:ind w:left="150"/>
              <w:rPr>
                <w:b/>
                <w:sz w:val="21"/>
              </w:rPr>
            </w:pPr>
            <w:r>
              <w:rPr>
                <w:b/>
                <w:sz w:val="21"/>
              </w:rPr>
              <w:t>业务系统</w:t>
            </w:r>
          </w:p>
        </w:tc>
        <w:tc>
          <w:tcPr>
            <w:tcW w:w="3586" w:type="dxa"/>
            <w:tcBorders>
              <w:bottom w:val="single" w:color="000000" w:sz="6" w:space="0"/>
            </w:tcBorders>
            <w:shd w:val="clear" w:color="auto" w:fill="F1F1F1"/>
          </w:tcPr>
          <w:p>
            <w:pPr>
              <w:pStyle w:val="15"/>
              <w:spacing w:before="183"/>
              <w:ind w:left="571"/>
              <w:rPr>
                <w:b/>
                <w:sz w:val="21"/>
              </w:rPr>
            </w:pPr>
            <w:r>
              <w:rPr>
                <w:b/>
                <w:sz w:val="21"/>
              </w:rPr>
              <w:t>支持的集成开发语言</w:t>
            </w:r>
          </w:p>
        </w:tc>
        <w:tc>
          <w:tcPr>
            <w:tcW w:w="4421" w:type="dxa"/>
            <w:tcBorders>
              <w:bottom w:val="single" w:color="000000" w:sz="6" w:space="0"/>
            </w:tcBorders>
            <w:shd w:val="clear" w:color="auto" w:fill="F1F1F1"/>
          </w:tcPr>
          <w:p>
            <w:pPr>
              <w:pStyle w:val="15"/>
              <w:spacing w:before="183"/>
              <w:ind w:left="571"/>
              <w:rPr>
                <w:b/>
                <w:sz w:val="21"/>
              </w:rPr>
            </w:pPr>
            <w:r>
              <w:rPr>
                <w:b/>
                <w:sz w:val="21"/>
              </w:rPr>
              <w:t>产品集成形态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2417" w:type="dxa"/>
            <w:tcBorders>
              <w:top w:val="single" w:color="000000" w:sz="6" w:space="0"/>
            </w:tcBorders>
          </w:tcPr>
          <w:p>
            <w:pPr>
              <w:pStyle w:val="15"/>
              <w:spacing w:before="181"/>
              <w:ind w:left="150"/>
              <w:rPr>
                <w:sz w:val="21"/>
              </w:rPr>
            </w:pPr>
            <w:r>
              <w:rPr>
                <w:sz w:val="21"/>
              </w:rPr>
              <w:t>B/S、C/S、S/S</w:t>
            </w:r>
          </w:p>
        </w:tc>
        <w:tc>
          <w:tcPr>
            <w:tcW w:w="3586" w:type="dxa"/>
            <w:tcBorders>
              <w:top w:val="single" w:color="000000" w:sz="6" w:space="0"/>
            </w:tcBorders>
          </w:tcPr>
          <w:p>
            <w:pPr>
              <w:pStyle w:val="15"/>
              <w:spacing w:before="235"/>
              <w:ind w:left="151"/>
              <w:rPr>
                <w:sz w:val="24"/>
              </w:rPr>
            </w:pPr>
            <w:r>
              <w:rPr>
                <w:sz w:val="24"/>
              </w:rPr>
              <w:t>支持 Java、Go、php 等开发</w:t>
            </w:r>
          </w:p>
          <w:p>
            <w:pPr>
              <w:pStyle w:val="15"/>
              <w:spacing w:before="265"/>
              <w:ind w:left="151"/>
              <w:rPr>
                <w:sz w:val="24"/>
              </w:rPr>
            </w:pPr>
            <w:r>
              <w:rPr>
                <w:sz w:val="24"/>
              </w:rPr>
              <w:t>语言</w:t>
            </w:r>
          </w:p>
        </w:tc>
        <w:tc>
          <w:tcPr>
            <w:tcW w:w="4421" w:type="dxa"/>
            <w:tcBorders>
              <w:top w:val="single" w:color="000000" w:sz="6" w:space="0"/>
            </w:tcBorders>
          </w:tcPr>
          <w:p>
            <w:pPr>
              <w:pStyle w:val="15"/>
              <w:spacing w:before="181"/>
              <w:ind w:left="151"/>
              <w:rPr>
                <w:sz w:val="21"/>
              </w:rPr>
            </w:pPr>
            <w:r>
              <w:rPr>
                <w:sz w:val="21"/>
              </w:rPr>
              <w:t>通过 HTTP 或 HTTPS 请求调用</w:t>
            </w:r>
          </w:p>
        </w:tc>
      </w:tr>
    </w:tbl>
    <w:p>
      <w:pPr>
        <w:spacing w:after="0"/>
        <w:rPr>
          <w:sz w:val="21"/>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034" o:spid="_x0000_s1034" o:spt="203" style="height:0.75pt;width:509.3pt;" coordsize="10186,15">
            <o:lock v:ext="edit"/>
            <v:line id="_x0000_s1035" o:spid="_x0000_s1035" o:spt="20" style="position:absolute;left:0;top:7;height:0;width:10185;" stroked="t" coordsize="21600,21600">
              <v:path arrowok="t"/>
              <v:fill focussize="0,0"/>
              <v:stroke weight="0.72pt" color="#000000"/>
              <v:imagedata o:title=""/>
              <o:lock v:ext="edit"/>
            </v:line>
            <w10:wrap type="none"/>
            <w10:anchorlock/>
          </v:group>
        </w:pict>
      </w:r>
    </w:p>
    <w:p>
      <w:pPr>
        <w:pStyle w:val="3"/>
        <w:numPr>
          <w:ilvl w:val="1"/>
          <w:numId w:val="3"/>
        </w:numPr>
        <w:tabs>
          <w:tab w:val="left" w:pos="1101"/>
          <w:tab w:val="left" w:pos="1103"/>
        </w:tabs>
        <w:spacing w:before="99" w:after="0" w:line="240" w:lineRule="auto"/>
        <w:ind w:left="1102" w:right="0" w:hanging="842"/>
        <w:jc w:val="left"/>
      </w:pPr>
      <w:bookmarkStart w:id="15" w:name="_bookmark9"/>
      <w:bookmarkEnd w:id="15"/>
      <w:bookmarkStart w:id="16" w:name="_bookmark9"/>
      <w:bookmarkEnd w:id="16"/>
      <w:r>
        <w:rPr>
          <w:w w:val="95"/>
        </w:rPr>
        <w:t>集成流程</w:t>
      </w:r>
    </w:p>
    <w:p>
      <w:pPr>
        <w:pStyle w:val="7"/>
        <w:spacing w:before="12"/>
        <w:rPr>
          <w:b/>
          <w:sz w:val="20"/>
        </w:rPr>
      </w:pPr>
      <w:r>
        <w:pict>
          <v:shape id="_x0000_s1036" o:spid="_x0000_s1036" o:spt="202" type="#_x0000_t202" style="position:absolute;left:0pt;margin-left:64.8pt;margin-top:18pt;height:71pt;width:96.75pt;mso-position-horizontal-relative:page;mso-wrap-distance-bottom:0pt;mso-wrap-distance-top:0pt;z-index:-251530240;mso-width-relative:page;mso-height-relative:page;" fillcolor="#4471C4" filled="t" stroked="t" coordsize="21600,21600">
            <v:path/>
            <v:fill on="t" focussize="0,0"/>
            <v:stroke weight="1pt" color="#2E528F"/>
            <v:imagedata o:title=""/>
            <o:lock v:ext="edit"/>
            <v:textbox inset="0mm,0mm,0mm,0mm">
              <w:txbxContent>
                <w:p>
                  <w:pPr>
                    <w:spacing w:before="204"/>
                    <w:ind w:left="145" w:right="0" w:firstLine="0"/>
                    <w:jc w:val="left"/>
                    <w:rPr>
                      <w:sz w:val="21"/>
                    </w:rPr>
                  </w:pPr>
                  <w:r>
                    <w:rPr>
                      <w:spacing w:val="10"/>
                      <w:sz w:val="21"/>
                    </w:rPr>
                    <w:t>部署</w:t>
                  </w:r>
                  <w:r>
                    <w:rPr>
                      <w:spacing w:val="10"/>
                      <w:sz w:val="24"/>
                    </w:rPr>
                    <w:t>密码云</w:t>
                  </w:r>
                  <w:r>
                    <w:rPr>
                      <w:spacing w:val="12"/>
                      <w:sz w:val="21"/>
                    </w:rPr>
                    <w:t>服务</w:t>
                  </w:r>
                </w:p>
                <w:p>
                  <w:pPr>
                    <w:spacing w:before="211"/>
                    <w:ind w:left="145" w:right="0" w:firstLine="0"/>
                    <w:jc w:val="left"/>
                    <w:rPr>
                      <w:sz w:val="21"/>
                    </w:rPr>
                  </w:pPr>
                  <w:r>
                    <w:rPr>
                      <w:sz w:val="21"/>
                    </w:rPr>
                    <w:t>（</w:t>
                  </w:r>
                  <w:r>
                    <w:rPr>
                      <w:spacing w:val="7"/>
                      <w:sz w:val="21"/>
                    </w:rPr>
                    <w:t xml:space="preserve">记录服务 </w:t>
                  </w:r>
                  <w:r>
                    <w:rPr>
                      <w:sz w:val="21"/>
                    </w:rPr>
                    <w:t>IP</w:t>
                  </w:r>
                  <w:r>
                    <w:rPr>
                      <w:spacing w:val="24"/>
                      <w:sz w:val="21"/>
                    </w:rPr>
                    <w:t xml:space="preserve"> 和</w:t>
                  </w:r>
                </w:p>
              </w:txbxContent>
            </v:textbox>
            <w10:wrap type="topAndBottom"/>
          </v:shape>
        </w:pict>
      </w:r>
      <w:r>
        <w:pict>
          <v:group id="_x0000_s1037" o:spid="_x0000_s1037" o:spt="203" style="position:absolute;left:0pt;margin-left:172.4pt;margin-top:45.8pt;height:7.7pt;width:41.35pt;mso-position-horizontal-relative:page;mso-wrap-distance-bottom:0pt;mso-wrap-distance-top:0pt;z-index:-251529216;mso-width-relative:page;mso-height-relative:page;" coordorigin="3449,917" coordsize="827,154">
            <o:lock v:ext="edit"/>
            <v:shape id="_x0000_s1038" o:spid="_x0000_s1038" style="position:absolute;left:3459;top:926;height:134;width:807;" fillcolor="#6C6C6C" filled="t" stroked="f" coordorigin="3459,927" coordsize="807,134" path="m4199,927l4199,960,3459,960,3459,1027,4199,1027,4199,1061,4266,994,4199,927xe">
              <v:path arrowok="t"/>
              <v:fill on="t" focussize="0,0"/>
              <v:stroke on="f"/>
              <v:imagedata o:title=""/>
              <o:lock v:ext="edit"/>
            </v:shape>
            <v:shape id="_x0000_s1039" o:spid="_x0000_s1039" style="position:absolute;left:3459;top:926;height:134;width:807;" filled="f" stroked="t" coordorigin="3459,927" coordsize="807,134" path="m4199,927l4199,960,3459,960,3459,1027,4199,1027,4199,1061,4266,994,4199,927xe">
              <v:path arrowok="t"/>
              <v:fill on="f" focussize="0,0"/>
              <v:stroke weight="1pt" color="#000000"/>
              <v:imagedata o:title=""/>
              <o:lock v:ext="edit"/>
            </v:shape>
            <w10:wrap type="topAndBottom"/>
          </v:group>
        </w:pict>
      </w:r>
      <w:r>
        <w:pict>
          <v:shape id="_x0000_s1040" o:spid="_x0000_s1040" o:spt="202" type="#_x0000_t202" style="position:absolute;left:0pt;margin-left:221.5pt;margin-top:18pt;height:66.4pt;width:92.9pt;mso-position-horizontal-relative:page;mso-wrap-distance-bottom:0pt;mso-wrap-distance-top:0pt;z-index:-251528192;mso-width-relative:page;mso-height-relative:page;" fillcolor="#4471C4" filled="t" stroked="t" coordsize="21600,21600">
            <v:path/>
            <v:fill on="t" focussize="0,0"/>
            <v:stroke weight="1pt" color="#2E528F"/>
            <v:imagedata o:title=""/>
            <o:lock v:ext="edit"/>
            <v:textbox inset="0mm,0mm,0mm,0mm">
              <w:txbxContent>
                <w:p>
                  <w:pPr>
                    <w:pStyle w:val="7"/>
                    <w:spacing w:before="204"/>
                    <w:ind w:left="200"/>
                  </w:pPr>
                  <w:r>
                    <w:t>根据接口文档</w:t>
                  </w:r>
                </w:p>
                <w:p>
                  <w:pPr>
                    <w:pStyle w:val="7"/>
                    <w:spacing w:before="265"/>
                    <w:ind w:left="200"/>
                  </w:pPr>
                  <w:r>
                    <w:t>编写业务代码</w:t>
                  </w:r>
                </w:p>
              </w:txbxContent>
            </v:textbox>
            <w10:wrap type="topAndBottom"/>
          </v:shape>
        </w:pict>
      </w:r>
      <w:r>
        <w:pict>
          <v:group id="_x0000_s1041" o:spid="_x0000_s1041" o:spt="203" style="position:absolute;left:0pt;margin-left:328pt;margin-top:47.5pt;height:10.1pt;width:41.35pt;mso-position-horizontal-relative:page;mso-wrap-distance-bottom:0pt;mso-wrap-distance-top:0pt;z-index:-251527168;mso-width-relative:page;mso-height-relative:page;" coordorigin="6560,951" coordsize="827,202">
            <o:lock v:ext="edit"/>
            <v:shape id="_x0000_s1042" o:spid="_x0000_s1042" style="position:absolute;left:6570;top:960;height:182;width:807;" fillcolor="#6C6C6C" filled="t" stroked="f" coordorigin="6570,961" coordsize="807,182" path="m7310,961l7310,1006,6570,1006,6570,1097,7310,1097,7310,1143,7377,1052,7310,961xe">
              <v:path arrowok="t"/>
              <v:fill on="t" focussize="0,0"/>
              <v:stroke on="f"/>
              <v:imagedata o:title=""/>
              <o:lock v:ext="edit"/>
            </v:shape>
            <v:shape id="_x0000_s1043" o:spid="_x0000_s1043" style="position:absolute;left:6570;top:960;height:182;width:807;" filled="f" stroked="t" coordorigin="6570,961" coordsize="807,182" path="m7310,961l7310,1006,6570,1006,6570,1097,7310,1097,7310,1143,7377,1052,7310,961xe">
              <v:path arrowok="t"/>
              <v:fill on="f" focussize="0,0"/>
              <v:stroke weight="1pt" color="#000000"/>
              <v:imagedata o:title=""/>
              <o:lock v:ext="edit"/>
            </v:shape>
            <w10:wrap type="topAndBottom"/>
          </v:group>
        </w:pict>
      </w:r>
      <w:r>
        <w:pict>
          <v:shape id="_x0000_s1044" o:spid="_x0000_s1044" o:spt="202" type="#_x0000_t202" style="position:absolute;left:0pt;margin-left:381.6pt;margin-top:18pt;height:66.3pt;width:102.3pt;mso-position-horizontal-relative:page;mso-wrap-distance-bottom:0pt;mso-wrap-distance-top:0pt;z-index:-251526144;mso-width-relative:page;mso-height-relative:page;" fillcolor="#4471C4" filled="t" stroked="t" coordsize="21600,21600">
            <v:path/>
            <v:fill on="t" focussize="0,0"/>
            <v:stroke weight="1pt" color="#2E528F"/>
            <v:imagedata o:title=""/>
            <o:lock v:ext="edit"/>
            <v:textbox inset="0mm,0mm,0mm,0mm">
              <w:txbxContent>
                <w:p>
                  <w:pPr>
                    <w:pStyle w:val="7"/>
                    <w:spacing w:before="204"/>
                    <w:ind w:left="535"/>
                  </w:pPr>
                  <w:r>
                    <w:t>联调测试</w:t>
                  </w:r>
                </w:p>
              </w:txbxContent>
            </v:textbox>
            <w10:wrap type="topAndBottom"/>
          </v:shape>
        </w:pict>
      </w:r>
    </w:p>
    <w:p>
      <w:pPr>
        <w:pStyle w:val="3"/>
        <w:numPr>
          <w:ilvl w:val="1"/>
          <w:numId w:val="3"/>
        </w:numPr>
        <w:tabs>
          <w:tab w:val="left" w:pos="1101"/>
          <w:tab w:val="left" w:pos="1103"/>
        </w:tabs>
        <w:spacing w:before="337" w:after="0" w:line="240" w:lineRule="auto"/>
        <w:ind w:left="1102" w:right="0" w:hanging="842"/>
        <w:jc w:val="left"/>
      </w:pPr>
      <w:bookmarkStart w:id="17" w:name="_bookmark10"/>
      <w:bookmarkEnd w:id="17"/>
      <w:bookmarkStart w:id="18" w:name="_bookmark10"/>
      <w:bookmarkEnd w:id="18"/>
      <w:r>
        <w:rPr>
          <w:w w:val="95"/>
        </w:rPr>
        <w:t>集成方式</w:t>
      </w:r>
    </w:p>
    <w:p>
      <w:pPr>
        <w:pStyle w:val="7"/>
        <w:spacing w:before="6"/>
        <w:rPr>
          <w:b/>
          <w:sz w:val="28"/>
        </w:rPr>
      </w:pPr>
    </w:p>
    <w:p>
      <w:pPr>
        <w:pStyle w:val="7"/>
        <w:ind w:left="694"/>
      </w:pPr>
      <w:r>
        <w:t>集成接口采用的标准 restful 接口，接口数据格式为 JSON。</w:t>
      </w:r>
    </w:p>
    <w:p>
      <w:pPr>
        <w:pStyle w:val="7"/>
        <w:spacing w:before="3"/>
        <w:rPr>
          <w:sz w:val="29"/>
        </w:rPr>
      </w:pPr>
    </w:p>
    <w:p>
      <w:pPr>
        <w:pStyle w:val="3"/>
        <w:numPr>
          <w:ilvl w:val="1"/>
          <w:numId w:val="3"/>
        </w:numPr>
        <w:tabs>
          <w:tab w:val="left" w:pos="1101"/>
          <w:tab w:val="left" w:pos="1103"/>
        </w:tabs>
        <w:spacing w:before="1" w:after="0" w:line="240" w:lineRule="auto"/>
        <w:ind w:left="1102" w:right="0" w:hanging="842"/>
        <w:jc w:val="left"/>
      </w:pPr>
      <w:bookmarkStart w:id="19" w:name="_bookmark11"/>
      <w:bookmarkEnd w:id="19"/>
      <w:bookmarkStart w:id="20" w:name="_bookmark11"/>
      <w:bookmarkEnd w:id="20"/>
      <w:r>
        <w:t>报文定义</w:t>
      </w:r>
    </w:p>
    <w:p>
      <w:pPr>
        <w:pStyle w:val="4"/>
        <w:numPr>
          <w:ilvl w:val="2"/>
          <w:numId w:val="3"/>
        </w:numPr>
        <w:bidi w:val="0"/>
      </w:pPr>
      <w:bookmarkStart w:id="21" w:name="_bookmark12"/>
      <w:bookmarkEnd w:id="21"/>
      <w:bookmarkStart w:id="22" w:name="_bookmark12"/>
      <w:bookmarkEnd w:id="22"/>
      <w:r>
        <w:t>请求定义</w:t>
      </w:r>
    </w:p>
    <w:p>
      <w:pPr>
        <w:pStyle w:val="7"/>
        <w:spacing w:before="5"/>
        <w:rPr>
          <w:b/>
          <w:sz w:val="30"/>
        </w:rPr>
      </w:pPr>
    </w:p>
    <w:p>
      <w:pPr>
        <w:pStyle w:val="5"/>
        <w:numPr>
          <w:ilvl w:val="3"/>
          <w:numId w:val="3"/>
        </w:numPr>
        <w:tabs>
          <w:tab w:val="left" w:pos="1521"/>
          <w:tab w:val="left" w:pos="1522"/>
        </w:tabs>
        <w:spacing w:before="0" w:after="0" w:line="240" w:lineRule="auto"/>
        <w:ind w:left="1522" w:right="0" w:hanging="1261"/>
        <w:jc w:val="left"/>
      </w:pPr>
      <w:r>
        <w:t>公共请求参数</w:t>
      </w:r>
      <w:r>
        <w:rPr>
          <w:spacing w:val="-3"/>
        </w:rPr>
        <w:t>（</w:t>
      </w:r>
      <w:r>
        <w:rPr>
          <w:spacing w:val="-2"/>
        </w:rPr>
        <w:t>网关参数</w:t>
      </w:r>
      <w:r>
        <w:t>）</w:t>
      </w:r>
    </w:p>
    <w:p>
      <w:pPr>
        <w:pStyle w:val="7"/>
        <w:spacing w:before="9"/>
        <w:rPr>
          <w:b/>
          <w:sz w:val="25"/>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6"/>
        <w:gridCol w:w="4485"/>
        <w:gridCol w:w="1350"/>
        <w:gridCol w:w="31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16" w:type="dxa"/>
            <w:shd w:val="clear" w:color="auto" w:fill="99CCFF"/>
          </w:tcPr>
          <w:p>
            <w:pPr>
              <w:pStyle w:val="15"/>
              <w:spacing w:before="78"/>
              <w:ind w:left="237"/>
              <w:rPr>
                <w:rFonts w:hint="eastAsia" w:ascii="宋体" w:eastAsia="宋体"/>
                <w:b/>
                <w:sz w:val="21"/>
              </w:rPr>
            </w:pPr>
            <w:r>
              <w:rPr>
                <w:b/>
                <w:sz w:val="21"/>
              </w:rPr>
              <w:t>字段名称</w:t>
            </w:r>
            <w:r>
              <w:rPr>
                <w:rFonts w:hint="eastAsia" w:ascii="宋体" w:eastAsia="宋体"/>
                <w:b/>
                <w:w w:val="99"/>
                <w:sz w:val="21"/>
              </w:rPr>
              <w:t xml:space="preserve"> </w:t>
            </w:r>
          </w:p>
        </w:tc>
        <w:tc>
          <w:tcPr>
            <w:tcW w:w="4485" w:type="dxa"/>
            <w:shd w:val="clear" w:color="auto" w:fill="99CCFF"/>
          </w:tcPr>
          <w:p>
            <w:pPr>
              <w:pStyle w:val="15"/>
              <w:spacing w:before="78"/>
              <w:ind w:left="1853" w:right="1740"/>
              <w:jc w:val="center"/>
              <w:rPr>
                <w:rFonts w:hint="eastAsia" w:ascii="宋体" w:eastAsia="宋体"/>
                <w:b/>
                <w:sz w:val="21"/>
              </w:rPr>
            </w:pPr>
            <w:r>
              <w:rPr>
                <w:b/>
                <w:sz w:val="21"/>
              </w:rPr>
              <w:t>字段描述</w:t>
            </w:r>
            <w:r>
              <w:rPr>
                <w:rFonts w:hint="eastAsia" w:ascii="宋体" w:eastAsia="宋体"/>
                <w:b/>
                <w:w w:val="99"/>
                <w:sz w:val="21"/>
              </w:rPr>
              <w:t xml:space="preserve"> </w:t>
            </w:r>
          </w:p>
        </w:tc>
        <w:tc>
          <w:tcPr>
            <w:tcW w:w="1350" w:type="dxa"/>
            <w:shd w:val="clear" w:color="auto" w:fill="99CCFF"/>
          </w:tcPr>
          <w:p>
            <w:pPr>
              <w:pStyle w:val="15"/>
              <w:spacing w:before="78"/>
              <w:ind w:left="282" w:right="176"/>
              <w:jc w:val="center"/>
              <w:rPr>
                <w:rFonts w:hint="eastAsia" w:ascii="宋体" w:eastAsia="宋体"/>
                <w:b/>
                <w:sz w:val="21"/>
              </w:rPr>
            </w:pPr>
            <w:r>
              <w:rPr>
                <w:b/>
                <w:sz w:val="21"/>
              </w:rPr>
              <w:t>是否必须</w:t>
            </w:r>
            <w:r>
              <w:rPr>
                <w:rFonts w:hint="eastAsia" w:ascii="宋体" w:eastAsia="宋体"/>
                <w:b/>
                <w:w w:val="99"/>
                <w:sz w:val="21"/>
              </w:rPr>
              <w:t xml:space="preserve"> </w:t>
            </w:r>
          </w:p>
        </w:tc>
        <w:tc>
          <w:tcPr>
            <w:tcW w:w="3194" w:type="dxa"/>
            <w:shd w:val="clear" w:color="auto" w:fill="99CCFF"/>
          </w:tcPr>
          <w:p>
            <w:pPr>
              <w:pStyle w:val="15"/>
              <w:spacing w:before="78"/>
              <w:ind w:left="1417" w:right="1305"/>
              <w:jc w:val="center"/>
              <w:rPr>
                <w:rFonts w:hint="eastAsia" w:ascii="宋体" w:eastAsia="宋体"/>
                <w:b/>
                <w:sz w:val="21"/>
              </w:rPr>
            </w:pPr>
            <w:r>
              <w:rPr>
                <w:b/>
                <w:sz w:val="21"/>
              </w:rPr>
              <w:t>示例</w:t>
            </w:r>
            <w:r>
              <w:rPr>
                <w:rFonts w:hint="eastAsia" w:ascii="宋体" w:eastAsia="宋体"/>
                <w:b/>
                <w:w w:val="99"/>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16" w:type="dxa"/>
          </w:tcPr>
          <w:p>
            <w:pPr>
              <w:pStyle w:val="15"/>
              <w:spacing w:before="98"/>
              <w:rPr>
                <w:sz w:val="18"/>
              </w:rPr>
            </w:pPr>
            <w:r>
              <w:rPr>
                <w:color w:val="333333"/>
                <w:sz w:val="18"/>
              </w:rPr>
              <w:t>version</w:t>
            </w:r>
          </w:p>
        </w:tc>
        <w:tc>
          <w:tcPr>
            <w:tcW w:w="4485" w:type="dxa"/>
          </w:tcPr>
          <w:p>
            <w:pPr>
              <w:pStyle w:val="15"/>
              <w:spacing w:before="98"/>
              <w:rPr>
                <w:sz w:val="18"/>
              </w:rPr>
            </w:pPr>
            <w:r>
              <w:rPr>
                <w:color w:val="333333"/>
                <w:sz w:val="18"/>
              </w:rPr>
              <w:t>版本</w:t>
            </w:r>
          </w:p>
        </w:tc>
        <w:tc>
          <w:tcPr>
            <w:tcW w:w="1350" w:type="dxa"/>
          </w:tcPr>
          <w:p>
            <w:pPr>
              <w:pStyle w:val="15"/>
              <w:spacing w:before="98"/>
              <w:ind w:left="3"/>
              <w:jc w:val="center"/>
              <w:rPr>
                <w:sz w:val="18"/>
              </w:rPr>
            </w:pPr>
            <w:r>
              <w:rPr>
                <w:color w:val="333333"/>
                <w:sz w:val="18"/>
              </w:rPr>
              <w:t>否</w:t>
            </w:r>
          </w:p>
        </w:tc>
        <w:tc>
          <w:tcPr>
            <w:tcW w:w="3194" w:type="dxa"/>
          </w:tcPr>
          <w:p>
            <w:pPr>
              <w:pStyle w:val="15"/>
              <w:spacing w:before="98"/>
              <w:ind w:left="105"/>
              <w:rPr>
                <w:sz w:val="18"/>
              </w:rPr>
            </w:pPr>
            <w:r>
              <w:rPr>
                <w:color w:val="333333"/>
                <w:sz w:val="18"/>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316" w:type="dxa"/>
          </w:tcPr>
          <w:p>
            <w:pPr>
              <w:pStyle w:val="15"/>
              <w:spacing w:before="98"/>
              <w:rPr>
                <w:sz w:val="18"/>
              </w:rPr>
            </w:pPr>
            <w:r>
              <w:rPr>
                <w:color w:val="333333"/>
                <w:sz w:val="18"/>
              </w:rPr>
              <w:t>signAlgo</w:t>
            </w:r>
          </w:p>
        </w:tc>
        <w:tc>
          <w:tcPr>
            <w:tcW w:w="4485" w:type="dxa"/>
          </w:tcPr>
          <w:p>
            <w:pPr>
              <w:pStyle w:val="15"/>
              <w:spacing w:before="98" w:line="417" w:lineRule="auto"/>
              <w:ind w:right="42"/>
              <w:rPr>
                <w:sz w:val="18"/>
              </w:rPr>
            </w:pPr>
            <w:r>
              <w:rPr>
                <w:color w:val="333333"/>
                <w:sz w:val="18"/>
              </w:rPr>
              <w:t xml:space="preserve">签名算法，开放给外部客户调用的接口必须要签名，推荐使用 </w:t>
            </w:r>
            <w:r>
              <w:rPr>
                <w:rFonts w:hint="eastAsia" w:ascii="宋体" w:eastAsia="宋体"/>
                <w:color w:val="333333"/>
                <w:sz w:val="18"/>
              </w:rPr>
              <w:t xml:space="preserve">HmacSHA256 </w:t>
            </w:r>
            <w:r>
              <w:rPr>
                <w:color w:val="333333"/>
                <w:sz w:val="18"/>
              </w:rPr>
              <w:t>算法。支持的签名算法列表： HmacSHA256、SHA256withRSA、SM3withSM2。如</w:t>
            </w:r>
          </w:p>
          <w:p>
            <w:pPr>
              <w:pStyle w:val="15"/>
              <w:spacing w:before="0" w:line="268" w:lineRule="exact"/>
              <w:rPr>
                <w:sz w:val="18"/>
              </w:rPr>
            </w:pPr>
            <w:r>
              <w:rPr>
                <w:color w:val="333333"/>
                <w:sz w:val="18"/>
              </w:rPr>
              <w:t xml:space="preserve">果用明文方式使用 </w:t>
            </w:r>
            <w:r>
              <w:rPr>
                <w:sz w:val="18"/>
              </w:rPr>
              <w:t>PLAIN。</w:t>
            </w:r>
          </w:p>
        </w:tc>
        <w:tc>
          <w:tcPr>
            <w:tcW w:w="1350" w:type="dxa"/>
          </w:tcPr>
          <w:p>
            <w:pPr>
              <w:pStyle w:val="15"/>
              <w:spacing w:before="98"/>
              <w:ind w:left="3"/>
              <w:jc w:val="center"/>
              <w:rPr>
                <w:sz w:val="18"/>
              </w:rPr>
            </w:pPr>
            <w:r>
              <w:rPr>
                <w:color w:val="333333"/>
                <w:sz w:val="18"/>
              </w:rPr>
              <w:t>否</w:t>
            </w:r>
          </w:p>
        </w:tc>
        <w:tc>
          <w:tcPr>
            <w:tcW w:w="3194" w:type="dxa"/>
          </w:tcPr>
          <w:p>
            <w:pPr>
              <w:pStyle w:val="15"/>
              <w:spacing w:before="98"/>
              <w:ind w:left="105"/>
              <w:rPr>
                <w:sz w:val="18"/>
              </w:rPr>
            </w:pPr>
            <w:r>
              <w:rPr>
                <w:color w:val="333333"/>
                <w:sz w:val="18"/>
              </w:rPr>
              <w:t>HmacSHA256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16" w:type="dxa"/>
          </w:tcPr>
          <w:p>
            <w:pPr>
              <w:pStyle w:val="15"/>
              <w:spacing w:before="98"/>
              <w:rPr>
                <w:sz w:val="18"/>
              </w:rPr>
            </w:pPr>
            <w:r>
              <w:rPr>
                <w:color w:val="333333"/>
                <w:sz w:val="18"/>
              </w:rPr>
              <w:t>signature</w:t>
            </w:r>
          </w:p>
        </w:tc>
        <w:tc>
          <w:tcPr>
            <w:tcW w:w="4485" w:type="dxa"/>
          </w:tcPr>
          <w:p>
            <w:pPr>
              <w:pStyle w:val="15"/>
              <w:spacing w:before="98"/>
              <w:rPr>
                <w:sz w:val="18"/>
              </w:rPr>
            </w:pPr>
            <w:r>
              <w:rPr>
                <w:color w:val="333333"/>
                <w:sz w:val="18"/>
              </w:rPr>
              <w:t>签名数据。开放给外部客户调用的接口必须要签名。</w:t>
            </w:r>
          </w:p>
        </w:tc>
        <w:tc>
          <w:tcPr>
            <w:tcW w:w="1350" w:type="dxa"/>
          </w:tcPr>
          <w:p>
            <w:pPr>
              <w:pStyle w:val="15"/>
              <w:spacing w:before="98"/>
              <w:ind w:left="3"/>
              <w:jc w:val="center"/>
              <w:rPr>
                <w:sz w:val="18"/>
              </w:rPr>
            </w:pPr>
            <w:r>
              <w:rPr>
                <w:color w:val="333333"/>
                <w:sz w:val="18"/>
              </w:rPr>
              <w:t>否</w:t>
            </w:r>
          </w:p>
        </w:tc>
        <w:tc>
          <w:tcPr>
            <w:tcW w:w="3194" w:type="dxa"/>
          </w:tcPr>
          <w:p>
            <w:pPr>
              <w:pStyle w:val="15"/>
              <w:spacing w:before="98"/>
              <w:ind w:left="105"/>
              <w:rPr>
                <w:sz w:val="18"/>
              </w:rPr>
            </w:pPr>
            <w:r>
              <w:rPr>
                <w:color w:val="333333"/>
                <w:sz w:val="18"/>
              </w:rPr>
              <w:t>Acdd223nlkjielkadvcadfd4546&amp;%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316" w:type="dxa"/>
          </w:tcPr>
          <w:p>
            <w:pPr>
              <w:pStyle w:val="15"/>
              <w:spacing w:before="99"/>
              <w:rPr>
                <w:sz w:val="18"/>
              </w:rPr>
            </w:pPr>
            <w:r>
              <w:rPr>
                <w:color w:val="333333"/>
                <w:sz w:val="18"/>
              </w:rPr>
              <w:t>deviceId</w:t>
            </w:r>
          </w:p>
        </w:tc>
        <w:tc>
          <w:tcPr>
            <w:tcW w:w="4485" w:type="dxa"/>
          </w:tcPr>
          <w:p>
            <w:pPr>
              <w:pStyle w:val="15"/>
              <w:spacing w:before="99"/>
              <w:rPr>
                <w:sz w:val="18"/>
              </w:rPr>
            </w:pPr>
            <w:r>
              <w:rPr>
                <w:color w:val="333333"/>
                <w:sz w:val="18"/>
              </w:rPr>
              <w:t>网关设备 ID</w:t>
            </w:r>
          </w:p>
        </w:tc>
        <w:tc>
          <w:tcPr>
            <w:tcW w:w="1350" w:type="dxa"/>
          </w:tcPr>
          <w:p>
            <w:pPr>
              <w:pStyle w:val="15"/>
              <w:spacing w:before="99"/>
              <w:ind w:left="3"/>
              <w:jc w:val="center"/>
              <w:rPr>
                <w:sz w:val="18"/>
              </w:rPr>
            </w:pPr>
            <w:r>
              <w:rPr>
                <w:color w:val="333333"/>
                <w:sz w:val="18"/>
              </w:rPr>
              <w:t>否</w:t>
            </w:r>
          </w:p>
        </w:tc>
        <w:tc>
          <w:tcPr>
            <w:tcW w:w="3194" w:type="dxa"/>
          </w:tcPr>
          <w:p>
            <w:pPr>
              <w:pStyle w:val="15"/>
              <w:spacing w:before="99"/>
              <w:ind w:left="105"/>
              <w:rPr>
                <w:sz w:val="18"/>
              </w:rPr>
            </w:pPr>
            <w:r>
              <w:rPr>
                <w:color w:val="333333"/>
                <w:sz w:val="18"/>
              </w:rPr>
              <w:t>AACDADFIEFLDKJDFIEFJ</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316" w:type="dxa"/>
          </w:tcPr>
          <w:p>
            <w:pPr>
              <w:pStyle w:val="15"/>
              <w:spacing w:before="100"/>
              <w:rPr>
                <w:sz w:val="18"/>
              </w:rPr>
            </w:pPr>
            <w:r>
              <w:rPr>
                <w:color w:val="333333"/>
                <w:sz w:val="18"/>
              </w:rPr>
              <w:t>appId</w:t>
            </w:r>
          </w:p>
        </w:tc>
        <w:tc>
          <w:tcPr>
            <w:tcW w:w="4485" w:type="dxa"/>
          </w:tcPr>
          <w:p>
            <w:pPr>
              <w:pStyle w:val="15"/>
              <w:spacing w:before="100"/>
              <w:rPr>
                <w:sz w:val="18"/>
              </w:rPr>
            </w:pPr>
            <w:r>
              <w:rPr>
                <w:color w:val="333333"/>
                <w:sz w:val="18"/>
              </w:rPr>
              <w:t>应用 ID</w:t>
            </w:r>
          </w:p>
        </w:tc>
        <w:tc>
          <w:tcPr>
            <w:tcW w:w="1350" w:type="dxa"/>
          </w:tcPr>
          <w:p>
            <w:pPr>
              <w:pStyle w:val="15"/>
              <w:spacing w:before="100"/>
              <w:ind w:left="3"/>
              <w:jc w:val="center"/>
              <w:rPr>
                <w:sz w:val="18"/>
              </w:rPr>
            </w:pPr>
            <w:r>
              <w:rPr>
                <w:color w:val="333333"/>
                <w:sz w:val="18"/>
              </w:rPr>
              <w:t>是</w:t>
            </w:r>
          </w:p>
        </w:tc>
        <w:tc>
          <w:tcPr>
            <w:tcW w:w="3194" w:type="dxa"/>
          </w:tcPr>
          <w:p>
            <w:pPr>
              <w:pStyle w:val="15"/>
              <w:spacing w:before="100"/>
              <w:ind w:left="105"/>
              <w:rPr>
                <w:sz w:val="18"/>
              </w:rPr>
            </w:pPr>
            <w:r>
              <w:rPr>
                <w:color w:val="333333"/>
                <w:sz w:val="18"/>
              </w:rPr>
              <w:t>1000000002</w:t>
            </w:r>
          </w:p>
        </w:tc>
      </w:tr>
    </w:tbl>
    <w:p>
      <w:pPr>
        <w:pStyle w:val="7"/>
        <w:spacing w:before="1"/>
        <w:rPr>
          <w:b/>
          <w:sz w:val="19"/>
        </w:rPr>
      </w:pPr>
    </w:p>
    <w:p>
      <w:pPr>
        <w:pStyle w:val="5"/>
        <w:numPr>
          <w:ilvl w:val="3"/>
          <w:numId w:val="3"/>
        </w:numPr>
        <w:tabs>
          <w:tab w:val="left" w:pos="1521"/>
          <w:tab w:val="left" w:pos="1522"/>
        </w:tabs>
        <w:spacing w:before="99" w:after="0" w:line="240" w:lineRule="auto"/>
        <w:ind w:left="1522" w:right="0" w:hanging="1261"/>
        <w:jc w:val="left"/>
      </w:pPr>
      <w:r>
        <w:t>请求报文</w:t>
      </w:r>
    </w:p>
    <w:p>
      <w:pPr>
        <w:pStyle w:val="7"/>
        <w:spacing w:before="12"/>
        <w:rPr>
          <w:b/>
          <w:sz w:val="22"/>
        </w:rPr>
      </w:pPr>
      <w:r>
        <w:pict>
          <v:group id="_x0000_s1045" o:spid="_x0000_s1045" o:spt="203" style="position:absolute;left:0pt;margin-left:37.4pt;margin-top:19pt;height:94.6pt;width:517.7pt;mso-position-horizontal-relative:page;mso-wrap-distance-bottom:0pt;mso-wrap-distance-top:0pt;z-index:-251525120;mso-width-relative:page;mso-height-relative:page;" coordorigin="749,381" coordsize="10354,1892">
            <o:lock v:ext="edit"/>
            <v:rect id="_x0000_s1046" o:spid="_x0000_s1046" o:spt="1" style="position:absolute;left:758;top:390;height:1873;width:10334;" fillcolor="#E7E6E6" filled="t" stroked="f" coordsize="21600,21600">
              <v:path/>
              <v:fill on="t" focussize="0,0"/>
              <v:stroke on="f"/>
              <v:imagedata o:title=""/>
              <o:lock v:ext="edit"/>
            </v:rect>
            <v:rect id="_x0000_s1047" o:spid="_x0000_s1047" o:spt="1" style="position:absolute;left:861;top:390;height:468;width:10128;" fillcolor="#E7E6E6" filled="t" stroked="f" coordsize="21600,21600">
              <v:path/>
              <v:fill on="t" focussize="0,0"/>
              <v:stroke on="f"/>
              <v:imagedata o:title=""/>
              <o:lock v:ext="edit"/>
            </v:rect>
            <v:line id="_x0000_s1048" o:spid="_x0000_s1048" o:spt="20" style="position:absolute;left:907;top:508;height:235;width:0;" stroked="t" coordsize="21600,21600">
              <v:path arrowok="t"/>
              <v:fill focussize="0,0"/>
              <v:stroke weight="4.56pt" color="#FFFFFF"/>
              <v:imagedata o:title=""/>
              <o:lock v:ext="edit"/>
            </v:line>
            <v:rect id="_x0000_s1049" o:spid="_x0000_s1049" o:spt="1" style="position:absolute;left:861;top:858;height:468;width:10128;" fillcolor="#E7E6E6" filled="t" stroked="f" coordsize="21600,21600">
              <v:path/>
              <v:fill on="t" focussize="0,0"/>
              <v:stroke on="f"/>
              <v:imagedata o:title=""/>
              <o:lock v:ext="edit"/>
            </v:rect>
            <v:rect id="_x0000_s1050" o:spid="_x0000_s1050" o:spt="1" style="position:absolute;left:861;top:975;height:236;width:2166;" fillcolor="#FFFFFF" filled="t" stroked="f" coordsize="21600,21600">
              <v:path/>
              <v:fill on="t" focussize="0,0"/>
              <v:stroke on="f"/>
              <v:imagedata o:title=""/>
              <o:lock v:ext="edit"/>
            </v:rect>
            <v:rect id="_x0000_s1051" o:spid="_x0000_s1051" o:spt="1" style="position:absolute;left:861;top:1326;height:469;width:10128;" fillcolor="#E7E6E6" filled="t" stroked="f" coordsize="21600,21600">
              <v:path/>
              <v:fill on="t" focussize="0,0"/>
              <v:stroke on="f"/>
              <v:imagedata o:title=""/>
              <o:lock v:ext="edit"/>
            </v:rect>
            <v:rect id="_x0000_s1052" o:spid="_x0000_s1052" o:spt="1" style="position:absolute;left:861;top:1443;height:236;width:2886;" fillcolor="#FFFFFF" filled="t" stroked="f" coordsize="21600,21600">
              <v:path/>
              <v:fill on="t" focussize="0,0"/>
              <v:stroke on="f"/>
              <v:imagedata o:title=""/>
              <o:lock v:ext="edit"/>
            </v:rect>
            <v:rect id="_x0000_s1053" o:spid="_x0000_s1053" o:spt="1" style="position:absolute;left:861;top:1794;height:468;width:10128;" fillcolor="#E7E6E6" filled="t" stroked="f" coordsize="21600,21600">
              <v:path/>
              <v:fill on="t" focussize="0,0"/>
              <v:stroke on="f"/>
              <v:imagedata o:title=""/>
              <o:lock v:ext="edit"/>
            </v:rect>
            <v:shape id="_x0000_s1054" o:spid="_x0000_s1054" o:spt="202" type="#_x0000_t202" style="position:absolute;left:753;top:385;height:1882;width:10344;" filled="f" stroked="t" coordsize="21600,21600">
              <v:path/>
              <v:fill on="f" focussize="0,0"/>
              <v:stroke weight="0.48pt" color="#000000"/>
              <v:imagedata o:title=""/>
              <o:lock v:ext="edit"/>
              <v:textbox inset="0mm,0mm,0mm,0mm">
                <w:txbxContent>
                  <w:p>
                    <w:pPr>
                      <w:spacing w:before="120"/>
                      <w:ind w:left="103" w:right="0" w:firstLine="0"/>
                      <w:jc w:val="left"/>
                      <w:rPr>
                        <w:rFonts w:ascii="宋体"/>
                        <w:b/>
                        <w:sz w:val="18"/>
                      </w:rPr>
                    </w:pP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"version"</w:t>
                    </w:r>
                    <w:r>
                      <w:rPr>
                        <w:rFonts w:ascii="宋体"/>
                        <w:b/>
                        <w:color w:val="49545F"/>
                        <w:sz w:val="18"/>
                      </w:rPr>
                      <w:t>:</w:t>
                    </w:r>
                    <w:r>
                      <w:rPr>
                        <w:rFonts w:ascii="宋体"/>
                        <w:color w:val="39B549"/>
                        <w:sz w:val="18"/>
                      </w:rPr>
                      <w:t>"1.0"</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"signAlgo"</w:t>
                    </w:r>
                    <w:r>
                      <w:rPr>
                        <w:rFonts w:ascii="宋体"/>
                        <w:b/>
                        <w:color w:val="49545F"/>
                        <w:sz w:val="18"/>
                      </w:rPr>
                      <w:t>:</w:t>
                    </w:r>
                    <w:r>
                      <w:rPr>
                        <w:rFonts w:ascii="宋体"/>
                        <w:color w:val="39B549"/>
                        <w:sz w:val="18"/>
                      </w:rPr>
                      <w:t>"HmacSHA256"</w:t>
                    </w:r>
                    <w:r>
                      <w:rPr>
                        <w:rFonts w:ascii="宋体"/>
                        <w:b/>
                        <w:color w:val="49545F"/>
                        <w:sz w:val="18"/>
                      </w:rPr>
                      <w:t xml:space="preserve">, </w:t>
                    </w:r>
                  </w:p>
                  <w:p>
                    <w:pPr>
                      <w:spacing w:before="7" w:line="240" w:lineRule="auto"/>
                      <w:rPr>
                        <w:b/>
                        <w:sz w:val="14"/>
                      </w:rPr>
                    </w:pPr>
                  </w:p>
                  <w:p>
                    <w:pPr>
                      <w:spacing w:before="0"/>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"signature"</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"Base64</w:t>
                    </w:r>
                    <w:r>
                      <w:rPr>
                        <w:color w:val="39B549"/>
                        <w:sz w:val="18"/>
                        <w:shd w:val="clear" w:color="auto" w:fill="FFFFFF"/>
                      </w:rPr>
                      <w:t>的签名数据</w:t>
                    </w:r>
                    <w:r>
                      <w:rPr>
                        <w:rFonts w:hint="eastAsia" w:ascii="宋体" w:eastAsia="宋体"/>
                        <w:color w:val="39B549"/>
                        <w:sz w:val="18"/>
                        <w:shd w:val="clear" w:color="auto" w:fill="FFFFFF"/>
                      </w:rPr>
                      <w:t>"</w:t>
                    </w:r>
                    <w:r>
                      <w:rPr>
                        <w:rFonts w:hint="eastAsia" w:ascii="宋体" w:eastAsia="宋体"/>
                        <w:b/>
                        <w:color w:val="49545F"/>
                        <w:sz w:val="18"/>
                        <w:shd w:val="clear" w:color="auto" w:fill="FFFFFF"/>
                      </w:rPr>
                      <w:t>,</w:t>
                    </w:r>
                    <w:r>
                      <w:rPr>
                        <w:rFonts w:hint="eastAsia" w:ascii="宋体" w:eastAsia="宋体"/>
                        <w:b/>
                        <w:color w:val="49545F"/>
                        <w:sz w:val="18"/>
                      </w:rPr>
                      <w:t xml:space="preserve"> </w:t>
                    </w:r>
                  </w:p>
                </w:txbxContent>
              </v:textbox>
            </v:shape>
            <w10:wrap type="topAndBottom"/>
          </v:group>
        </w:pict>
      </w:r>
    </w:p>
    <w:p>
      <w:pPr>
        <w:spacing w:after="0"/>
        <w:rPr>
          <w:sz w:val="22"/>
        </w:rPr>
        <w:sectPr>
          <w:headerReference r:id="rId9" w:type="default"/>
          <w:pgSz w:w="11910" w:h="16840"/>
          <w:pgMar w:top="680" w:right="640" w:bottom="1320" w:left="600" w:header="484" w:footer="1134" w:gutter="0"/>
          <w:cols w:space="720" w:num="1"/>
        </w:sectPr>
      </w:pPr>
    </w:p>
    <w:p>
      <w:pPr>
        <w:pStyle w:val="7"/>
        <w:spacing w:before="10"/>
        <w:rPr>
          <w:b/>
          <w:sz w:val="2"/>
        </w:rPr>
      </w:pPr>
    </w:p>
    <w:p>
      <w:pPr>
        <w:pStyle w:val="7"/>
        <w:ind w:left="148"/>
        <w:rPr>
          <w:sz w:val="20"/>
        </w:rPr>
      </w:pPr>
      <w:r>
        <w:rPr>
          <w:sz w:val="20"/>
        </w:rPr>
        <w:pict>
          <v:group id="_x0000_s1055" o:spid="_x0000_s1055" o:spt="203" style="height:164.9pt;width:517.7pt;" coordsize="10354,3298">
            <o:lock v:ext="edit"/>
            <v:rect id="_x0000_s1056" o:spid="_x0000_s1056" o:spt="1" style="position:absolute;left:9;top:9;height:3277;width:10334;" fillcolor="#E7E6E6" filled="t" stroked="f" coordsize="21600,21600">
              <v:path/>
              <v:fill on="t" focussize="0,0"/>
              <v:stroke on="f"/>
              <v:imagedata o:title=""/>
              <o:lock v:ext="edit"/>
            </v:rect>
            <v:rect id="_x0000_s1057" o:spid="_x0000_s1057" o:spt="1" style="position:absolute;left:112;top:9;height:468;width:10128;" fillcolor="#E7E6E6" filled="t" stroked="f" coordsize="21600,21600">
              <v:path/>
              <v:fill on="t" focussize="0,0"/>
              <v:stroke on="f"/>
              <v:imagedata o:title=""/>
              <o:lock v:ext="edit"/>
            </v:rect>
            <v:rect id="_x0000_s1058" o:spid="_x0000_s1058" o:spt="1" style="position:absolute;left:112;top:477;height:469;width:10128;" fillcolor="#E7E6E6" filled="t" stroked="f" coordsize="21600,21600">
              <v:path/>
              <v:fill on="t" focussize="0,0"/>
              <v:stroke on="f"/>
              <v:imagedata o:title=""/>
              <o:lock v:ext="edit"/>
            </v:rect>
            <v:rect id="_x0000_s1059" o:spid="_x0000_s1059" o:spt="1" style="position:absolute;left:112;top:946;height:468;width:10128;" fillcolor="#E7E6E6" filled="t" stroked="f" coordsize="21600,21600">
              <v:path/>
              <v:fill on="t" focussize="0,0"/>
              <v:stroke on="f"/>
              <v:imagedata o:title=""/>
              <o:lock v:ext="edit"/>
            </v:rect>
            <v:rect id="_x0000_s1060" o:spid="_x0000_s1060" o:spt="1" style="position:absolute;left:112;top:1414;height:468;width:10128;" fillcolor="#E7E6E6" filled="t" stroked="f" coordsize="21600,21600">
              <v:path/>
              <v:fill on="t" focussize="0,0"/>
              <v:stroke on="f"/>
              <v:imagedata o:title=""/>
              <o:lock v:ext="edit"/>
            </v:rect>
            <v:rect id="_x0000_s1061" o:spid="_x0000_s1061" o:spt="1" style="position:absolute;left:112;top:1531;height:236;width:1715;" fillcolor="#FFFFFF" filled="t" stroked="f" coordsize="21600,21600">
              <v:path/>
              <v:fill on="t" focussize="0,0"/>
              <v:stroke on="f"/>
              <v:imagedata o:title=""/>
              <o:lock v:ext="edit"/>
            </v:rect>
            <v:rect id="_x0000_s1062" o:spid="_x0000_s1062" o:spt="1" style="position:absolute;left:112;top:1882;height:468;width:10128;" fillcolor="#E7E6E6" filled="t" stroked="f" coordsize="21600,21600">
              <v:path/>
              <v:fill on="t" focussize="0,0"/>
              <v:stroke on="f"/>
              <v:imagedata o:title=""/>
              <o:lock v:ext="edit"/>
            </v:rect>
            <v:rect id="_x0000_s1063" o:spid="_x0000_s1063" o:spt="1" style="position:absolute;left:112;top:1999;height:236;width:1895;" fillcolor="#FFFFFF" filled="t" stroked="f" coordsize="21600,21600">
              <v:path/>
              <v:fill on="t" focussize="0,0"/>
              <v:stroke on="f"/>
              <v:imagedata o:title=""/>
              <o:lock v:ext="edit"/>
            </v:rect>
            <v:rect id="_x0000_s1064" o:spid="_x0000_s1064" o:spt="1" style="position:absolute;left:112;top:2350;height:468;width:10128;" fillcolor="#E7E6E6" filled="t" stroked="f" coordsize="21600,21600">
              <v:path/>
              <v:fill on="t" focussize="0,0"/>
              <v:stroke on="f"/>
              <v:imagedata o:title=""/>
              <o:lock v:ext="edit"/>
            </v:rect>
            <v:rect id="_x0000_s1065" o:spid="_x0000_s1065" o:spt="1" style="position:absolute;left:112;top:2467;height:236;width:1626;" fillcolor="#FFFFFF" filled="t" stroked="f" coordsize="21600,21600">
              <v:path/>
              <v:fill on="t" focussize="0,0"/>
              <v:stroke on="f"/>
              <v:imagedata o:title=""/>
              <o:lock v:ext="edit"/>
            </v:rect>
            <v:rect id="_x0000_s1066" o:spid="_x0000_s1066" o:spt="1" style="position:absolute;left:112;top:2818;height:468;width:10128;" fillcolor="#E7E6E6" filled="t" stroked="f" coordsize="21600,21600">
              <v:path/>
              <v:fill on="t" focussize="0,0"/>
              <v:stroke on="f"/>
              <v:imagedata o:title=""/>
              <o:lock v:ext="edit"/>
            </v:rect>
            <v:shape id="_x0000_s1067" o:spid="_x0000_s1067" o:spt="202" type="#_x0000_t202" style="position:absolute;left:4;top:4;height:3289;width:10344;" filled="f" stroked="t" coordsize="21600,21600">
              <v:path/>
              <v:fill on="f" focussize="0,0"/>
              <v:stroke weight="0.48pt" color="#000000"/>
              <v:imagedata o:title=""/>
              <o:lock v:ext="edit"/>
              <v:textbox inset="0mm,0mm,0mm,0mm">
                <w:txbxContent>
                  <w:p>
                    <w:pPr>
                      <w:spacing w:before="98"/>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"deviceId"</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w:t>
                    </w:r>
                    <w:r>
                      <w:rPr>
                        <w:color w:val="39B549"/>
                        <w:sz w:val="18"/>
                        <w:shd w:val="clear" w:color="auto" w:fill="FFFFFF"/>
                      </w:rPr>
                      <w:t>网关设备</w:t>
                    </w:r>
                    <w:r>
                      <w:rPr>
                        <w:rFonts w:hint="eastAsia" w:ascii="宋体" w:eastAsia="宋体"/>
                        <w:color w:val="39B549"/>
                        <w:sz w:val="18"/>
                        <w:shd w:val="clear" w:color="auto" w:fill="FFFFFF"/>
                      </w:rPr>
                      <w:t>ID"</w:t>
                    </w:r>
                    <w:r>
                      <w:rPr>
                        <w:rFonts w:hint="eastAsia" w:ascii="宋体" w:eastAsia="宋体"/>
                        <w:b/>
                        <w:color w:val="49545F"/>
                        <w:sz w:val="18"/>
                        <w:shd w:val="clear" w:color="auto" w:fill="FFFFFF"/>
                      </w:rPr>
                      <w:t>,</w:t>
                    </w:r>
                    <w:r>
                      <w:rPr>
                        <w:rFonts w:hint="eastAsia" w:ascii="宋体" w:eastAsia="宋体"/>
                        <w:b/>
                        <w:color w:val="49545F"/>
                        <w:sz w:val="18"/>
                      </w:rPr>
                      <w:t xml:space="preserve"> </w:t>
                    </w:r>
                  </w:p>
                  <w:p>
                    <w:pPr>
                      <w:spacing w:before="200"/>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"appId"</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w:t>
                    </w:r>
                    <w:r>
                      <w:rPr>
                        <w:color w:val="39B549"/>
                        <w:sz w:val="18"/>
                        <w:shd w:val="clear" w:color="auto" w:fill="FFFFFF"/>
                      </w:rPr>
                      <w:t>应用</w:t>
                    </w:r>
                    <w:r>
                      <w:rPr>
                        <w:rFonts w:hint="eastAsia" w:ascii="宋体" w:eastAsia="宋体"/>
                        <w:color w:val="39B549"/>
                        <w:sz w:val="18"/>
                        <w:shd w:val="clear" w:color="auto" w:fill="FFFFFF"/>
                      </w:rPr>
                      <w:t>ID"</w:t>
                    </w:r>
                    <w:r>
                      <w:rPr>
                        <w:rFonts w:hint="eastAsia" w:ascii="宋体" w:eastAsia="宋体"/>
                        <w:b/>
                        <w:color w:val="49545F"/>
                        <w:sz w:val="18"/>
                        <w:shd w:val="clear" w:color="auto" w:fill="FFFFFF"/>
                      </w:rPr>
                      <w:t>,</w:t>
                    </w:r>
                    <w:r>
                      <w:rPr>
                        <w:rFonts w:hint="eastAsia" w:ascii="宋体" w:eastAsia="宋体"/>
                        <w:b/>
                        <w:color w:val="49545F"/>
                        <w:sz w:val="18"/>
                      </w:rPr>
                      <w:t xml:space="preserve"> </w:t>
                    </w:r>
                  </w:p>
                  <w:p>
                    <w:pPr>
                      <w:spacing w:before="198"/>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"accessToken"</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w:t>
                    </w:r>
                    <w:r>
                      <w:rPr>
                        <w:color w:val="39B549"/>
                        <w:sz w:val="18"/>
                        <w:shd w:val="clear" w:color="auto" w:fill="FFFFFF"/>
                      </w:rPr>
                      <w:t>移动端应用</w:t>
                    </w:r>
                    <w:r>
                      <w:rPr>
                        <w:rFonts w:hint="eastAsia" w:ascii="宋体" w:eastAsia="宋体"/>
                        <w:color w:val="39B549"/>
                        <w:sz w:val="18"/>
                        <w:shd w:val="clear" w:color="auto" w:fill="FFFFFF"/>
                      </w:rPr>
                      <w:t>Token"</w:t>
                    </w:r>
                    <w:r>
                      <w:rPr>
                        <w:rFonts w:hint="eastAsia" w:ascii="宋体" w:eastAsia="宋体"/>
                        <w:b/>
                        <w:color w:val="49545F"/>
                        <w:sz w:val="18"/>
                        <w:shd w:val="clear" w:color="auto" w:fill="FFFFFF"/>
                      </w:rPr>
                      <w:t>,</w:t>
                    </w:r>
                    <w:r>
                      <w:rPr>
                        <w:rFonts w:hint="eastAsia" w:ascii="宋体" w:eastAsia="宋体"/>
                        <w:b/>
                        <w:color w:val="49545F"/>
                        <w:sz w:val="18"/>
                      </w:rPr>
                      <w:t xml:space="preserve"> </w:t>
                    </w:r>
                  </w:p>
                  <w:p>
                    <w:pPr>
                      <w:spacing w:before="11" w:line="240" w:lineRule="auto"/>
                      <w:rPr>
                        <w:b/>
                        <w:sz w:val="14"/>
                      </w:rPr>
                    </w:pPr>
                  </w:p>
                  <w:p>
                    <w:pPr>
                      <w:spacing w:before="1"/>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"data1"</w:t>
                    </w:r>
                    <w:r>
                      <w:rPr>
                        <w:rFonts w:ascii="宋体"/>
                        <w:b/>
                        <w:color w:val="49545F"/>
                        <w:sz w:val="18"/>
                      </w:rPr>
                      <w:t>:</w:t>
                    </w:r>
                    <w:r>
                      <w:rPr>
                        <w:rFonts w:ascii="宋体"/>
                        <w:color w:val="39B549"/>
                        <w:sz w:val="18"/>
                      </w:rPr>
                      <w:t>""</w:t>
                    </w:r>
                    <w:r>
                      <w:rPr>
                        <w:rFonts w:ascii="宋体"/>
                        <w:b/>
                        <w:color w:val="49545F"/>
                        <w:sz w:val="18"/>
                      </w:rPr>
                      <w:t xml:space="preserve">, </w:t>
                    </w:r>
                  </w:p>
                  <w:p>
                    <w:pPr>
                      <w:spacing w:before="12" w:line="240" w:lineRule="auto"/>
                      <w:rPr>
                        <w:b/>
                        <w:sz w:val="15"/>
                      </w:rPr>
                    </w:pPr>
                  </w:p>
                  <w:p>
                    <w:pPr>
                      <w:spacing w:before="1"/>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"data2"</w:t>
                    </w:r>
                    <w:r>
                      <w:rPr>
                        <w:rFonts w:ascii="宋体"/>
                        <w:b/>
                        <w:color w:val="49545F"/>
                        <w:sz w:val="18"/>
                      </w:rPr>
                      <w:t>:</w:t>
                    </w:r>
                    <w:r>
                      <w:rPr>
                        <w:rFonts w:ascii="宋体"/>
                        <w:color w:val="39B549"/>
                        <w:sz w:val="18"/>
                      </w:rPr>
                      <w:t>"[]"</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"datan"</w:t>
                    </w:r>
                    <w:r>
                      <w:rPr>
                        <w:rFonts w:ascii="宋体"/>
                        <w:b/>
                        <w:color w:val="49545F"/>
                        <w:sz w:val="18"/>
                      </w:rPr>
                      <w:t>:</w:t>
                    </w:r>
                    <w:r>
                      <w:rPr>
                        <w:rFonts w:ascii="宋体"/>
                        <w:color w:val="39B549"/>
                        <w:sz w:val="18"/>
                      </w:rPr>
                      <w:t>""</w:t>
                    </w:r>
                    <w:r>
                      <w:rPr>
                        <w:rFonts w:ascii="宋体"/>
                        <w:b/>
                        <w:color w:val="49545F"/>
                        <w:w w:val="99"/>
                        <w:sz w:val="18"/>
                      </w:rPr>
                      <w:t xml:space="preserve"> </w:t>
                    </w:r>
                  </w:p>
                  <w:p>
                    <w:pPr>
                      <w:spacing w:before="13" w:line="240" w:lineRule="auto"/>
                      <w:rPr>
                        <w:b/>
                        <w:sz w:val="15"/>
                      </w:rPr>
                    </w:pPr>
                  </w:p>
                  <w:p>
                    <w:pPr>
                      <w:spacing w:before="0"/>
                      <w:ind w:left="103" w:right="0" w:firstLine="0"/>
                      <w:jc w:val="left"/>
                      <w:rPr>
                        <w:rFonts w:ascii="宋体"/>
                        <w:sz w:val="21"/>
                      </w:rPr>
                    </w:pPr>
                    <w:r>
                      <w:rPr>
                        <w:rFonts w:ascii="宋体"/>
                        <w:b/>
                        <w:color w:val="49545F"/>
                        <w:sz w:val="18"/>
                        <w:shd w:val="clear" w:color="auto" w:fill="FFFFFF"/>
                      </w:rPr>
                      <w:t>}</w:t>
                    </w:r>
                    <w:r>
                      <w:rPr>
                        <w:rFonts w:ascii="宋体"/>
                        <w:w w:val="100"/>
                        <w:sz w:val="21"/>
                      </w:rPr>
                      <w:t xml:space="preserve"> </w:t>
                    </w:r>
                  </w:p>
                </w:txbxContent>
              </v:textbox>
            </v:shape>
            <w10:wrap type="none"/>
            <w10:anchorlock/>
          </v:group>
        </w:pict>
      </w:r>
    </w:p>
    <w:p>
      <w:pPr>
        <w:pStyle w:val="7"/>
        <w:spacing w:before="5"/>
        <w:rPr>
          <w:b/>
          <w:sz w:val="17"/>
        </w:rPr>
      </w:pPr>
    </w:p>
    <w:p>
      <w:pPr>
        <w:pStyle w:val="5"/>
        <w:numPr>
          <w:ilvl w:val="3"/>
          <w:numId w:val="3"/>
        </w:numPr>
        <w:tabs>
          <w:tab w:val="left" w:pos="1521"/>
          <w:tab w:val="left" w:pos="1522"/>
        </w:tabs>
        <w:spacing w:before="99" w:after="0" w:line="240" w:lineRule="auto"/>
        <w:ind w:left="1522" w:right="0" w:hanging="1261"/>
        <w:jc w:val="left"/>
      </w:pPr>
      <w:r>
        <w:rPr>
          <w:spacing w:val="-1"/>
        </w:rPr>
        <w:t>签名生成通用步骤</w:t>
      </w:r>
    </w:p>
    <w:p>
      <w:pPr>
        <w:pStyle w:val="7"/>
        <w:spacing w:before="4"/>
        <w:rPr>
          <w:b/>
          <w:sz w:val="34"/>
        </w:rPr>
      </w:pPr>
    </w:p>
    <w:p>
      <w:pPr>
        <w:pStyle w:val="7"/>
        <w:ind w:left="261"/>
      </w:pPr>
      <w:r>
        <w:t>签名生成的通用步骤如下：</w:t>
      </w:r>
    </w:p>
    <w:p>
      <w:pPr>
        <w:pStyle w:val="7"/>
        <w:spacing w:before="265" w:line="417" w:lineRule="auto"/>
        <w:ind w:left="261" w:right="275"/>
        <w:jc w:val="both"/>
      </w:pPr>
      <w:r>
        <w:rPr>
          <w:spacing w:val="-12"/>
        </w:rPr>
        <w:t xml:space="preserve">第一步，设所有发送或者接收到的数据为集合 </w:t>
      </w:r>
      <w:r>
        <w:t>M</w:t>
      </w:r>
      <w:r>
        <w:rPr>
          <w:spacing w:val="-26"/>
        </w:rPr>
        <w:t xml:space="preserve">，将集合 </w:t>
      </w:r>
      <w:r>
        <w:t>M</w:t>
      </w:r>
      <w:r>
        <w:rPr>
          <w:spacing w:val="-4"/>
        </w:rPr>
        <w:t xml:space="preserve"> 内非空参数值的参数按照参数名 </w:t>
      </w:r>
      <w:r>
        <w:rPr>
          <w:spacing w:val="-3"/>
        </w:rPr>
        <w:t>ASCII</w:t>
      </w:r>
      <w:r>
        <w:rPr>
          <w:spacing w:val="-2"/>
        </w:rPr>
        <w:t>码从小到大排序</w:t>
      </w:r>
      <w:r>
        <w:t>（字典序</w:t>
      </w:r>
      <w:r>
        <w:rPr>
          <w:spacing w:val="-12"/>
        </w:rPr>
        <w:t>），</w:t>
      </w:r>
      <w:r>
        <w:rPr>
          <w:spacing w:val="-2"/>
        </w:rPr>
        <w:t xml:space="preserve">使用 </w:t>
      </w:r>
      <w:r>
        <w:t>URL</w:t>
      </w:r>
      <w:r>
        <w:rPr>
          <w:spacing w:val="-4"/>
        </w:rPr>
        <w:t xml:space="preserve"> 键值对的格式</w:t>
      </w:r>
      <w:r>
        <w:t>（</w:t>
      </w:r>
      <w:r>
        <w:rPr>
          <w:spacing w:val="-2"/>
        </w:rPr>
        <w:t xml:space="preserve">即 </w:t>
      </w:r>
      <w:r>
        <w:t>key1=value1&amp;key2=value2…）</w:t>
      </w:r>
      <w:r>
        <w:rPr>
          <w:spacing w:val="-6"/>
        </w:rPr>
        <w:t>拼接</w:t>
      </w:r>
      <w:r>
        <w:t>成字符串 stringA。</w:t>
      </w:r>
    </w:p>
    <w:p>
      <w:pPr>
        <w:pStyle w:val="7"/>
        <w:spacing w:line="358" w:lineRule="exact"/>
        <w:ind w:left="261"/>
      </w:pPr>
      <w:r>
        <w:t>特别注意以下重要规则：</w:t>
      </w:r>
    </w:p>
    <w:p>
      <w:pPr>
        <w:pStyle w:val="7"/>
        <w:spacing w:before="266"/>
        <w:ind w:left="261"/>
      </w:pPr>
      <w:r>
        <w:t>参数名 ASCII 码从小到大排序（字典序）；</w:t>
      </w:r>
    </w:p>
    <w:p>
      <w:pPr>
        <w:pStyle w:val="7"/>
        <w:spacing w:before="265" w:line="417" w:lineRule="auto"/>
        <w:ind w:left="261" w:right="3682"/>
      </w:pPr>
      <w:r>
        <w:t>如果参数的值为空不参与签名，且请求报文中也不要带此参数； 参数名区分大小写；</w:t>
      </w:r>
    </w:p>
    <w:p>
      <w:pPr>
        <w:pStyle w:val="7"/>
        <w:spacing w:line="358" w:lineRule="exact"/>
        <w:ind w:left="261"/>
      </w:pPr>
      <w:r>
        <w:t>第二步，对 stringA 对进行 HMAC 运算，得到 hmac 的值后再做 Base64 编码，最后得到 sign</w:t>
      </w:r>
    </w:p>
    <w:p>
      <w:pPr>
        <w:pStyle w:val="7"/>
        <w:spacing w:before="266"/>
        <w:ind w:left="261"/>
      </w:pPr>
      <w:r>
        <w:t>值 signature。</w:t>
      </w:r>
    </w:p>
    <w:p>
      <w:pPr>
        <w:pStyle w:val="7"/>
        <w:spacing w:before="265" w:line="417" w:lineRule="auto"/>
        <w:ind w:left="261" w:right="7282"/>
      </w:pPr>
      <w:r>
        <w:t>key</w:t>
      </w:r>
      <w:r>
        <w:rPr>
          <w:spacing w:val="-1"/>
        </w:rPr>
        <w:t xml:space="preserve"> 由 </w:t>
      </w:r>
      <w:r>
        <w:t>BJCA</w:t>
      </w:r>
      <w:r>
        <w:rPr>
          <w:spacing w:val="-1"/>
        </w:rPr>
        <w:t xml:space="preserve"> 颁发给用户； </w:t>
      </w:r>
      <w:r>
        <w:rPr>
          <w:spacing w:val="-3"/>
        </w:rPr>
        <w:t xml:space="preserve">举例：假设传送的参数如下： </w:t>
      </w:r>
      <w:r>
        <w:t>appId</w:t>
      </w:r>
      <w:r>
        <w:rPr>
          <w:spacing w:val="29"/>
        </w:rPr>
        <w:t xml:space="preserve">： </w:t>
      </w:r>
      <w:r>
        <w:t>10002</w:t>
      </w:r>
    </w:p>
    <w:p>
      <w:pPr>
        <w:pStyle w:val="7"/>
        <w:spacing w:line="358" w:lineRule="exact"/>
        <w:ind w:left="261"/>
      </w:pPr>
      <w:r>
        <w:t>deviceId：</w:t>
      </w:r>
      <w:r>
        <w:rPr>
          <w:spacing w:val="58"/>
        </w:rPr>
        <w:t xml:space="preserve"> </w:t>
      </w:r>
      <w:r>
        <w:t>1000</w:t>
      </w:r>
    </w:p>
    <w:p>
      <w:pPr>
        <w:pStyle w:val="7"/>
        <w:tabs>
          <w:tab w:val="left" w:pos="1561"/>
        </w:tabs>
        <w:spacing w:before="265" w:line="417" w:lineRule="auto"/>
        <w:ind w:left="261" w:right="7537"/>
      </w:pPr>
      <w:r>
        <w:t>mobile： 18611525990 signAlgo:</w:t>
      </w:r>
      <w:r>
        <w:tab/>
      </w:r>
      <w:r>
        <w:rPr>
          <w:spacing w:val="-3"/>
        </w:rPr>
        <w:t>HmacSHA256</w:t>
      </w:r>
    </w:p>
    <w:p>
      <w:pPr>
        <w:spacing w:after="0" w:line="417" w:lineRule="auto"/>
        <w:sectPr>
          <w:headerReference r:id="rId10" w:type="default"/>
          <w:pgSz w:w="11910" w:h="16840"/>
          <w:pgMar w:top="820" w:right="640" w:bottom="1320" w:left="600" w:header="532" w:footer="1134" w:gutter="0"/>
          <w:cols w:space="720" w:num="1"/>
        </w:sectPr>
      </w:pPr>
    </w:p>
    <w:p>
      <w:pPr>
        <w:pStyle w:val="7"/>
        <w:spacing w:before="173" w:line="417" w:lineRule="auto"/>
        <w:ind w:left="261" w:right="927"/>
      </w:pPr>
      <w:r>
        <w:t>第一步：对参数按照 key=value 的格式，并按照参数名 ASCII 字典序排序如下： stringA=” appId=1000&amp;deviceId=1000&amp;mobile=18611525990&amp;signAlgo=HMAC”; 第二步：计算 sign：</w:t>
      </w:r>
    </w:p>
    <w:p>
      <w:pPr>
        <w:pStyle w:val="7"/>
        <w:spacing w:line="417" w:lineRule="auto"/>
        <w:ind w:left="261" w:right="6332"/>
      </w:pPr>
      <w:r>
        <w:t>stringSignTemp=hmac(stringA,key); signature=Base64(stringSignTemp)</w:t>
      </w:r>
    </w:p>
    <w:p>
      <w:pPr>
        <w:pStyle w:val="4"/>
        <w:numPr>
          <w:ilvl w:val="2"/>
          <w:numId w:val="3"/>
        </w:numPr>
        <w:bidi w:val="0"/>
      </w:pPr>
      <w:bookmarkStart w:id="23" w:name="_bookmark13"/>
      <w:bookmarkEnd w:id="23"/>
      <w:bookmarkStart w:id="24" w:name="_bookmark13"/>
      <w:bookmarkEnd w:id="24"/>
      <w:r>
        <w:t>响应定义</w:t>
      </w:r>
    </w:p>
    <w:p>
      <w:pPr>
        <w:pStyle w:val="7"/>
        <w:rPr>
          <w:b/>
          <w:sz w:val="20"/>
        </w:rPr>
      </w:pPr>
    </w:p>
    <w:p>
      <w:pPr>
        <w:pStyle w:val="7"/>
        <w:rPr>
          <w:b/>
          <w:sz w:val="20"/>
        </w:rPr>
      </w:pPr>
    </w:p>
    <w:p>
      <w:pPr>
        <w:pStyle w:val="7"/>
        <w:rPr>
          <w:b/>
          <w:sz w:val="20"/>
        </w:rPr>
      </w:pPr>
    </w:p>
    <w:p>
      <w:pPr>
        <w:pStyle w:val="7"/>
        <w:spacing w:before="2"/>
        <w:rPr>
          <w:b/>
          <w:sz w:val="20"/>
        </w:rPr>
      </w:pPr>
    </w:p>
    <w:tbl>
      <w:tblPr>
        <w:tblStyle w:val="11"/>
        <w:tblW w:w="0" w:type="auto"/>
        <w:tblInd w:w="1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6"/>
        <w:gridCol w:w="3762"/>
        <w:gridCol w:w="1376"/>
        <w:gridCol w:w="38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76" w:type="dxa"/>
            <w:shd w:val="clear" w:color="auto" w:fill="99CCFF"/>
          </w:tcPr>
          <w:p>
            <w:pPr>
              <w:pStyle w:val="15"/>
              <w:spacing w:before="78"/>
              <w:ind w:left="266"/>
              <w:rPr>
                <w:rFonts w:hint="eastAsia" w:ascii="宋体" w:eastAsia="宋体"/>
                <w:b/>
                <w:sz w:val="21"/>
              </w:rPr>
            </w:pPr>
            <w:r>
              <w:rPr>
                <w:b/>
                <w:sz w:val="21"/>
              </w:rPr>
              <w:t>字段名称</w:t>
            </w:r>
            <w:r>
              <w:rPr>
                <w:rFonts w:hint="eastAsia" w:ascii="宋体" w:eastAsia="宋体"/>
                <w:b/>
                <w:w w:val="99"/>
                <w:sz w:val="21"/>
              </w:rPr>
              <w:t xml:space="preserve"> </w:t>
            </w:r>
          </w:p>
        </w:tc>
        <w:tc>
          <w:tcPr>
            <w:tcW w:w="3762" w:type="dxa"/>
            <w:shd w:val="clear" w:color="auto" w:fill="99CCFF"/>
          </w:tcPr>
          <w:p>
            <w:pPr>
              <w:pStyle w:val="15"/>
              <w:spacing w:before="78"/>
              <w:ind w:left="1493" w:right="1377"/>
              <w:jc w:val="center"/>
              <w:rPr>
                <w:rFonts w:hint="eastAsia" w:ascii="宋体" w:eastAsia="宋体"/>
                <w:b/>
                <w:sz w:val="21"/>
              </w:rPr>
            </w:pPr>
            <w:r>
              <w:rPr>
                <w:b/>
                <w:sz w:val="21"/>
              </w:rPr>
              <w:t>字段描述</w:t>
            </w:r>
            <w:r>
              <w:rPr>
                <w:rFonts w:hint="eastAsia" w:ascii="宋体" w:eastAsia="宋体"/>
                <w:b/>
                <w:w w:val="99"/>
                <w:sz w:val="21"/>
              </w:rPr>
              <w:t xml:space="preserve"> </w:t>
            </w:r>
          </w:p>
        </w:tc>
        <w:tc>
          <w:tcPr>
            <w:tcW w:w="1376" w:type="dxa"/>
            <w:shd w:val="clear" w:color="auto" w:fill="99CCFF"/>
          </w:tcPr>
          <w:p>
            <w:pPr>
              <w:pStyle w:val="15"/>
              <w:spacing w:before="78"/>
              <w:ind w:left="297" w:right="187"/>
              <w:jc w:val="center"/>
              <w:rPr>
                <w:rFonts w:hint="eastAsia" w:ascii="宋体" w:eastAsia="宋体"/>
                <w:b/>
                <w:sz w:val="21"/>
              </w:rPr>
            </w:pPr>
            <w:r>
              <w:rPr>
                <w:b/>
                <w:sz w:val="21"/>
              </w:rPr>
              <w:t>是否必须</w:t>
            </w:r>
            <w:r>
              <w:rPr>
                <w:rFonts w:hint="eastAsia" w:ascii="宋体" w:eastAsia="宋体"/>
                <w:b/>
                <w:w w:val="99"/>
                <w:sz w:val="21"/>
              </w:rPr>
              <w:t xml:space="preserve"> </w:t>
            </w:r>
          </w:p>
        </w:tc>
        <w:tc>
          <w:tcPr>
            <w:tcW w:w="3829" w:type="dxa"/>
            <w:shd w:val="clear" w:color="auto" w:fill="99CCFF"/>
          </w:tcPr>
          <w:p>
            <w:pPr>
              <w:pStyle w:val="15"/>
              <w:spacing w:before="78"/>
              <w:ind w:left="1735" w:right="1623"/>
              <w:jc w:val="center"/>
              <w:rPr>
                <w:rFonts w:hint="eastAsia" w:ascii="宋体" w:eastAsia="宋体"/>
                <w:b/>
                <w:sz w:val="21"/>
              </w:rPr>
            </w:pPr>
            <w:r>
              <w:rPr>
                <w:b/>
                <w:sz w:val="21"/>
              </w:rPr>
              <w:t>示例</w:t>
            </w:r>
            <w:r>
              <w:rPr>
                <w:rFonts w:hint="eastAsia" w:ascii="宋体" w:eastAsia="宋体"/>
                <w:b/>
                <w:w w:val="99"/>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376" w:type="dxa"/>
          </w:tcPr>
          <w:p>
            <w:pPr>
              <w:pStyle w:val="15"/>
              <w:spacing w:before="100"/>
              <w:rPr>
                <w:sz w:val="18"/>
              </w:rPr>
            </w:pPr>
            <w:r>
              <w:rPr>
                <w:color w:val="333333"/>
                <w:sz w:val="18"/>
              </w:rPr>
              <w:t>status</w:t>
            </w:r>
          </w:p>
        </w:tc>
        <w:tc>
          <w:tcPr>
            <w:tcW w:w="3762" w:type="dxa"/>
          </w:tcPr>
          <w:p>
            <w:pPr>
              <w:pStyle w:val="15"/>
              <w:spacing w:before="100"/>
              <w:rPr>
                <w:sz w:val="18"/>
              </w:rPr>
            </w:pPr>
            <w:r>
              <w:rPr>
                <w:color w:val="333333"/>
                <w:sz w:val="18"/>
              </w:rPr>
              <w:t>响应码</w:t>
            </w:r>
          </w:p>
        </w:tc>
        <w:tc>
          <w:tcPr>
            <w:tcW w:w="1376" w:type="dxa"/>
          </w:tcPr>
          <w:p>
            <w:pPr>
              <w:pStyle w:val="15"/>
              <w:spacing w:before="100"/>
              <w:ind w:left="2"/>
              <w:jc w:val="center"/>
              <w:rPr>
                <w:sz w:val="18"/>
              </w:rPr>
            </w:pPr>
            <w:r>
              <w:rPr>
                <w:color w:val="333333"/>
                <w:sz w:val="18"/>
              </w:rPr>
              <w:t>是</w:t>
            </w:r>
          </w:p>
        </w:tc>
        <w:tc>
          <w:tcPr>
            <w:tcW w:w="3829" w:type="dxa"/>
          </w:tcPr>
          <w:p>
            <w:pPr>
              <w:pStyle w:val="15"/>
              <w:spacing w:before="100"/>
              <w:ind w:left="106"/>
              <w:rPr>
                <w:sz w:val="18"/>
              </w:rPr>
            </w:pPr>
            <w:r>
              <w:rPr>
                <w:color w:val="333333"/>
                <w:sz w:val="18"/>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76" w:type="dxa"/>
          </w:tcPr>
          <w:p>
            <w:pPr>
              <w:pStyle w:val="15"/>
              <w:spacing w:before="98"/>
              <w:rPr>
                <w:sz w:val="18"/>
              </w:rPr>
            </w:pPr>
            <w:r>
              <w:rPr>
                <w:color w:val="333333"/>
                <w:sz w:val="18"/>
              </w:rPr>
              <w:t>message</w:t>
            </w:r>
          </w:p>
        </w:tc>
        <w:tc>
          <w:tcPr>
            <w:tcW w:w="3762" w:type="dxa"/>
          </w:tcPr>
          <w:p>
            <w:pPr>
              <w:pStyle w:val="15"/>
              <w:spacing w:before="98"/>
              <w:rPr>
                <w:sz w:val="18"/>
              </w:rPr>
            </w:pPr>
            <w:r>
              <w:rPr>
                <w:color w:val="333333"/>
                <w:sz w:val="18"/>
              </w:rPr>
              <w:t>响应信息</w:t>
            </w:r>
          </w:p>
        </w:tc>
        <w:tc>
          <w:tcPr>
            <w:tcW w:w="1376" w:type="dxa"/>
          </w:tcPr>
          <w:p>
            <w:pPr>
              <w:pStyle w:val="15"/>
              <w:spacing w:before="98"/>
              <w:ind w:left="2"/>
              <w:jc w:val="center"/>
              <w:rPr>
                <w:sz w:val="18"/>
              </w:rPr>
            </w:pPr>
            <w:r>
              <w:rPr>
                <w:color w:val="333333"/>
                <w:sz w:val="18"/>
              </w:rPr>
              <w:t>是</w:t>
            </w:r>
          </w:p>
        </w:tc>
        <w:tc>
          <w:tcPr>
            <w:tcW w:w="3829" w:type="dxa"/>
          </w:tcPr>
          <w:p>
            <w:pPr>
              <w:pStyle w:val="15"/>
              <w:spacing w:before="98"/>
              <w:ind w:left="106"/>
              <w:rPr>
                <w:sz w:val="18"/>
              </w:rPr>
            </w:pPr>
            <w:r>
              <w:rPr>
                <w:color w:val="333333"/>
                <w:sz w:val="18"/>
              </w:rPr>
              <w:t>success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76" w:type="dxa"/>
          </w:tcPr>
          <w:p>
            <w:pPr>
              <w:pStyle w:val="15"/>
              <w:spacing w:before="98"/>
              <w:rPr>
                <w:sz w:val="18"/>
              </w:rPr>
            </w:pPr>
            <w:r>
              <w:rPr>
                <w:color w:val="333333"/>
                <w:sz w:val="18"/>
              </w:rPr>
              <w:t>trace</w:t>
            </w:r>
          </w:p>
        </w:tc>
        <w:tc>
          <w:tcPr>
            <w:tcW w:w="3762" w:type="dxa"/>
          </w:tcPr>
          <w:p>
            <w:pPr>
              <w:pStyle w:val="15"/>
              <w:spacing w:before="98"/>
              <w:rPr>
                <w:sz w:val="18"/>
              </w:rPr>
            </w:pPr>
            <w:r>
              <w:rPr>
                <w:color w:val="333333"/>
                <w:sz w:val="18"/>
              </w:rPr>
              <w:t>错误栈信息</w:t>
            </w:r>
          </w:p>
        </w:tc>
        <w:tc>
          <w:tcPr>
            <w:tcW w:w="1376" w:type="dxa"/>
          </w:tcPr>
          <w:p>
            <w:pPr>
              <w:pStyle w:val="15"/>
              <w:spacing w:before="98"/>
              <w:ind w:left="2"/>
              <w:jc w:val="center"/>
              <w:rPr>
                <w:sz w:val="18"/>
              </w:rPr>
            </w:pPr>
            <w:r>
              <w:rPr>
                <w:color w:val="333333"/>
                <w:sz w:val="18"/>
              </w:rPr>
              <w:t>否</w:t>
            </w:r>
          </w:p>
        </w:tc>
        <w:tc>
          <w:tcPr>
            <w:tcW w:w="3829" w:type="dxa"/>
          </w:tcPr>
          <w:p>
            <w:pPr>
              <w:pStyle w:val="15"/>
              <w:spacing w:before="98"/>
              <w:ind w:left="106"/>
              <w:rPr>
                <w:sz w:val="18"/>
              </w:rPr>
            </w:pPr>
            <w:r>
              <w:rPr>
                <w:color w:val="333333"/>
                <w:sz w:val="18"/>
              </w:rPr>
              <w:t>cn.bjca.timeOutException:mesage &amp;%</w:t>
            </w:r>
          </w:p>
        </w:tc>
      </w:tr>
    </w:tbl>
    <w:p>
      <w:pPr>
        <w:pStyle w:val="7"/>
        <w:spacing w:before="10"/>
        <w:rPr>
          <w:b/>
          <w:sz w:val="25"/>
        </w:rPr>
      </w:pPr>
    </w:p>
    <w:p>
      <w:pPr>
        <w:pStyle w:val="5"/>
        <w:numPr>
          <w:ilvl w:val="3"/>
          <w:numId w:val="3"/>
        </w:numPr>
        <w:tabs>
          <w:tab w:val="left" w:pos="1521"/>
          <w:tab w:val="left" w:pos="1522"/>
        </w:tabs>
        <w:spacing w:before="1" w:after="0" w:line="240" w:lineRule="auto"/>
        <w:ind w:left="1522" w:right="0" w:hanging="1261"/>
        <w:jc w:val="left"/>
      </w:pPr>
      <w:r>
        <w:t>公共响应参数</w:t>
      </w:r>
    </w:p>
    <w:p>
      <w:pPr>
        <w:pStyle w:val="7"/>
        <w:spacing w:before="5"/>
        <w:rPr>
          <w:b/>
          <w:sz w:val="32"/>
        </w:rPr>
      </w:pPr>
    </w:p>
    <w:p>
      <w:pPr>
        <w:pStyle w:val="5"/>
        <w:numPr>
          <w:ilvl w:val="3"/>
          <w:numId w:val="3"/>
        </w:numPr>
        <w:tabs>
          <w:tab w:val="left" w:pos="1521"/>
          <w:tab w:val="left" w:pos="1522"/>
        </w:tabs>
        <w:spacing w:before="0" w:after="0" w:line="240" w:lineRule="auto"/>
        <w:ind w:left="1522" w:right="0" w:hanging="1261"/>
        <w:jc w:val="left"/>
      </w:pPr>
      <w:r>
        <w:t>响应报文</w:t>
      </w:r>
    </w:p>
    <w:p>
      <w:pPr>
        <w:pStyle w:val="7"/>
        <w:spacing w:before="14"/>
        <w:rPr>
          <w:b/>
          <w:sz w:val="22"/>
        </w:rPr>
      </w:pPr>
      <w:r>
        <w:pict>
          <v:group id="_x0000_s1068" o:spid="_x0000_s1068" o:spt="203" style="position:absolute;left:0pt;margin-left:37.4pt;margin-top:19.15pt;height:235.05pt;width:517.7pt;mso-position-horizontal-relative:page;mso-wrap-distance-bottom:0pt;mso-wrap-distance-top:0pt;z-index:-251524096;mso-width-relative:page;mso-height-relative:page;" coordorigin="749,383" coordsize="10354,4701">
            <o:lock v:ext="edit"/>
            <v:rect id="_x0000_s1069" o:spid="_x0000_s1069" o:spt="1" style="position:absolute;left:758;top:392;height:4681;width:10334;" fillcolor="#E7E6E6" filled="t" stroked="f" coordsize="21600,21600">
              <v:path/>
              <v:fill on="t" focussize="0,0"/>
              <v:stroke on="f"/>
              <v:imagedata o:title=""/>
              <o:lock v:ext="edit"/>
            </v:rect>
            <v:rect id="_x0000_s1070" o:spid="_x0000_s1070" o:spt="1" style="position:absolute;left:861;top:392;height:468;width:10128;" fillcolor="#E7E6E6" filled="t" stroked="f" coordsize="21600,21600">
              <v:path/>
              <v:fill on="t" focussize="0,0"/>
              <v:stroke on="f"/>
              <v:imagedata o:title=""/>
              <o:lock v:ext="edit"/>
            </v:rect>
            <v:rect id="_x0000_s1071" o:spid="_x0000_s1071" o:spt="1" style="position:absolute;left:861;top:860;height:468;width:10128;" fillcolor="#E7E6E6" filled="t" stroked="f" coordsize="21600,21600">
              <v:path/>
              <v:fill on="t" focussize="0,0"/>
              <v:stroke on="f"/>
              <v:imagedata o:title=""/>
              <o:lock v:ext="edit"/>
            </v:rect>
            <v:rect id="_x0000_s1072" o:spid="_x0000_s1072" o:spt="1" style="position:absolute;left:861;top:1328;height:469;width:10128;" fillcolor="#E7E6E6" filled="t" stroked="f" coordsize="21600,21600">
              <v:path/>
              <v:fill on="t" focussize="0,0"/>
              <v:stroke on="f"/>
              <v:imagedata o:title=""/>
              <o:lock v:ext="edit"/>
            </v:rect>
            <v:rect id="_x0000_s1073" o:spid="_x0000_s1073" o:spt="1" style="position:absolute;left:861;top:1446;height:236;width:1895;" fillcolor="#FFFFFF" filled="t" stroked="f" coordsize="21600,21600">
              <v:path/>
              <v:fill on="t" focussize="0,0"/>
              <v:stroke on="f"/>
              <v:imagedata o:title=""/>
              <o:lock v:ext="edit"/>
            </v:rect>
            <v:rect id="_x0000_s1074" o:spid="_x0000_s1074" o:spt="1" style="position:absolute;left:861;top:1797;height:468;width:10128;" fillcolor="#E7E6E6" filled="t" stroked="f" coordsize="21600,21600">
              <v:path/>
              <v:fill on="t" focussize="0,0"/>
              <v:stroke on="f"/>
              <v:imagedata o:title=""/>
              <o:lock v:ext="edit"/>
            </v:rect>
            <v:rect id="_x0000_s1075" o:spid="_x0000_s1075" o:spt="1" style="position:absolute;left:861;top:2265;height:468;width:10128;" fillcolor="#E7E6E6" filled="t" stroked="f" coordsize="21600,21600">
              <v:path/>
              <v:fill on="t" focussize="0,0"/>
              <v:stroke on="f"/>
              <v:imagedata o:title=""/>
              <o:lock v:ext="edit"/>
            </v:rect>
            <v:rect id="_x0000_s1076" o:spid="_x0000_s1076" o:spt="1" style="position:absolute;left:861;top:2382;height:236;width:1446;" fillcolor="#FFFFFF" filled="t" stroked="f" coordsize="21600,21600">
              <v:path/>
              <v:fill on="t" focussize="0,0"/>
              <v:stroke on="f"/>
              <v:imagedata o:title=""/>
              <o:lock v:ext="edit"/>
            </v:rect>
            <v:rect id="_x0000_s1077" o:spid="_x0000_s1077" o:spt="1" style="position:absolute;left:861;top:2733;height:468;width:10128;" fillcolor="#E7E6E6" filled="t" stroked="f" coordsize="21600,21600">
              <v:path/>
              <v:fill on="t" focussize="0,0"/>
              <v:stroke on="f"/>
              <v:imagedata o:title=""/>
              <o:lock v:ext="edit"/>
            </v:rect>
            <v:rect id="_x0000_s1078" o:spid="_x0000_s1078" o:spt="1" style="position:absolute;left:861;top:2850;height:236;width:2439;" fillcolor="#FFFFFF" filled="t" stroked="f" coordsize="21600,21600">
              <v:path/>
              <v:fill on="t" focussize="0,0"/>
              <v:stroke on="f"/>
              <v:imagedata o:title=""/>
              <o:lock v:ext="edit"/>
            </v:rect>
            <v:rect id="_x0000_s1079" o:spid="_x0000_s1079" o:spt="1" style="position:absolute;left:861;top:3201;height:468;width:10128;" fillcolor="#E7E6E6" filled="t" stroked="f" coordsize="21600,21600">
              <v:path/>
              <v:fill on="t" focussize="0,0"/>
              <v:stroke on="f"/>
              <v:imagedata o:title=""/>
              <o:lock v:ext="edit"/>
            </v:rect>
            <v:rect id="_x0000_s1080" o:spid="_x0000_s1080" o:spt="1" style="position:absolute;left:861;top:3318;height:236;width:2439;" fillcolor="#FFFFFF" filled="t" stroked="f" coordsize="21600,21600">
              <v:path/>
              <v:fill on="t" focussize="0,0"/>
              <v:stroke on="f"/>
              <v:imagedata o:title=""/>
              <o:lock v:ext="edit"/>
            </v:rect>
            <v:rect id="_x0000_s1081" o:spid="_x0000_s1081" o:spt="1" style="position:absolute;left:861;top:3669;height:468;width:10128;" fillcolor="#E7E6E6" filled="t" stroked="f" coordsize="21600,21600">
              <v:path/>
              <v:fill on="t" focussize="0,0"/>
              <v:stroke on="f"/>
              <v:imagedata o:title=""/>
              <o:lock v:ext="edit"/>
            </v:rect>
            <v:rect id="_x0000_s1082" o:spid="_x0000_s1082" o:spt="1" style="position:absolute;left:861;top:3786;height:236;width:2348;" fillcolor="#FFFFFF" filled="t" stroked="f" coordsize="21600,21600">
              <v:path/>
              <v:fill on="t" focussize="0,0"/>
              <v:stroke on="f"/>
              <v:imagedata o:title=""/>
              <o:lock v:ext="edit"/>
            </v:rect>
            <v:rect id="_x0000_s1083" o:spid="_x0000_s1083" o:spt="1" style="position:absolute;left:861;top:4137;height:468;width:10128;" fillcolor="#E7E6E6" filled="t" stroked="f" coordsize="21600,21600">
              <v:path/>
              <v:fill on="t" focussize="0,0"/>
              <v:stroke on="f"/>
              <v:imagedata o:title=""/>
              <o:lock v:ext="edit"/>
            </v:rect>
            <v:rect id="_x0000_s1084" o:spid="_x0000_s1084" o:spt="1" style="position:absolute;left:861;top:4254;height:236;width:815;" fillcolor="#FFFFFF" filled="t" stroked="f" coordsize="21600,21600">
              <v:path/>
              <v:fill on="t" focussize="0,0"/>
              <v:stroke on="f"/>
              <v:imagedata o:title=""/>
              <o:lock v:ext="edit"/>
            </v:rect>
            <v:rect id="_x0000_s1085" o:spid="_x0000_s1085" o:spt="1" style="position:absolute;left:861;top:4605;height:469;width:10128;" fillcolor="#E7E6E6" filled="t" stroked="f" coordsize="21600,21600">
              <v:path/>
              <v:fill on="t" focussize="0,0"/>
              <v:stroke on="f"/>
              <v:imagedata o:title=""/>
              <o:lock v:ext="edit"/>
            </v:rect>
            <v:shape id="_x0000_s1086" o:spid="_x0000_s1086" o:spt="202" type="#_x0000_t202" style="position:absolute;left:753;top:387;height:4691;width:10344;" filled="f" stroked="t" coordsize="21600,21600">
              <v:path/>
              <v:fill on="f" focussize="0,0"/>
              <v:stroke weight="0.48pt" color="#000000"/>
              <v:imagedata o:title=""/>
              <o:lock v:ext="edit"/>
              <v:textbox inset="0mm,0mm,0mm,0mm">
                <w:txbxContent>
                  <w:p>
                    <w:pPr>
                      <w:spacing w:before="115"/>
                      <w:ind w:left="103" w:right="0" w:firstLine="0"/>
                      <w:jc w:val="left"/>
                      <w:rPr>
                        <w:rFonts w:ascii="Courier New"/>
                        <w:b/>
                        <w:sz w:val="21"/>
                      </w:rPr>
                    </w:pPr>
                    <w:r>
                      <w:rPr>
                        <w:rFonts w:ascii="Courier New"/>
                        <w:b/>
                        <w:color w:val="49545F"/>
                        <w:w w:val="100"/>
                        <w:sz w:val="21"/>
                        <w:shd w:val="clear" w:color="auto" w:fill="FFFFFF"/>
                      </w:rPr>
                      <w:t>{</w:t>
                    </w:r>
                  </w:p>
                  <w:p>
                    <w:pPr>
                      <w:spacing w:before="213"/>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"status"</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w:t>
                    </w:r>
                    <w:r>
                      <w:rPr>
                        <w:color w:val="39B549"/>
                        <w:sz w:val="18"/>
                        <w:shd w:val="clear" w:color="auto" w:fill="FFFFFF"/>
                      </w:rPr>
                      <w:t>错误码</w:t>
                    </w:r>
                    <w:r>
                      <w:rPr>
                        <w:rFonts w:hint="eastAsia" w:ascii="宋体" w:eastAsia="宋体"/>
                        <w:color w:val="39B549"/>
                        <w:sz w:val="18"/>
                        <w:shd w:val="clear" w:color="auto" w:fill="FFFFFF"/>
                      </w:rPr>
                      <w:t>"</w:t>
                    </w:r>
                    <w:r>
                      <w:rPr>
                        <w:rFonts w:hint="eastAsia" w:ascii="宋体" w:eastAsia="宋体"/>
                        <w:b/>
                        <w:color w:val="49545F"/>
                        <w:sz w:val="18"/>
                        <w:shd w:val="clear" w:color="auto" w:fill="FFFFFF"/>
                      </w:rPr>
                      <w:t>,</w:t>
                    </w:r>
                    <w:r>
                      <w:rPr>
                        <w:rFonts w:hint="eastAsia" w:ascii="宋体" w:eastAsia="宋体"/>
                        <w:b/>
                        <w:color w:val="49545F"/>
                        <w:sz w:val="18"/>
                      </w:rPr>
                      <w:t xml:space="preserve"> </w:t>
                    </w:r>
                  </w:p>
                  <w:p>
                    <w:pPr>
                      <w:spacing w:before="11" w:line="240" w:lineRule="auto"/>
                      <w:rPr>
                        <w:b/>
                        <w:sz w:val="14"/>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"message"</w:t>
                    </w:r>
                    <w:r>
                      <w:rPr>
                        <w:rFonts w:ascii="宋体"/>
                        <w:b/>
                        <w:color w:val="49545F"/>
                        <w:sz w:val="18"/>
                      </w:rPr>
                      <w:t>:</w:t>
                    </w:r>
                    <w:r>
                      <w:rPr>
                        <w:rFonts w:ascii="宋体"/>
                        <w:color w:val="39B549"/>
                        <w:sz w:val="18"/>
                      </w:rPr>
                      <w:t>""</w:t>
                    </w:r>
                    <w:r>
                      <w:rPr>
                        <w:rFonts w:ascii="宋体"/>
                        <w:b/>
                        <w:color w:val="49545F"/>
                        <w:sz w:val="18"/>
                      </w:rPr>
                      <w:t xml:space="preserve">, </w:t>
                    </w:r>
                  </w:p>
                  <w:p>
                    <w:pPr>
                      <w:spacing w:before="7" w:line="240" w:lineRule="auto"/>
                      <w:rPr>
                        <w:b/>
                        <w:sz w:val="14"/>
                      </w:rPr>
                    </w:pPr>
                  </w:p>
                  <w:p>
                    <w:pPr>
                      <w:spacing w:before="1"/>
                      <w:ind w:left="103" w:right="0" w:firstLine="0"/>
                      <w:jc w:val="left"/>
                      <w:rPr>
                        <w:rFonts w:hint="eastAsia" w:ascii="宋体" w:eastAsia="宋体"/>
                        <w:b/>
                        <w:sz w:val="18"/>
                      </w:rPr>
                    </w:pP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b/>
                        <w:color w:val="49545F"/>
                        <w:w w:val="99"/>
                        <w:sz w:val="18"/>
                        <w:shd w:val="clear" w:color="auto" w:fill="FFFFFF"/>
                      </w:rPr>
                      <w:t xml:space="preserve"> </w:t>
                    </w:r>
                    <w:r>
                      <w:rPr>
                        <w:rFonts w:hint="eastAsia" w:ascii="宋体" w:eastAsia="宋体"/>
                        <w:b/>
                        <w:color w:val="49545F"/>
                        <w:sz w:val="18"/>
                        <w:shd w:val="clear" w:color="auto" w:fill="FFFFFF"/>
                      </w:rPr>
                      <w:t xml:space="preserve"> </w:t>
                    </w:r>
                    <w:r>
                      <w:rPr>
                        <w:rFonts w:hint="eastAsia" w:ascii="宋体" w:eastAsia="宋体"/>
                        <w:color w:val="92278F"/>
                        <w:sz w:val="18"/>
                        <w:shd w:val="clear" w:color="auto" w:fill="FFFFFF"/>
                      </w:rPr>
                      <w:t>"trace"</w:t>
                    </w:r>
                    <w:r>
                      <w:rPr>
                        <w:rFonts w:hint="eastAsia" w:ascii="宋体" w:eastAsia="宋体"/>
                        <w:b/>
                        <w:color w:val="49545F"/>
                        <w:sz w:val="18"/>
                        <w:shd w:val="clear" w:color="auto" w:fill="FFFFFF"/>
                      </w:rPr>
                      <w:t>:</w:t>
                    </w:r>
                    <w:r>
                      <w:rPr>
                        <w:rFonts w:hint="eastAsia" w:ascii="宋体" w:eastAsia="宋体"/>
                        <w:color w:val="39B549"/>
                        <w:sz w:val="18"/>
                        <w:shd w:val="clear" w:color="auto" w:fill="FFFFFF"/>
                      </w:rPr>
                      <w:t>"</w:t>
                    </w:r>
                    <w:r>
                      <w:rPr>
                        <w:color w:val="39B549"/>
                        <w:sz w:val="18"/>
                        <w:shd w:val="clear" w:color="auto" w:fill="FFFFFF"/>
                      </w:rPr>
                      <w:t>错误栈信息</w:t>
                    </w:r>
                    <w:r>
                      <w:rPr>
                        <w:rFonts w:hint="eastAsia" w:ascii="宋体" w:eastAsia="宋体"/>
                        <w:color w:val="39B549"/>
                        <w:sz w:val="18"/>
                        <w:shd w:val="clear" w:color="auto" w:fill="FFFFFF"/>
                      </w:rPr>
                      <w:t>"</w:t>
                    </w:r>
                    <w:r>
                      <w:rPr>
                        <w:rFonts w:hint="eastAsia" w:ascii="宋体" w:eastAsia="宋体"/>
                        <w:b/>
                        <w:color w:val="49545F"/>
                        <w:sz w:val="18"/>
                        <w:shd w:val="clear" w:color="auto" w:fill="FFFFFF"/>
                      </w:rPr>
                      <w:t>,</w:t>
                    </w:r>
                    <w:r>
                      <w:rPr>
                        <w:rFonts w:hint="eastAsia" w:ascii="宋体" w:eastAsia="宋体"/>
                        <w:b/>
                        <w:color w:val="49545F"/>
                        <w:sz w:val="18"/>
                      </w:rPr>
                      <w:t xml:space="preserve"> </w:t>
                    </w:r>
                  </w:p>
                  <w:p>
                    <w:pPr>
                      <w:spacing w:before="10" w:line="240" w:lineRule="auto"/>
                      <w:rPr>
                        <w:b/>
                        <w:sz w:val="14"/>
                      </w:rPr>
                    </w:pPr>
                  </w:p>
                  <w:p>
                    <w:pPr>
                      <w:spacing w:before="1"/>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"data"</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color w:val="92278F"/>
                        <w:sz w:val="18"/>
                      </w:rPr>
                      <w:t>"data1"</w:t>
                    </w:r>
                    <w:r>
                      <w:rPr>
                        <w:rFonts w:ascii="宋体"/>
                        <w:b/>
                        <w:color w:val="49545F"/>
                        <w:sz w:val="18"/>
                      </w:rPr>
                      <w:t>:</w:t>
                    </w:r>
                    <w:r>
                      <w:rPr>
                        <w:rFonts w:ascii="宋体"/>
                        <w:color w:val="39B549"/>
                        <w:sz w:val="18"/>
                      </w:rPr>
                      <w:t>""</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b/>
                        <w:color w:val="49545F"/>
                        <w:w w:val="99"/>
                        <w:sz w:val="18"/>
                      </w:rPr>
                      <w:t xml:space="preserve"> </w:t>
                    </w:r>
                    <w:r>
                      <w:rPr>
                        <w:rFonts w:ascii="宋体"/>
                        <w:b/>
                        <w:color w:val="49545F"/>
                        <w:spacing w:val="1"/>
                        <w:sz w:val="18"/>
                      </w:rPr>
                      <w:t xml:space="preserve"> </w:t>
                    </w:r>
                    <w:r>
                      <w:rPr>
                        <w:rFonts w:ascii="宋体"/>
                        <w:color w:val="92278F"/>
                        <w:sz w:val="18"/>
                      </w:rPr>
                      <w:t>"data2"</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color w:val="92278F"/>
                        <w:sz w:val="18"/>
                      </w:rPr>
                      <w:t>"datan"</w:t>
                    </w:r>
                    <w:r>
                      <w:rPr>
                        <w:rFonts w:ascii="宋体"/>
                        <w:b/>
                        <w:color w:val="49545F"/>
                        <w:sz w:val="18"/>
                      </w:rPr>
                      <w:t xml:space="preserve">:{} </w:t>
                    </w:r>
                  </w:p>
                  <w:p>
                    <w:pPr>
                      <w:spacing w:before="13" w:line="240" w:lineRule="auto"/>
                      <w:rPr>
                        <w:b/>
                        <w:sz w:val="15"/>
                      </w:rPr>
                    </w:pPr>
                  </w:p>
                  <w:p>
                    <w:pPr>
                      <w:spacing w:before="0"/>
                      <w:ind w:left="103" w:right="0" w:firstLine="0"/>
                      <w:jc w:val="left"/>
                      <w:rPr>
                        <w:rFonts w:ascii="宋体"/>
                        <w:b/>
                        <w:sz w:val="18"/>
                      </w:rPr>
                    </w:pP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w:t>
                    </w:r>
                    <w:r>
                      <w:rPr>
                        <w:rFonts w:ascii="宋体"/>
                        <w:b/>
                        <w:color w:val="49545F"/>
                        <w:w w:val="99"/>
                        <w:sz w:val="18"/>
                      </w:rPr>
                      <w:t xml:space="preserve"> </w:t>
                    </w:r>
                    <w:r>
                      <w:rPr>
                        <w:rFonts w:ascii="宋体"/>
                        <w:b/>
                        <w:color w:val="49545F"/>
                        <w:sz w:val="18"/>
                      </w:rPr>
                      <w:t xml:space="preserve"> } </w:t>
                    </w:r>
                  </w:p>
                  <w:p>
                    <w:pPr>
                      <w:spacing w:before="13" w:line="240" w:lineRule="auto"/>
                      <w:rPr>
                        <w:b/>
                        <w:sz w:val="15"/>
                      </w:rPr>
                    </w:pPr>
                  </w:p>
                  <w:p>
                    <w:pPr>
                      <w:spacing w:before="0"/>
                      <w:ind w:left="103" w:right="0" w:firstLine="0"/>
                      <w:jc w:val="left"/>
                      <w:rPr>
                        <w:rFonts w:ascii="宋体"/>
                        <w:sz w:val="21"/>
                      </w:rPr>
                    </w:pPr>
                    <w:r>
                      <w:rPr>
                        <w:rFonts w:ascii="宋体"/>
                        <w:b/>
                        <w:color w:val="49545F"/>
                        <w:sz w:val="18"/>
                        <w:shd w:val="clear" w:color="auto" w:fill="FFFFFF"/>
                      </w:rPr>
                      <w:t>}</w:t>
                    </w:r>
                    <w:r>
                      <w:rPr>
                        <w:rFonts w:ascii="宋体"/>
                        <w:w w:val="100"/>
                        <w:sz w:val="21"/>
                      </w:rPr>
                      <w:t xml:space="preserve"> </w:t>
                    </w:r>
                  </w:p>
                </w:txbxContent>
              </v:textbox>
            </v:shape>
            <w10:wrap type="topAndBottom"/>
          </v:group>
        </w:pict>
      </w:r>
    </w:p>
    <w:p>
      <w:pPr>
        <w:spacing w:after="0"/>
        <w:rPr>
          <w:sz w:val="22"/>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087" o:spid="_x0000_s1087" o:spt="203" style="height:0.75pt;width:509.3pt;" coordsize="10186,15">
            <o:lock v:ext="edit"/>
            <v:line id="_x0000_s1088" o:spid="_x0000_s1088" o:spt="20" style="position:absolute;left:0;top:7;height:0;width:10185;" stroked="t" coordsize="21600,21600">
              <v:path arrowok="t"/>
              <v:fill focussize="0,0"/>
              <v:stroke weight="0.72pt" color="#000000"/>
              <v:imagedata o:title=""/>
              <o:lock v:ext="edit"/>
            </v:line>
            <w10:wrap type="none"/>
            <w10:anchorlock/>
          </v:group>
        </w:pict>
      </w:r>
    </w:p>
    <w:p>
      <w:pPr>
        <w:pStyle w:val="3"/>
        <w:numPr>
          <w:ilvl w:val="1"/>
          <w:numId w:val="3"/>
        </w:numPr>
        <w:tabs>
          <w:tab w:val="left" w:pos="1101"/>
          <w:tab w:val="left" w:pos="1103"/>
        </w:tabs>
        <w:spacing w:before="99" w:after="0" w:line="240" w:lineRule="auto"/>
        <w:ind w:left="1102" w:right="0" w:hanging="842"/>
        <w:jc w:val="left"/>
      </w:pPr>
      <w:bookmarkStart w:id="25" w:name="_bookmark14"/>
      <w:bookmarkEnd w:id="25"/>
      <w:bookmarkStart w:id="26" w:name="_bookmark14"/>
      <w:bookmarkEnd w:id="26"/>
      <w:r>
        <w:t>注意事项</w:t>
      </w:r>
    </w:p>
    <w:p>
      <w:pPr>
        <w:pStyle w:val="7"/>
        <w:spacing w:before="7"/>
        <w:rPr>
          <w:b/>
          <w:sz w:val="28"/>
        </w:rPr>
      </w:pPr>
    </w:p>
    <w:p>
      <w:pPr>
        <w:pStyle w:val="14"/>
        <w:numPr>
          <w:ilvl w:val="0"/>
          <w:numId w:val="4"/>
        </w:numPr>
        <w:tabs>
          <w:tab w:val="left" w:pos="1103"/>
        </w:tabs>
        <w:spacing w:before="0" w:after="0" w:line="417" w:lineRule="auto"/>
        <w:ind w:left="1054" w:right="277" w:hanging="360"/>
        <w:jc w:val="left"/>
        <w:rPr>
          <w:sz w:val="24"/>
        </w:rPr>
      </w:pPr>
      <w:r>
        <w:rPr>
          <w:sz w:val="24"/>
        </w:rPr>
        <w:t>本文涉及服务地址示例中，</w:t>
      </w:r>
      <w:r>
        <w:rPr>
          <w:color w:val="FF0000"/>
          <w:sz w:val="24"/>
        </w:rPr>
        <w:t>ip</w:t>
      </w:r>
      <w:r>
        <w:rPr>
          <w:color w:val="FF0000"/>
          <w:spacing w:val="-1"/>
          <w:sz w:val="24"/>
        </w:rPr>
        <w:t xml:space="preserve"> </w:t>
      </w:r>
      <w:r>
        <w:rPr>
          <w:sz w:val="24"/>
        </w:rPr>
        <w:t>代表实际部署服务器的 IP</w:t>
      </w:r>
      <w:r>
        <w:rPr>
          <w:spacing w:val="-1"/>
          <w:sz w:val="24"/>
        </w:rPr>
        <w:t xml:space="preserve"> 地址，</w:t>
      </w:r>
      <w:r>
        <w:rPr>
          <w:color w:val="FF0000"/>
          <w:sz w:val="24"/>
        </w:rPr>
        <w:t xml:space="preserve">port </w:t>
      </w:r>
      <w:r>
        <w:rPr>
          <w:spacing w:val="-2"/>
          <w:sz w:val="24"/>
        </w:rPr>
        <w:t>代表实际部署服务器</w:t>
      </w:r>
      <w:r>
        <w:rPr>
          <w:sz w:val="24"/>
        </w:rPr>
        <w:t>的端口号。</w:t>
      </w:r>
    </w:p>
    <w:p>
      <w:pPr>
        <w:pStyle w:val="14"/>
        <w:numPr>
          <w:ilvl w:val="0"/>
          <w:numId w:val="4"/>
        </w:numPr>
        <w:tabs>
          <w:tab w:val="left" w:pos="1103"/>
        </w:tabs>
        <w:spacing w:before="0" w:after="0" w:line="358" w:lineRule="exact"/>
        <w:ind w:left="1102" w:right="0" w:hanging="409"/>
        <w:jc w:val="left"/>
        <w:rPr>
          <w:sz w:val="24"/>
        </w:rPr>
      </w:pPr>
      <w:r>
        <w:rPr>
          <w:spacing w:val="-1"/>
          <w:sz w:val="24"/>
        </w:rPr>
        <w:t xml:space="preserve">本密钥管理服务使用 </w:t>
      </w:r>
      <w:r>
        <w:rPr>
          <w:sz w:val="24"/>
        </w:rPr>
        <w:t>BJCA 服务器密码机</w:t>
      </w:r>
      <w:r>
        <w:rPr>
          <w:color w:val="FF0000"/>
          <w:sz w:val="24"/>
        </w:rPr>
        <w:t>定制接口</w:t>
      </w:r>
      <w:r>
        <w:rPr>
          <w:spacing w:val="-12"/>
          <w:sz w:val="24"/>
        </w:rPr>
        <w:t>，定制接口</w:t>
      </w:r>
      <w:r>
        <w:rPr>
          <w:color w:val="FF0000"/>
          <w:sz w:val="24"/>
        </w:rPr>
        <w:t>已合并在主线</w:t>
      </w:r>
      <w:r>
        <w:rPr>
          <w:spacing w:val="-10"/>
          <w:sz w:val="24"/>
        </w:rPr>
        <w:t>。密码机版本</w:t>
      </w:r>
    </w:p>
    <w:p>
      <w:pPr>
        <w:pStyle w:val="7"/>
        <w:spacing w:before="265"/>
        <w:ind w:left="1054"/>
      </w:pPr>
      <w:r>
        <w:t>V1.2.0（含）之后都可以兼容使用。</w:t>
      </w:r>
    </w:p>
    <w:p>
      <w:pPr>
        <w:pStyle w:val="14"/>
        <w:numPr>
          <w:ilvl w:val="0"/>
          <w:numId w:val="4"/>
        </w:numPr>
        <w:tabs>
          <w:tab w:val="left" w:pos="1103"/>
        </w:tabs>
        <w:spacing w:before="265" w:after="0" w:line="240" w:lineRule="auto"/>
        <w:ind w:left="1102" w:right="0" w:hanging="409"/>
        <w:jc w:val="left"/>
        <w:rPr>
          <w:sz w:val="24"/>
        </w:rPr>
      </w:pPr>
      <w:r>
        <w:rPr>
          <w:sz w:val="24"/>
        </w:rPr>
        <w:t>本时间戳服务使用时间戳服务器</w:t>
      </w:r>
      <w:r>
        <w:rPr>
          <w:color w:val="FF0000"/>
          <w:sz w:val="24"/>
        </w:rPr>
        <w:t>标准版本</w:t>
      </w:r>
      <w:r>
        <w:rPr>
          <w:spacing w:val="-1"/>
          <w:sz w:val="24"/>
        </w:rPr>
        <w:t xml:space="preserve">，测试使用 </w:t>
      </w:r>
      <w:r>
        <w:rPr>
          <w:sz w:val="24"/>
        </w:rPr>
        <w:t>V1.6.1。</w:t>
      </w:r>
    </w:p>
    <w:p>
      <w:pPr>
        <w:pStyle w:val="7"/>
        <w:spacing w:before="12"/>
        <w:rPr>
          <w:sz w:val="26"/>
        </w:rPr>
      </w:pPr>
    </w:p>
    <w:p>
      <w:pPr>
        <w:pStyle w:val="2"/>
        <w:numPr>
          <w:ilvl w:val="0"/>
          <w:numId w:val="3"/>
        </w:numPr>
        <w:bidi w:val="0"/>
        <w:rPr>
          <w:rFonts w:hint="eastAsia"/>
        </w:rPr>
      </w:pPr>
      <w:bookmarkStart w:id="27" w:name="_bookmark15"/>
      <w:bookmarkEnd w:id="27"/>
      <w:bookmarkStart w:id="28" w:name="_bookmark15"/>
      <w:bookmarkEnd w:id="28"/>
      <w:r>
        <w:rPr>
          <w:rFonts w:hint="eastAsia"/>
        </w:rPr>
        <w:t>通用密码服务接口文档</w:t>
      </w:r>
    </w:p>
    <w:p>
      <w:pPr>
        <w:pStyle w:val="3"/>
        <w:numPr>
          <w:ilvl w:val="1"/>
          <w:numId w:val="3"/>
        </w:numPr>
        <w:tabs>
          <w:tab w:val="left" w:pos="1101"/>
          <w:tab w:val="left" w:pos="1103"/>
        </w:tabs>
        <w:spacing w:before="328" w:after="0" w:line="240" w:lineRule="auto"/>
        <w:ind w:left="1102" w:right="0" w:hanging="842"/>
        <w:jc w:val="left"/>
      </w:pPr>
      <w:bookmarkStart w:id="29" w:name="_bookmark16"/>
      <w:bookmarkEnd w:id="29"/>
      <w:bookmarkStart w:id="30" w:name="_bookmark16"/>
      <w:bookmarkEnd w:id="30"/>
      <w:r>
        <w:t>主密钥管理服务</w:t>
      </w:r>
    </w:p>
    <w:p>
      <w:pPr>
        <w:pStyle w:val="4"/>
        <w:numPr>
          <w:ilvl w:val="2"/>
          <w:numId w:val="3"/>
        </w:numPr>
        <w:bidi w:val="0"/>
      </w:pPr>
      <w:bookmarkStart w:id="31" w:name="_bookmark17"/>
      <w:bookmarkEnd w:id="31"/>
      <w:bookmarkStart w:id="32" w:name="_bookmark17"/>
      <w:bookmarkEnd w:id="32"/>
      <w:r>
        <w:t>生成主密钥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创建主密钥(CMK), 密钥由密码机指定索引保护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http://ip:port/chiron/system</w:t>
            </w:r>
            <w:r>
              <w:rPr>
                <w:rFonts w:hint="eastAsia"/>
                <w:sz w:val="24"/>
                <w:lang w:val="en-US" w:eastAsia="zh-CN"/>
              </w:rPr>
              <w:t>/</w:t>
            </w:r>
            <w:r>
              <w:rPr>
                <w:sz w:val="24"/>
              </w:rPr>
              <w:t>createKey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5"/>
        <w:gridCol w:w="12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5" w:type="dxa"/>
            <w:shd w:val="clear" w:color="auto" w:fill="99CCFF"/>
          </w:tcPr>
          <w:p>
            <w:pPr>
              <w:pStyle w:val="15"/>
              <w:ind w:left="106"/>
              <w:rPr>
                <w:sz w:val="24"/>
              </w:rPr>
            </w:pPr>
            <w:r>
              <w:rPr>
                <w:sz w:val="24"/>
              </w:rPr>
              <w:t>类型</w:t>
            </w:r>
          </w:p>
        </w:tc>
        <w:tc>
          <w:tcPr>
            <w:tcW w:w="1208"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92" w:type="dxa"/>
          </w:tcPr>
          <w:p>
            <w:pPr>
              <w:pStyle w:val="15"/>
              <w:rPr>
                <w:sz w:val="24"/>
              </w:rPr>
            </w:pPr>
            <w:r>
              <w:rPr>
                <w:sz w:val="24"/>
              </w:rPr>
              <w:t>transId</w:t>
            </w:r>
          </w:p>
        </w:tc>
        <w:tc>
          <w:tcPr>
            <w:tcW w:w="6199" w:type="dxa"/>
          </w:tcPr>
          <w:p>
            <w:pPr>
              <w:pStyle w:val="15"/>
              <w:rPr>
                <w:sz w:val="24"/>
              </w:rPr>
            </w:pPr>
            <w:r>
              <w:rPr>
                <w:sz w:val="24"/>
              </w:rPr>
              <w:t>业务 ID，传递 15-64 位的随机数（建议业务系统进行日志</w:t>
            </w:r>
          </w:p>
          <w:p>
            <w:pPr>
              <w:pStyle w:val="15"/>
              <w:spacing w:before="266"/>
              <w:rPr>
                <w:sz w:val="24"/>
              </w:rPr>
            </w:pPr>
            <w:r>
              <w:rPr>
                <w:sz w:val="24"/>
              </w:rPr>
              <w:t>记录，方便根据 id 排查问题）</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2" w:type="dxa"/>
          </w:tcPr>
          <w:p>
            <w:pPr>
              <w:pStyle w:val="15"/>
              <w:spacing w:before="134"/>
              <w:rPr>
                <w:sz w:val="24"/>
              </w:rPr>
            </w:pPr>
            <w:r>
              <w:rPr>
                <w:sz w:val="24"/>
              </w:rPr>
              <w:t>origin</w:t>
            </w:r>
          </w:p>
        </w:tc>
        <w:tc>
          <w:tcPr>
            <w:tcW w:w="6199" w:type="dxa"/>
          </w:tcPr>
          <w:p>
            <w:pPr>
              <w:pStyle w:val="15"/>
              <w:spacing w:before="134"/>
              <w:rPr>
                <w:sz w:val="24"/>
              </w:rPr>
            </w:pPr>
            <w:r>
              <w:rPr>
                <w:sz w:val="24"/>
              </w:rPr>
              <w:t>密钥材料来源: KMS(内部生产)</w:t>
            </w:r>
          </w:p>
        </w:tc>
        <w:tc>
          <w:tcPr>
            <w:tcW w:w="1045" w:type="dxa"/>
          </w:tcPr>
          <w:p>
            <w:pPr>
              <w:pStyle w:val="15"/>
              <w:spacing w:before="134"/>
              <w:ind w:left="106"/>
              <w:rPr>
                <w:sz w:val="24"/>
              </w:rPr>
            </w:pPr>
            <w:r>
              <w:rPr>
                <w:sz w:val="24"/>
              </w:rPr>
              <w:t>String</w:t>
            </w:r>
          </w:p>
        </w:tc>
        <w:tc>
          <w:tcPr>
            <w:tcW w:w="1208" w:type="dxa"/>
          </w:tcPr>
          <w:p>
            <w:pPr>
              <w:pStyle w:val="15"/>
              <w:spacing w:before="134"/>
              <w:ind w:left="10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keyUsage</w:t>
            </w:r>
          </w:p>
        </w:tc>
        <w:tc>
          <w:tcPr>
            <w:tcW w:w="6199" w:type="dxa"/>
          </w:tcPr>
          <w:p>
            <w:pPr>
              <w:pStyle w:val="15"/>
              <w:rPr>
                <w:sz w:val="24"/>
              </w:rPr>
            </w:pPr>
            <w:r>
              <w:rPr>
                <w:sz w:val="24"/>
              </w:rPr>
              <w:t>密钥用途 ENCRYPT（加密）/DECRYPT（解密）</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keySpec</w:t>
            </w:r>
          </w:p>
        </w:tc>
        <w:tc>
          <w:tcPr>
            <w:tcW w:w="6199" w:type="dxa"/>
          </w:tcPr>
          <w:p>
            <w:pPr>
              <w:pStyle w:val="15"/>
              <w:rPr>
                <w:sz w:val="24"/>
              </w:rPr>
            </w:pPr>
            <w:r>
              <w:rPr>
                <w:sz w:val="24"/>
              </w:rPr>
              <w:t>密钥算法和长度: AES_128, AES_256, SM4_128,</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bl>
    <w:p>
      <w:pPr>
        <w:spacing w:after="0"/>
        <w:rPr>
          <w:sz w:val="24"/>
        </w:rPr>
        <w:sectPr>
          <w:headerReference r:id="rId11" w:type="default"/>
          <w:pgSz w:w="11910" w:h="16840"/>
          <w:pgMar w:top="680" w:right="640" w:bottom="1320" w:left="600" w:header="484"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5"/>
        <w:gridCol w:w="12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alias</w:t>
            </w:r>
          </w:p>
        </w:tc>
        <w:tc>
          <w:tcPr>
            <w:tcW w:w="6199" w:type="dxa"/>
          </w:tcPr>
          <w:p>
            <w:pPr>
              <w:pStyle w:val="15"/>
              <w:rPr>
                <w:sz w:val="24"/>
              </w:rPr>
            </w:pPr>
            <w:r>
              <w:rPr>
                <w:sz w:val="24"/>
              </w:rPr>
              <w:t>密钥别名</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2" w:type="dxa"/>
          </w:tcPr>
          <w:p>
            <w:pPr>
              <w:pStyle w:val="15"/>
              <w:spacing w:before="135"/>
              <w:rPr>
                <w:sz w:val="24"/>
              </w:rPr>
            </w:pPr>
            <w:r>
              <w:rPr>
                <w:sz w:val="24"/>
              </w:rPr>
              <w:t>autoRotation</w:t>
            </w:r>
          </w:p>
        </w:tc>
        <w:tc>
          <w:tcPr>
            <w:tcW w:w="6199" w:type="dxa"/>
          </w:tcPr>
          <w:p>
            <w:pPr>
              <w:pStyle w:val="15"/>
              <w:spacing w:before="135"/>
              <w:rPr>
                <w:sz w:val="24"/>
              </w:rPr>
            </w:pPr>
            <w:r>
              <w:rPr>
                <w:sz w:val="24"/>
              </w:rPr>
              <w:t>是否自动轮转: ENABLED 或  DISABLED,  默认为关闭</w:t>
            </w:r>
          </w:p>
        </w:tc>
        <w:tc>
          <w:tcPr>
            <w:tcW w:w="1045" w:type="dxa"/>
          </w:tcPr>
          <w:p>
            <w:pPr>
              <w:pStyle w:val="15"/>
              <w:spacing w:before="135"/>
              <w:ind w:left="106"/>
              <w:rPr>
                <w:sz w:val="24"/>
              </w:rPr>
            </w:pPr>
            <w:r>
              <w:rPr>
                <w:sz w:val="24"/>
              </w:rPr>
              <w:t>String</w:t>
            </w:r>
          </w:p>
        </w:tc>
        <w:tc>
          <w:tcPr>
            <w:tcW w:w="1208" w:type="dxa"/>
          </w:tcPr>
          <w:p>
            <w:pPr>
              <w:pStyle w:val="15"/>
              <w:spacing w:before="135"/>
              <w:ind w:left="10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rotationDays</w:t>
            </w:r>
          </w:p>
        </w:tc>
        <w:tc>
          <w:tcPr>
            <w:tcW w:w="6199" w:type="dxa"/>
          </w:tcPr>
          <w:p>
            <w:pPr>
              <w:pStyle w:val="15"/>
              <w:rPr>
                <w:sz w:val="24"/>
              </w:rPr>
            </w:pPr>
            <w:r>
              <w:rPr>
                <w:sz w:val="24"/>
              </w:rPr>
              <w:t>轮转周期(天), 默认 365 天</w:t>
            </w:r>
          </w:p>
        </w:tc>
        <w:tc>
          <w:tcPr>
            <w:tcW w:w="1045" w:type="dxa"/>
          </w:tcPr>
          <w:p>
            <w:pPr>
              <w:pStyle w:val="15"/>
              <w:ind w:left="106"/>
              <w:rPr>
                <w:sz w:val="24"/>
              </w:rPr>
            </w:pPr>
            <w:r>
              <w:rPr>
                <w:sz w:val="24"/>
              </w:rPr>
              <w:t>Int</w:t>
            </w:r>
          </w:p>
        </w:tc>
        <w:tc>
          <w:tcPr>
            <w:tcW w:w="1208" w:type="dxa"/>
          </w:tcPr>
          <w:p>
            <w:pPr>
              <w:pStyle w:val="15"/>
              <w:ind w:left="105"/>
              <w:rPr>
                <w:sz w:val="24"/>
              </w:rPr>
            </w:pPr>
            <w:r>
              <w:rPr>
                <w:sz w:val="24"/>
              </w:rPr>
              <w:t>否</w:t>
            </w:r>
          </w:p>
        </w:tc>
      </w:tr>
    </w:tbl>
    <w:p>
      <w:pPr>
        <w:pStyle w:val="7"/>
        <w:bidi w:val="0"/>
      </w:pPr>
      <w:r>
        <w:t>请求示例：</w:t>
      </w:r>
    </w:p>
    <w:p>
      <w:pPr>
        <w:pStyle w:val="7"/>
        <w:spacing w:before="7"/>
        <w:rPr>
          <w:b/>
          <w:sz w:val="13"/>
        </w:rPr>
      </w:pPr>
      <w:r>
        <w:pict>
          <v:shape id="_x0000_s1089" o:spid="_x0000_s1089" o:spt="202" type="#_x0000_t202" style="position:absolute;left:0pt;margin-left:37.65pt;margin-top:12.25pt;height:281.45pt;width:517.2pt;mso-position-horizontal-relative:page;mso-wrap-distance-bottom:0pt;mso-wrap-distance-top:0pt;z-index:-25152307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6"/>
                    <w:ind w:left="523"/>
                  </w:pPr>
                  <w:r>
                    <w:t>"origin": "KMS",</w:t>
                  </w:r>
                </w:p>
                <w:p>
                  <w:pPr>
                    <w:pStyle w:val="7"/>
                    <w:spacing w:before="265" w:line="417" w:lineRule="auto"/>
                    <w:ind w:left="523" w:right="3637"/>
                  </w:pPr>
                  <w:r>
                    <w:t>"appId": "APP_3510558085994A75A57645255822FBF5", "keyUsage": "ENCRYPT/DECRYPT",</w:t>
                  </w:r>
                </w:p>
                <w:p>
                  <w:pPr>
                    <w:pStyle w:val="7"/>
                    <w:spacing w:line="417" w:lineRule="auto"/>
                    <w:ind w:left="523" w:right="6799"/>
                  </w:pPr>
                  <w:r>
                    <w:t>"keySpec": "SM4_128", "alias": "testCkm", "autoRotation": "ENABLED"</w:t>
                  </w:r>
                </w:p>
                <w:p>
                  <w:pPr>
                    <w:pStyle w:val="7"/>
                    <w:spacing w:line="358" w:lineRule="exact"/>
                    <w:ind w:left="103"/>
                  </w:pPr>
                  <w:r>
                    <w:t>}</w:t>
                  </w:r>
                </w:p>
              </w:txbxContent>
            </v:textbox>
            <w10:wrap type="topAndBottom"/>
          </v:shape>
        </w:pict>
      </w:r>
    </w:p>
    <w:p>
      <w:pPr>
        <w:pStyle w:val="7"/>
        <w:bidi w:val="0"/>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3"/>
        <w:gridCol w:w="2021"/>
        <w:gridCol w:w="5209"/>
        <w:gridCol w:w="1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94" w:type="dxa"/>
            <w:gridSpan w:val="2"/>
            <w:shd w:val="clear" w:color="auto" w:fill="99CCFF"/>
          </w:tcPr>
          <w:p>
            <w:pPr>
              <w:pStyle w:val="15"/>
              <w:ind w:left="1197" w:right="1187"/>
              <w:jc w:val="center"/>
              <w:rPr>
                <w:sz w:val="24"/>
              </w:rPr>
            </w:pPr>
            <w:r>
              <w:rPr>
                <w:sz w:val="24"/>
              </w:rPr>
              <w:t>字段名称</w:t>
            </w:r>
          </w:p>
        </w:tc>
        <w:tc>
          <w:tcPr>
            <w:tcW w:w="5209" w:type="dxa"/>
            <w:shd w:val="clear" w:color="auto" w:fill="99CCFF"/>
          </w:tcPr>
          <w:p>
            <w:pPr>
              <w:pStyle w:val="15"/>
              <w:ind w:left="2104" w:right="2094"/>
              <w:jc w:val="center"/>
              <w:rPr>
                <w:sz w:val="24"/>
              </w:rPr>
            </w:pPr>
            <w:r>
              <w:rPr>
                <w:sz w:val="24"/>
              </w:rPr>
              <w:t>字段描述</w:t>
            </w:r>
          </w:p>
        </w:tc>
        <w:tc>
          <w:tcPr>
            <w:tcW w:w="1738" w:type="dxa"/>
            <w:shd w:val="clear" w:color="auto" w:fill="99CCFF"/>
          </w:tcPr>
          <w:p>
            <w:pPr>
              <w:pStyle w:val="15"/>
              <w:ind w:left="609" w:right="599"/>
              <w:jc w:val="center"/>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94" w:type="dxa"/>
            <w:gridSpan w:val="2"/>
          </w:tcPr>
          <w:p>
            <w:pPr>
              <w:pStyle w:val="15"/>
              <w:rPr>
                <w:sz w:val="24"/>
              </w:rPr>
            </w:pPr>
            <w:r>
              <w:rPr>
                <w:sz w:val="24"/>
              </w:rPr>
              <w:t>status</w:t>
            </w:r>
          </w:p>
        </w:tc>
        <w:tc>
          <w:tcPr>
            <w:tcW w:w="5209" w:type="dxa"/>
          </w:tcPr>
          <w:p>
            <w:pPr>
              <w:pStyle w:val="15"/>
              <w:ind w:left="108"/>
              <w:rPr>
                <w:sz w:val="24"/>
              </w:rPr>
            </w:pPr>
            <w:r>
              <w:rPr>
                <w:sz w:val="24"/>
              </w:rPr>
              <w:t>结果码</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94" w:type="dxa"/>
            <w:gridSpan w:val="2"/>
          </w:tcPr>
          <w:p>
            <w:pPr>
              <w:pStyle w:val="15"/>
              <w:rPr>
                <w:sz w:val="24"/>
              </w:rPr>
            </w:pPr>
            <w:r>
              <w:rPr>
                <w:sz w:val="24"/>
              </w:rPr>
              <w:t>message</w:t>
            </w:r>
          </w:p>
        </w:tc>
        <w:tc>
          <w:tcPr>
            <w:tcW w:w="5209" w:type="dxa"/>
          </w:tcPr>
          <w:p>
            <w:pPr>
              <w:pStyle w:val="15"/>
              <w:ind w:left="108"/>
              <w:rPr>
                <w:sz w:val="24"/>
              </w:rPr>
            </w:pPr>
            <w:r>
              <w:rPr>
                <w:sz w:val="24"/>
              </w:rPr>
              <w:t>结果信息</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restart"/>
          </w:tcPr>
          <w:p>
            <w:pPr>
              <w:pStyle w:val="15"/>
              <w:rPr>
                <w:sz w:val="24"/>
              </w:rPr>
            </w:pPr>
            <w:r>
              <w:rPr>
                <w:sz w:val="24"/>
              </w:rPr>
              <w:t>data</w:t>
            </w:r>
          </w:p>
        </w:tc>
        <w:tc>
          <w:tcPr>
            <w:tcW w:w="2021" w:type="dxa"/>
          </w:tcPr>
          <w:p>
            <w:pPr>
              <w:pStyle w:val="15"/>
              <w:rPr>
                <w:sz w:val="24"/>
              </w:rPr>
            </w:pPr>
            <w:r>
              <w:rPr>
                <w:sz w:val="24"/>
              </w:rPr>
              <w:t>transId</w:t>
            </w:r>
          </w:p>
        </w:tc>
        <w:tc>
          <w:tcPr>
            <w:tcW w:w="5209" w:type="dxa"/>
          </w:tcPr>
          <w:p>
            <w:pPr>
              <w:pStyle w:val="15"/>
              <w:ind w:left="108"/>
              <w:rPr>
                <w:sz w:val="24"/>
              </w:rPr>
            </w:pPr>
            <w:r>
              <w:rPr>
                <w:sz w:val="24"/>
              </w:rPr>
              <w:t>方法调用时传入的 transId，作为结果原样返回</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continue"/>
            <w:tcBorders>
              <w:top w:val="nil"/>
            </w:tcBorders>
          </w:tcPr>
          <w:p>
            <w:pPr>
              <w:rPr>
                <w:sz w:val="2"/>
                <w:szCs w:val="2"/>
              </w:rPr>
            </w:pPr>
          </w:p>
        </w:tc>
        <w:tc>
          <w:tcPr>
            <w:tcW w:w="2021" w:type="dxa"/>
          </w:tcPr>
          <w:p>
            <w:pPr>
              <w:pStyle w:val="15"/>
              <w:rPr>
                <w:sz w:val="24"/>
              </w:rPr>
            </w:pPr>
            <w:r>
              <w:rPr>
                <w:sz w:val="24"/>
              </w:rPr>
              <w:t>keyVersion</w:t>
            </w:r>
          </w:p>
        </w:tc>
        <w:tc>
          <w:tcPr>
            <w:tcW w:w="5209" w:type="dxa"/>
          </w:tcPr>
          <w:p>
            <w:pPr>
              <w:pStyle w:val="15"/>
              <w:ind w:left="108"/>
              <w:rPr>
                <w:sz w:val="24"/>
              </w:rPr>
            </w:pPr>
            <w:r>
              <w:rPr>
                <w:sz w:val="24"/>
              </w:rPr>
              <w:t>密钥版本</w:t>
            </w:r>
          </w:p>
        </w:tc>
        <w:tc>
          <w:tcPr>
            <w:tcW w:w="1738" w:type="dxa"/>
          </w:tcPr>
          <w:p>
            <w:pPr>
              <w:pStyle w:val="15"/>
              <w:ind w:left="108"/>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373" w:type="dxa"/>
            <w:vMerge w:val="continue"/>
            <w:tcBorders>
              <w:top w:val="nil"/>
            </w:tcBorders>
          </w:tcPr>
          <w:p>
            <w:pPr>
              <w:rPr>
                <w:sz w:val="2"/>
                <w:szCs w:val="2"/>
              </w:rPr>
            </w:pPr>
          </w:p>
        </w:tc>
        <w:tc>
          <w:tcPr>
            <w:tcW w:w="2021" w:type="dxa"/>
          </w:tcPr>
          <w:p>
            <w:pPr>
              <w:pStyle w:val="15"/>
              <w:spacing w:before="134"/>
              <w:rPr>
                <w:sz w:val="24"/>
              </w:rPr>
            </w:pPr>
            <w:r>
              <w:rPr>
                <w:sz w:val="24"/>
              </w:rPr>
              <w:t>keyPairVersion</w:t>
            </w:r>
          </w:p>
        </w:tc>
        <w:tc>
          <w:tcPr>
            <w:tcW w:w="5209" w:type="dxa"/>
          </w:tcPr>
          <w:p>
            <w:pPr>
              <w:pStyle w:val="15"/>
              <w:spacing w:before="134"/>
              <w:ind w:left="108"/>
              <w:rPr>
                <w:sz w:val="24"/>
              </w:rPr>
            </w:pPr>
            <w:r>
              <w:rPr>
                <w:sz w:val="24"/>
              </w:rPr>
              <w:t>密钥对版本，固定值 0</w:t>
            </w:r>
          </w:p>
        </w:tc>
        <w:tc>
          <w:tcPr>
            <w:tcW w:w="173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continue"/>
            <w:tcBorders>
              <w:top w:val="nil"/>
            </w:tcBorders>
          </w:tcPr>
          <w:p>
            <w:pPr>
              <w:rPr>
                <w:sz w:val="2"/>
                <w:szCs w:val="2"/>
              </w:rPr>
            </w:pPr>
          </w:p>
        </w:tc>
        <w:tc>
          <w:tcPr>
            <w:tcW w:w="2021" w:type="dxa"/>
          </w:tcPr>
          <w:p>
            <w:pPr>
              <w:pStyle w:val="15"/>
              <w:rPr>
                <w:sz w:val="24"/>
              </w:rPr>
            </w:pPr>
            <w:r>
              <w:rPr>
                <w:sz w:val="24"/>
              </w:rPr>
              <w:t>cmkMetadata</w:t>
            </w:r>
          </w:p>
        </w:tc>
        <w:tc>
          <w:tcPr>
            <w:tcW w:w="5209" w:type="dxa"/>
          </w:tcPr>
          <w:p>
            <w:pPr>
              <w:pStyle w:val="15"/>
              <w:ind w:left="108"/>
              <w:rPr>
                <w:sz w:val="24"/>
              </w:rPr>
            </w:pPr>
            <w:r>
              <w:rPr>
                <w:sz w:val="24"/>
              </w:rPr>
              <w:t>主密钥信息</w:t>
            </w:r>
          </w:p>
        </w:tc>
        <w:tc>
          <w:tcPr>
            <w:tcW w:w="1738" w:type="dxa"/>
          </w:tcPr>
          <w:p>
            <w:pPr>
              <w:pStyle w:val="15"/>
              <w:ind w:left="108"/>
              <w:rPr>
                <w:sz w:val="24"/>
              </w:rPr>
            </w:pPr>
            <w:r>
              <w:rPr>
                <w:sz w:val="24"/>
              </w:rPr>
              <w:t>jsonObject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continue"/>
            <w:tcBorders>
              <w:top w:val="nil"/>
            </w:tcBorders>
          </w:tcPr>
          <w:p>
            <w:pPr>
              <w:rPr>
                <w:sz w:val="2"/>
                <w:szCs w:val="2"/>
              </w:rPr>
            </w:pPr>
          </w:p>
        </w:tc>
        <w:tc>
          <w:tcPr>
            <w:tcW w:w="2021" w:type="dxa"/>
          </w:tcPr>
          <w:p>
            <w:pPr>
              <w:pStyle w:val="15"/>
              <w:rPr>
                <w:sz w:val="24"/>
              </w:rPr>
            </w:pPr>
            <w:r>
              <w:rPr>
                <w:sz w:val="24"/>
              </w:rPr>
              <w:t>appId</w:t>
            </w:r>
          </w:p>
        </w:tc>
        <w:tc>
          <w:tcPr>
            <w:tcW w:w="5209" w:type="dxa"/>
          </w:tcPr>
          <w:p>
            <w:pPr>
              <w:pStyle w:val="15"/>
              <w:ind w:left="108"/>
              <w:rPr>
                <w:sz w:val="24"/>
              </w:rPr>
            </w:pPr>
            <w:r>
              <w:rPr>
                <w:sz w:val="24"/>
              </w:rPr>
              <w:t>接口调用方（业务系统）的 ID 标识</w:t>
            </w:r>
          </w:p>
        </w:tc>
        <w:tc>
          <w:tcPr>
            <w:tcW w:w="1738" w:type="dxa"/>
          </w:tcPr>
          <w:p>
            <w:pPr>
              <w:pStyle w:val="15"/>
              <w:ind w:left="108"/>
              <w:rPr>
                <w:sz w:val="24"/>
              </w:rPr>
            </w:pPr>
            <w:r>
              <w:rPr>
                <w:sz w:val="24"/>
              </w:rPr>
              <w:t>String</w:t>
            </w:r>
          </w:p>
        </w:tc>
      </w:tr>
    </w:tbl>
    <w:p>
      <w:pPr>
        <w:spacing w:after="0"/>
        <w:rPr>
          <w:sz w:val="24"/>
        </w:rPr>
        <w:sectPr>
          <w:headerReference r:id="rId12" w:type="default"/>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3"/>
        <w:gridCol w:w="2021"/>
        <w:gridCol w:w="5209"/>
        <w:gridCol w:w="1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373" w:type="dxa"/>
          </w:tcPr>
          <w:p>
            <w:pPr>
              <w:pStyle w:val="15"/>
              <w:spacing w:before="0"/>
              <w:ind w:left="0"/>
              <w:rPr>
                <w:rFonts w:ascii="Times New Roman"/>
                <w:sz w:val="22"/>
              </w:rPr>
            </w:pPr>
          </w:p>
        </w:tc>
        <w:tc>
          <w:tcPr>
            <w:tcW w:w="2021" w:type="dxa"/>
          </w:tcPr>
          <w:p>
            <w:pPr>
              <w:pStyle w:val="15"/>
              <w:rPr>
                <w:sz w:val="24"/>
              </w:rPr>
            </w:pPr>
            <w:r>
              <w:rPr>
                <w:sz w:val="24"/>
              </w:rPr>
              <w:t>keyId</w:t>
            </w:r>
          </w:p>
        </w:tc>
        <w:tc>
          <w:tcPr>
            <w:tcW w:w="5209" w:type="dxa"/>
          </w:tcPr>
          <w:p>
            <w:pPr>
              <w:pStyle w:val="15"/>
              <w:ind w:left="108"/>
              <w:rPr>
                <w:sz w:val="24"/>
              </w:rPr>
            </w:pPr>
            <w:r>
              <w:rPr>
                <w:sz w:val="24"/>
              </w:rPr>
              <w:t>密钥 ID 标识</w:t>
            </w:r>
          </w:p>
        </w:tc>
        <w:tc>
          <w:tcPr>
            <w:tcW w:w="1738" w:type="dxa"/>
          </w:tcPr>
          <w:p>
            <w:pPr>
              <w:pStyle w:val="15"/>
              <w:ind w:left="108"/>
              <w:rPr>
                <w:sz w:val="24"/>
              </w:rPr>
            </w:pPr>
            <w:r>
              <w:rPr>
                <w:sz w:val="24"/>
              </w:rPr>
              <w:t>String</w:t>
            </w:r>
          </w:p>
        </w:tc>
      </w:tr>
    </w:tbl>
    <w:p>
      <w:pPr>
        <w:pStyle w:val="7"/>
        <w:spacing w:before="5"/>
        <w:rPr>
          <w:b/>
        </w:rPr>
      </w:pPr>
    </w:p>
    <w:p>
      <w:pPr>
        <w:pStyle w:val="7"/>
        <w:bidi w:val="0"/>
      </w:pPr>
      <w:r>
        <w:t>cmkMetadata 主密钥信息格式如下：</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5744"/>
        <w:gridCol w:w="21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shd w:val="clear" w:color="auto" w:fill="99CCFF"/>
          </w:tcPr>
          <w:p>
            <w:pPr>
              <w:pStyle w:val="15"/>
              <w:rPr>
                <w:sz w:val="24"/>
              </w:rPr>
            </w:pPr>
            <w:r>
              <w:rPr>
                <w:sz w:val="24"/>
              </w:rPr>
              <w:t>字段名称</w:t>
            </w:r>
          </w:p>
        </w:tc>
        <w:tc>
          <w:tcPr>
            <w:tcW w:w="5744" w:type="dxa"/>
            <w:shd w:val="clear" w:color="auto" w:fill="99CCFF"/>
          </w:tcPr>
          <w:p>
            <w:pPr>
              <w:pStyle w:val="15"/>
              <w:ind w:left="108"/>
              <w:rPr>
                <w:sz w:val="24"/>
              </w:rPr>
            </w:pPr>
            <w:r>
              <w:rPr>
                <w:sz w:val="24"/>
              </w:rPr>
              <w:t>字段描述</w:t>
            </w:r>
          </w:p>
        </w:tc>
        <w:tc>
          <w:tcPr>
            <w:tcW w:w="2147"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appId</w:t>
            </w:r>
          </w:p>
        </w:tc>
        <w:tc>
          <w:tcPr>
            <w:tcW w:w="5744" w:type="dxa"/>
          </w:tcPr>
          <w:p>
            <w:pPr>
              <w:pStyle w:val="15"/>
              <w:ind w:left="108"/>
              <w:rPr>
                <w:sz w:val="24"/>
              </w:rPr>
            </w:pPr>
            <w:r>
              <w:rPr>
                <w:sz w:val="24"/>
              </w:rPr>
              <w:t>应用标识</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keyId</w:t>
            </w:r>
          </w:p>
        </w:tc>
        <w:tc>
          <w:tcPr>
            <w:tcW w:w="5744" w:type="dxa"/>
          </w:tcPr>
          <w:p>
            <w:pPr>
              <w:pStyle w:val="15"/>
              <w:ind w:left="108"/>
              <w:rPr>
                <w:sz w:val="24"/>
              </w:rPr>
            </w:pPr>
            <w:r>
              <w:rPr>
                <w:sz w:val="24"/>
              </w:rPr>
              <w:t>密钥标识</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448" w:type="dxa"/>
          </w:tcPr>
          <w:p>
            <w:pPr>
              <w:pStyle w:val="15"/>
              <w:spacing w:before="134"/>
              <w:rPr>
                <w:sz w:val="24"/>
              </w:rPr>
            </w:pPr>
            <w:r>
              <w:rPr>
                <w:sz w:val="24"/>
              </w:rPr>
              <w:t>keyVersion</w:t>
            </w:r>
          </w:p>
        </w:tc>
        <w:tc>
          <w:tcPr>
            <w:tcW w:w="5744" w:type="dxa"/>
          </w:tcPr>
          <w:p>
            <w:pPr>
              <w:pStyle w:val="15"/>
              <w:spacing w:before="134"/>
              <w:ind w:left="108"/>
              <w:rPr>
                <w:sz w:val="24"/>
              </w:rPr>
            </w:pPr>
            <w:r>
              <w:rPr>
                <w:sz w:val="24"/>
              </w:rPr>
              <w:t>密钥版本</w:t>
            </w:r>
          </w:p>
        </w:tc>
        <w:tc>
          <w:tcPr>
            <w:tcW w:w="2147" w:type="dxa"/>
          </w:tcPr>
          <w:p>
            <w:pPr>
              <w:pStyle w:val="15"/>
              <w:spacing w:before="134"/>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keyState</w:t>
            </w:r>
          </w:p>
        </w:tc>
        <w:tc>
          <w:tcPr>
            <w:tcW w:w="5744" w:type="dxa"/>
          </w:tcPr>
          <w:p>
            <w:pPr>
              <w:pStyle w:val="15"/>
              <w:ind w:left="108"/>
              <w:rPr>
                <w:sz w:val="24"/>
              </w:rPr>
            </w:pPr>
            <w:r>
              <w:rPr>
                <w:sz w:val="24"/>
              </w:rPr>
              <w:t>密钥用途： ENCRYPT（加密）/DECRYPT（解密）</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keyUsage</w:t>
            </w:r>
          </w:p>
        </w:tc>
        <w:tc>
          <w:tcPr>
            <w:tcW w:w="5744" w:type="dxa"/>
          </w:tcPr>
          <w:p>
            <w:pPr>
              <w:pStyle w:val="15"/>
              <w:ind w:left="108"/>
              <w:rPr>
                <w:sz w:val="24"/>
              </w:rPr>
            </w:pPr>
            <w:r>
              <w:rPr>
                <w:sz w:val="24"/>
              </w:rPr>
              <w:t>密钥用途：加密解密</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creationDate</w:t>
            </w:r>
          </w:p>
        </w:tc>
        <w:tc>
          <w:tcPr>
            <w:tcW w:w="5744" w:type="dxa"/>
          </w:tcPr>
          <w:p>
            <w:pPr>
              <w:pStyle w:val="15"/>
              <w:ind w:left="108"/>
              <w:rPr>
                <w:sz w:val="24"/>
              </w:rPr>
            </w:pPr>
            <w:r>
              <w:rPr>
                <w:sz w:val="24"/>
              </w:rPr>
              <w:t>密钥创建时间</w:t>
            </w:r>
          </w:p>
        </w:tc>
        <w:tc>
          <w:tcPr>
            <w:tcW w:w="2147" w:type="dxa"/>
          </w:tcPr>
          <w:p>
            <w:pPr>
              <w:pStyle w:val="15"/>
              <w:ind w:left="109"/>
              <w:rPr>
                <w:sz w:val="24"/>
              </w:rPr>
            </w:pPr>
            <w:r>
              <w:rPr>
                <w:sz w:val="24"/>
              </w:rPr>
              <w:t>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deleteDate</w:t>
            </w:r>
          </w:p>
        </w:tc>
        <w:tc>
          <w:tcPr>
            <w:tcW w:w="5744" w:type="dxa"/>
          </w:tcPr>
          <w:p>
            <w:pPr>
              <w:pStyle w:val="15"/>
              <w:ind w:left="108"/>
              <w:rPr>
                <w:sz w:val="24"/>
              </w:rPr>
            </w:pPr>
            <w:r>
              <w:rPr>
                <w:sz w:val="24"/>
              </w:rPr>
              <w:t>密钥删除时间</w:t>
            </w:r>
          </w:p>
        </w:tc>
        <w:tc>
          <w:tcPr>
            <w:tcW w:w="2147"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448" w:type="dxa"/>
          </w:tcPr>
          <w:p>
            <w:pPr>
              <w:pStyle w:val="15"/>
              <w:rPr>
                <w:sz w:val="24"/>
              </w:rPr>
            </w:pPr>
            <w:r>
              <w:rPr>
                <w:sz w:val="24"/>
              </w:rPr>
              <w:t>description</w:t>
            </w:r>
          </w:p>
        </w:tc>
        <w:tc>
          <w:tcPr>
            <w:tcW w:w="5744" w:type="dxa"/>
          </w:tcPr>
          <w:p>
            <w:pPr>
              <w:pStyle w:val="15"/>
              <w:ind w:left="108"/>
              <w:rPr>
                <w:sz w:val="24"/>
              </w:rPr>
            </w:pPr>
            <w:r>
              <w:rPr>
                <w:sz w:val="24"/>
              </w:rPr>
              <w:t>描述</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448" w:type="dxa"/>
          </w:tcPr>
          <w:p>
            <w:pPr>
              <w:pStyle w:val="15"/>
              <w:spacing w:before="134"/>
              <w:rPr>
                <w:sz w:val="24"/>
              </w:rPr>
            </w:pPr>
            <w:r>
              <w:rPr>
                <w:sz w:val="24"/>
              </w:rPr>
              <w:t>origin</w:t>
            </w:r>
          </w:p>
        </w:tc>
        <w:tc>
          <w:tcPr>
            <w:tcW w:w="5744" w:type="dxa"/>
          </w:tcPr>
          <w:p>
            <w:pPr>
              <w:pStyle w:val="15"/>
              <w:spacing w:before="134"/>
              <w:ind w:left="108"/>
              <w:rPr>
                <w:sz w:val="24"/>
              </w:rPr>
            </w:pPr>
            <w:r>
              <w:rPr>
                <w:sz w:val="24"/>
              </w:rPr>
              <w:t>密钥材料来源: KMS(内部生产)</w:t>
            </w:r>
          </w:p>
        </w:tc>
        <w:tc>
          <w:tcPr>
            <w:tcW w:w="2147" w:type="dxa"/>
          </w:tcPr>
          <w:p>
            <w:pPr>
              <w:pStyle w:val="15"/>
              <w:spacing w:before="134"/>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keySpec</w:t>
            </w:r>
          </w:p>
        </w:tc>
        <w:tc>
          <w:tcPr>
            <w:tcW w:w="5744" w:type="dxa"/>
          </w:tcPr>
          <w:p>
            <w:pPr>
              <w:pStyle w:val="15"/>
              <w:ind w:left="108"/>
              <w:rPr>
                <w:sz w:val="24"/>
              </w:rPr>
            </w:pPr>
            <w:r>
              <w:rPr>
                <w:sz w:val="24"/>
              </w:rPr>
              <w:t>密钥算法和长度: AES_128, AES_256, SM4_128</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materialExpireTime</w:t>
            </w:r>
          </w:p>
        </w:tc>
        <w:tc>
          <w:tcPr>
            <w:tcW w:w="5744" w:type="dxa"/>
          </w:tcPr>
          <w:p>
            <w:pPr>
              <w:pStyle w:val="15"/>
              <w:spacing w:before="0"/>
              <w:ind w:left="0"/>
              <w:rPr>
                <w:rFonts w:ascii="Times New Roman"/>
                <w:sz w:val="22"/>
              </w:rPr>
            </w:pPr>
          </w:p>
        </w:tc>
        <w:tc>
          <w:tcPr>
            <w:tcW w:w="2147" w:type="dxa"/>
          </w:tcPr>
          <w:p>
            <w:pPr>
              <w:pStyle w:val="15"/>
              <w:spacing w:before="0"/>
              <w:ind w:left="0"/>
              <w:rPr>
                <w:rFonts w:ascii="Times New Roman"/>
                <w:sz w:val="22"/>
              </w:rPr>
            </w:pPr>
          </w:p>
        </w:tc>
      </w:tr>
    </w:tbl>
    <w:p>
      <w:pPr>
        <w:pStyle w:val="7"/>
        <w:bidi w:val="0"/>
      </w:pPr>
      <w:r>
        <w:t>响应示例：</w:t>
      </w:r>
    </w:p>
    <w:p>
      <w:pPr>
        <w:pStyle w:val="7"/>
        <w:spacing w:before="2"/>
        <w:rPr>
          <w:b/>
          <w:sz w:val="13"/>
        </w:rPr>
      </w:pPr>
      <w:r>
        <w:pict>
          <v:group id="_x0000_s1090" o:spid="_x0000_s1090" o:spt="203" style="position:absolute;left:0pt;margin-left:37.4pt;margin-top:12.05pt;height:211.75pt;width:517.7pt;mso-position-horizontal-relative:page;mso-wrap-distance-bottom:0pt;mso-wrap-distance-top:0pt;z-index:-251522048;mso-width-relative:page;mso-height-relative:page;" coordorigin="749,241" coordsize="10354,4235">
            <o:lock v:ext="edit"/>
            <v:rect id="_x0000_s1091" o:spid="_x0000_s1091" o:spt="1" style="position:absolute;left:758;top:253;height:4213;width:10334;" fillcolor="#FCE9D9" filled="t" stroked="f" coordsize="21600,21600">
              <v:path/>
              <v:fill on="t" focussize="0,0"/>
              <v:stroke on="f"/>
              <v:imagedata o:title=""/>
              <o:lock v:ext="edit"/>
            </v:rect>
            <v:rect id="_x0000_s1092" o:spid="_x0000_s1092" o:spt="1" style="position:absolute;left:861;top:253;height:468;width:10128;" fillcolor="#FCE9D9" filled="t" stroked="f" coordsize="21600,21600">
              <v:path/>
              <v:fill on="t" focussize="0,0"/>
              <v:stroke on="f"/>
              <v:imagedata o:title=""/>
              <o:lock v:ext="edit"/>
            </v:rect>
            <v:rect id="_x0000_s1093" o:spid="_x0000_s1093" o:spt="1" style="position:absolute;left:861;top:721;height:469;width:10128;" fillcolor="#FCE9D9" filled="t" stroked="f" coordsize="21600,21600">
              <v:path/>
              <v:fill on="t" focussize="0,0"/>
              <v:stroke on="f"/>
              <v:imagedata o:title=""/>
              <o:lock v:ext="edit"/>
            </v:rect>
            <v:rect id="_x0000_s1094" o:spid="_x0000_s1094" o:spt="1" style="position:absolute;left:861;top:1189;height:468;width:10128;" fillcolor="#FCE9D9" filled="t" stroked="f" coordsize="21600,21600">
              <v:path/>
              <v:fill on="t" focussize="0,0"/>
              <v:stroke on="f"/>
              <v:imagedata o:title=""/>
              <o:lock v:ext="edit"/>
            </v:rect>
            <v:rect id="_x0000_s1095" o:spid="_x0000_s1095" o:spt="1" style="position:absolute;left:861;top:1657;height:468;width:10128;" fillcolor="#FCE9D9" filled="t" stroked="f" coordsize="21600,21600">
              <v:path/>
              <v:fill on="t" focussize="0,0"/>
              <v:stroke on="f"/>
              <v:imagedata o:title=""/>
              <o:lock v:ext="edit"/>
            </v:rect>
            <v:rect id="_x0000_s1096" o:spid="_x0000_s1096" o:spt="1" style="position:absolute;left:861;top:2125;height:468;width:10128;" fillcolor="#FCE9D9" filled="t" stroked="f" coordsize="21600,21600">
              <v:path/>
              <v:fill on="t" focussize="0,0"/>
              <v:stroke on="f"/>
              <v:imagedata o:title=""/>
              <o:lock v:ext="edit"/>
            </v:rect>
            <v:rect id="_x0000_s1097" o:spid="_x0000_s1097" o:spt="1" style="position:absolute;left:861;top:2593;height:468;width:10128;" fillcolor="#FCE9D9" filled="t" stroked="f" coordsize="21600,21600">
              <v:path/>
              <v:fill on="t" focussize="0,0"/>
              <v:stroke on="f"/>
              <v:imagedata o:title=""/>
              <o:lock v:ext="edit"/>
            </v:rect>
            <v:rect id="_x0000_s1098" o:spid="_x0000_s1098" o:spt="1" style="position:absolute;left:861;top:3061;height:468;width:10128;" fillcolor="#FCE9D9" filled="t" stroked="f" coordsize="21600,21600">
              <v:path/>
              <v:fill on="t" focussize="0,0"/>
              <v:stroke on="f"/>
              <v:imagedata o:title=""/>
              <o:lock v:ext="edit"/>
            </v:rect>
            <v:rect id="_x0000_s1099" o:spid="_x0000_s1099" o:spt="1" style="position:absolute;left:861;top:3529;height:468;width:10128;" fillcolor="#FCE9D9" filled="t" stroked="f" coordsize="21600,21600">
              <v:path/>
              <v:fill on="t" focussize="0,0"/>
              <v:stroke on="f"/>
              <v:imagedata o:title=""/>
              <o:lock v:ext="edit"/>
            </v:rect>
            <v:rect id="_x0000_s1100" o:spid="_x0000_s1100" o:spt="1" style="position:absolute;left:861;top:3997;height:469;width:10128;" fillcolor="#FCE9D9" filled="t" stroked="f" coordsize="21600,21600">
              <v:path/>
              <v:fill on="t" focussize="0,0"/>
              <v:stroke on="f"/>
              <v:imagedata o:title=""/>
              <o:lock v:ext="edit"/>
            </v:rect>
            <v:line id="_x0000_s1101" o:spid="_x0000_s1101" o:spt="20" style="position:absolute;left:758;top:246;height:0;width:10334;" stroked="t" coordsize="21600,21600">
              <v:path arrowok="t"/>
              <v:fill focussize="0,0"/>
              <v:stroke weight="0.48pt" color="#000000"/>
              <v:imagedata o:title=""/>
              <o:lock v:ext="edit"/>
            </v:line>
            <v:line id="_x0000_s1102" o:spid="_x0000_s1102" o:spt="20" style="position:absolute;left:754;top:241;height:4225;width:0;" stroked="t" coordsize="21600,21600">
              <v:path arrowok="t"/>
              <v:fill focussize="0,0"/>
              <v:stroke weight="0.48pt" color="#000000"/>
              <v:imagedata o:title=""/>
              <o:lock v:ext="edit"/>
            </v:line>
            <v:rect id="_x0000_s1103" o:spid="_x0000_s1103" o:spt="1" style="position:absolute;left:748;top:4466;height:10;width:10;" fillcolor="#000000" filled="t" stroked="f" coordsize="21600,21600">
              <v:path/>
              <v:fill on="t" focussize="0,0"/>
              <v:stroke on="f"/>
              <v:imagedata o:title=""/>
              <o:lock v:ext="edit"/>
            </v:rect>
            <v:rect id="_x0000_s1104" o:spid="_x0000_s1104" o:spt="1" style="position:absolute;left:748;top:4466;height:10;width:10;" fillcolor="#000000" filled="t" stroked="f" coordsize="21600,21600">
              <v:path/>
              <v:fill on="t" focussize="0,0"/>
              <v:stroke on="f"/>
              <v:imagedata o:title=""/>
              <o:lock v:ext="edit"/>
            </v:rect>
            <v:line id="_x0000_s1105" o:spid="_x0000_s1105" o:spt="20" style="position:absolute;left:758;top:4471;height:0;width:10334;" stroked="t" coordsize="21600,21600">
              <v:path arrowok="t"/>
              <v:fill focussize="0,0"/>
              <v:stroke weight="0.48pt" color="#000000"/>
              <v:imagedata o:title=""/>
              <o:lock v:ext="edit"/>
            </v:line>
            <v:line id="_x0000_s1106" o:spid="_x0000_s1106" o:spt="20" style="position:absolute;left:11097;top:241;height:4225;width:0;" stroked="t" coordsize="21600,21600">
              <v:path arrowok="t"/>
              <v:fill focussize="0,0"/>
              <v:stroke weight="0.48pt" color="#000000"/>
              <v:imagedata o:title=""/>
              <o:lock v:ext="edit"/>
            </v:line>
            <v:rect id="_x0000_s1107" o:spid="_x0000_s1107" o:spt="1" style="position:absolute;left:11092;top:4466;height:10;width:10;" fillcolor="#000000" filled="t" stroked="f" coordsize="21600,21600">
              <v:path/>
              <v:fill on="t" focussize="0,0"/>
              <v:stroke on="f"/>
              <v:imagedata o:title=""/>
              <o:lock v:ext="edit"/>
            </v:rect>
            <v:rect id="_x0000_s1108" o:spid="_x0000_s1108" o:spt="1" style="position:absolute;left:11092;top:4466;height:10;width:10;" fillcolor="#000000" filled="t" stroked="f" coordsize="21600,21600">
              <v:path/>
              <v:fill on="t" focussize="0,0"/>
              <v:stroke on="f"/>
              <v:imagedata o:title=""/>
              <o:lock v:ext="edit"/>
            </v:rect>
            <v:shape id="_x0000_s1109" o:spid="_x0000_s1109" o:spt="202" type="#_x0000_t202" style="position:absolute;left:748;top:241;height:4235;width:10354;" filled="f" stroked="f" coordsize="21600,21600">
              <v:path/>
              <v:fill on="f" focussize="0,0"/>
              <v:stroke on="f" joinstyle="miter"/>
              <v:imagedata o:title=""/>
              <o:lock v:ext="edit"/>
              <v:textbox inset="0mm,0mm,0mm,0mm">
                <w:txbxContent>
                  <w:p>
                    <w:pPr>
                      <w:spacing w:before="93"/>
                      <w:ind w:left="112" w:right="0" w:firstLine="0"/>
                      <w:jc w:val="left"/>
                      <w:rPr>
                        <w:rFonts w:ascii="宋体"/>
                        <w:sz w:val="24"/>
                      </w:rPr>
                    </w:pPr>
                    <w:r>
                      <w:rPr>
                        <w:rFonts w:ascii="宋体"/>
                        <w:sz w:val="24"/>
                      </w:rPr>
                      <w:t xml:space="preserve">{ </w:t>
                    </w:r>
                  </w:p>
                  <w:p>
                    <w:pPr>
                      <w:spacing w:before="161"/>
                      <w:ind w:left="112" w:right="0" w:firstLine="0"/>
                      <w:jc w:val="left"/>
                      <w:rPr>
                        <w:rFonts w:ascii="宋体"/>
                        <w:sz w:val="24"/>
                      </w:rPr>
                    </w:pPr>
                    <w:r>
                      <w:rPr>
                        <w:rFonts w:ascii="宋体"/>
                        <w:sz w:val="24"/>
                      </w:rPr>
                      <w:t xml:space="preserve">        "status":</w:t>
                    </w:r>
                    <w:r>
                      <w:rPr>
                        <w:rFonts w:ascii="宋体"/>
                        <w:spacing w:val="119"/>
                        <w:sz w:val="24"/>
                      </w:rPr>
                      <w:t xml:space="preserve"> </w:t>
                    </w:r>
                    <w:r>
                      <w:rPr>
                        <w:rFonts w:ascii="宋体"/>
                        <w:sz w:val="24"/>
                      </w:rPr>
                      <w:t xml:space="preserve">200, </w:t>
                    </w:r>
                  </w:p>
                  <w:p>
                    <w:pPr>
                      <w:spacing w:before="161"/>
                      <w:ind w:left="112" w:right="0" w:firstLine="0"/>
                      <w:jc w:val="left"/>
                      <w:rPr>
                        <w:rFonts w:ascii="宋体"/>
                        <w:sz w:val="24"/>
                      </w:rPr>
                    </w:pPr>
                    <w:r>
                      <w:rPr>
                        <w:rFonts w:ascii="宋体"/>
                        <w:sz w:val="24"/>
                      </w:rPr>
                      <w:t xml:space="preserve">        "message":</w:t>
                    </w:r>
                    <w:r>
                      <w:rPr>
                        <w:rFonts w:ascii="宋体"/>
                        <w:spacing w:val="119"/>
                        <w:sz w:val="24"/>
                      </w:rPr>
                      <w:t xml:space="preserve"> </w:t>
                    </w:r>
                    <w:r>
                      <w:rPr>
                        <w:rFonts w:ascii="宋体"/>
                        <w:sz w:val="24"/>
                      </w:rPr>
                      <w:t xml:space="preserve">"SUCCESS", </w:t>
                    </w:r>
                  </w:p>
                  <w:p>
                    <w:pPr>
                      <w:spacing w:before="160"/>
                      <w:ind w:left="112" w:right="0" w:firstLine="0"/>
                      <w:jc w:val="left"/>
                      <w:rPr>
                        <w:rFonts w:ascii="宋体"/>
                        <w:sz w:val="24"/>
                      </w:rPr>
                    </w:pPr>
                    <w:r>
                      <w:rPr>
                        <w:rFonts w:ascii="宋体"/>
                        <w:sz w:val="24"/>
                      </w:rPr>
                      <w:t xml:space="preserve">        "data":</w:t>
                    </w:r>
                    <w:r>
                      <w:rPr>
                        <w:rFonts w:ascii="宋体"/>
                        <w:spacing w:val="119"/>
                        <w:sz w:val="24"/>
                      </w:rPr>
                      <w:t xml:space="preserve"> </w:t>
                    </w:r>
                    <w:r>
                      <w:rPr>
                        <w:rFonts w:ascii="宋体"/>
                        <w:sz w:val="24"/>
                      </w:rPr>
                      <w:t xml:space="preserve">{ </w:t>
                    </w:r>
                  </w:p>
                  <w:p>
                    <w:pPr>
                      <w:spacing w:before="161"/>
                      <w:ind w:left="112" w:right="0" w:firstLine="0"/>
                      <w:jc w:val="left"/>
                      <w:rPr>
                        <w:rFonts w:ascii="宋体"/>
                        <w:sz w:val="24"/>
                      </w:rPr>
                    </w:pPr>
                    <w:r>
                      <w:rPr>
                        <w:rFonts w:ascii="宋体"/>
                        <w:sz w:val="24"/>
                      </w:rPr>
                      <w:t xml:space="preserve">                "keyPairVersion": 0, </w:t>
                    </w:r>
                  </w:p>
                  <w:p>
                    <w:pPr>
                      <w:spacing w:before="160"/>
                      <w:ind w:left="112" w:right="0" w:firstLine="0"/>
                      <w:jc w:val="left"/>
                      <w:rPr>
                        <w:rFonts w:ascii="宋体"/>
                        <w:sz w:val="24"/>
                      </w:rPr>
                    </w:pPr>
                    <w:r>
                      <w:rPr>
                        <w:rFonts w:ascii="宋体"/>
                        <w:sz w:val="24"/>
                      </w:rPr>
                      <w:t xml:space="preserve">                "transId": "234343434342323231313", </w:t>
                    </w:r>
                  </w:p>
                  <w:p>
                    <w:pPr>
                      <w:spacing w:before="161"/>
                      <w:ind w:left="112" w:right="0" w:firstLine="0"/>
                      <w:jc w:val="left"/>
                      <w:rPr>
                        <w:rFonts w:ascii="宋体"/>
                        <w:sz w:val="24"/>
                      </w:rPr>
                    </w:pPr>
                    <w:r>
                      <w:rPr>
                        <w:rFonts w:ascii="宋体"/>
                        <w:sz w:val="24"/>
                      </w:rPr>
                      <w:t xml:space="preserve">                "appId": "APP_55088F381450478FB54192EFAB9666CC", </w:t>
                    </w:r>
                  </w:p>
                  <w:p>
                    <w:pPr>
                      <w:spacing w:before="160"/>
                      <w:ind w:left="112" w:right="0" w:firstLine="0"/>
                      <w:jc w:val="left"/>
                      <w:rPr>
                        <w:rFonts w:ascii="宋体"/>
                        <w:sz w:val="24"/>
                      </w:rPr>
                    </w:pPr>
                    <w:r>
                      <w:rPr>
                        <w:rFonts w:ascii="宋体"/>
                        <w:sz w:val="24"/>
                      </w:rPr>
                      <w:t xml:space="preserve">                "keyId": "f8b58de739f5453599bef3388cb96bf0", </w:t>
                    </w:r>
                  </w:p>
                  <w:p>
                    <w:pPr>
                      <w:spacing w:before="161"/>
                      <w:ind w:left="112" w:right="0" w:firstLine="0"/>
                      <w:jc w:val="left"/>
                      <w:rPr>
                        <w:rFonts w:ascii="宋体"/>
                        <w:sz w:val="24"/>
                      </w:rPr>
                    </w:pPr>
                    <w:r>
                      <w:rPr>
                        <w:rFonts w:ascii="宋体"/>
                        <w:sz w:val="24"/>
                      </w:rPr>
                      <w:t xml:space="preserve">                "keyVersion": 1, </w:t>
                    </w:r>
                  </w:p>
                </w:txbxContent>
              </v:textbox>
            </v:shape>
            <w10:wrap type="topAndBottom"/>
          </v:group>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10" o:spid="_x0000_s1110" o:spt="202" type="#_x0000_t202" style="height:351.65pt;width:517.2pt;" fillcolor="#FCE9D9" filled="t" stroked="t" coordsize="21600,21600">
            <v:path/>
            <v:fill on="t" focussize="0,0"/>
            <v:stroke weight="0.48pt" color="#000000"/>
            <v:imagedata o:title=""/>
            <o:lock v:ext="edit"/>
            <v:textbox inset="0mm,0mm,0mm,0mm">
              <w:txbxContent>
                <w:p>
                  <w:pPr>
                    <w:pStyle w:val="7"/>
                    <w:spacing w:before="81"/>
                    <w:ind w:left="103"/>
                    <w:rPr>
                      <w:rFonts w:ascii="宋体"/>
                    </w:rPr>
                  </w:pPr>
                  <w:r>
                    <w:rPr>
                      <w:rFonts w:ascii="宋体"/>
                    </w:rPr>
                    <w:t xml:space="preserve">                "cmkMetadata": { </w:t>
                  </w:r>
                </w:p>
                <w:p>
                  <w:pPr>
                    <w:pStyle w:val="7"/>
                    <w:spacing w:before="161"/>
                    <w:ind w:left="103"/>
                    <w:rPr>
                      <w:rFonts w:ascii="宋体"/>
                    </w:rPr>
                  </w:pPr>
                  <w:r>
                    <w:rPr>
                      <w:rFonts w:ascii="宋体"/>
                    </w:rPr>
                    <w:t xml:space="preserve">                        "creationDate": "2022-09-06 20:45:09", </w:t>
                  </w:r>
                </w:p>
                <w:p>
                  <w:pPr>
                    <w:pStyle w:val="7"/>
                    <w:spacing w:before="161"/>
                    <w:ind w:left="103"/>
                    <w:rPr>
                      <w:rFonts w:ascii="宋体"/>
                    </w:rPr>
                  </w:pPr>
                  <w:r>
                    <w:rPr>
                      <w:rFonts w:ascii="宋体"/>
                    </w:rPr>
                    <w:t xml:space="preserve">                        "description": "", </w:t>
                  </w:r>
                </w:p>
                <w:p>
                  <w:pPr>
                    <w:pStyle w:val="7"/>
                    <w:spacing w:before="160"/>
                    <w:ind w:left="103"/>
                    <w:rPr>
                      <w:rFonts w:ascii="宋体"/>
                    </w:rPr>
                  </w:pPr>
                  <w:r>
                    <w:rPr>
                      <w:rFonts w:ascii="宋体"/>
                    </w:rPr>
                    <w:t xml:space="preserve">                        "keyId": "f8b58de739f5453599bef3388cb96bf0", </w:t>
                  </w:r>
                </w:p>
                <w:p>
                  <w:pPr>
                    <w:pStyle w:val="7"/>
                    <w:spacing w:before="161"/>
                    <w:ind w:left="103"/>
                    <w:rPr>
                      <w:rFonts w:ascii="宋体"/>
                    </w:rPr>
                  </w:pPr>
                  <w:r>
                    <w:rPr>
                      <w:rFonts w:ascii="宋体"/>
                    </w:rPr>
                    <w:t xml:space="preserve">                        "keyVersion": "1", </w:t>
                  </w:r>
                </w:p>
                <w:p>
                  <w:pPr>
                    <w:pStyle w:val="7"/>
                    <w:spacing w:before="160"/>
                    <w:ind w:left="103"/>
                    <w:rPr>
                      <w:rFonts w:ascii="宋体"/>
                    </w:rPr>
                  </w:pPr>
                  <w:r>
                    <w:rPr>
                      <w:rFonts w:ascii="宋体"/>
                    </w:rPr>
                    <w:t xml:space="preserve">                        "keyState": "ENABLED", </w:t>
                  </w:r>
                </w:p>
                <w:p>
                  <w:pPr>
                    <w:pStyle w:val="7"/>
                    <w:spacing w:before="161"/>
                    <w:ind w:left="103"/>
                    <w:rPr>
                      <w:rFonts w:ascii="宋体"/>
                    </w:rPr>
                  </w:pPr>
                  <w:r>
                    <w:rPr>
                      <w:rFonts w:ascii="宋体"/>
                    </w:rPr>
                    <w:t xml:space="preserve">                        "keyUsage": "ENCRYPT/DECRYPT", </w:t>
                  </w:r>
                </w:p>
                <w:p>
                  <w:pPr>
                    <w:pStyle w:val="7"/>
                    <w:spacing w:before="160"/>
                    <w:ind w:left="103"/>
                    <w:rPr>
                      <w:rFonts w:ascii="宋体"/>
                    </w:rPr>
                  </w:pPr>
                  <w:r>
                    <w:rPr>
                      <w:rFonts w:ascii="宋体"/>
                    </w:rPr>
                    <w:t xml:space="preserve">                        "keySpec": "SM4_128", </w:t>
                  </w:r>
                </w:p>
                <w:p>
                  <w:pPr>
                    <w:pStyle w:val="7"/>
                    <w:spacing w:before="161"/>
                    <w:ind w:left="103"/>
                    <w:rPr>
                      <w:rFonts w:ascii="宋体"/>
                    </w:rPr>
                  </w:pPr>
                  <w:r>
                    <w:rPr>
                      <w:rFonts w:ascii="宋体"/>
                    </w:rPr>
                    <w:t xml:space="preserve">                        "deleteDate": "", </w:t>
                  </w:r>
                </w:p>
                <w:p>
                  <w:pPr>
                    <w:pStyle w:val="7"/>
                    <w:spacing w:before="161"/>
                    <w:ind w:left="103"/>
                    <w:rPr>
                      <w:rFonts w:ascii="宋体"/>
                    </w:rPr>
                  </w:pPr>
                  <w:r>
                    <w:rPr>
                      <w:rFonts w:ascii="宋体"/>
                    </w:rPr>
                    <w:t xml:space="preserve">                        "appId": "APP_55088F381450478FB54192EFAB9666CC", </w:t>
                  </w:r>
                </w:p>
                <w:p>
                  <w:pPr>
                    <w:pStyle w:val="7"/>
                    <w:spacing w:before="160"/>
                    <w:ind w:left="103"/>
                    <w:rPr>
                      <w:rFonts w:ascii="宋体"/>
                    </w:rPr>
                  </w:pPr>
                  <w:r>
                    <w:rPr>
                      <w:rFonts w:ascii="宋体"/>
                    </w:rPr>
                    <w:t xml:space="preserve">                        "origin": "KMS", </w:t>
                  </w:r>
                </w:p>
                <w:p>
                  <w:pPr>
                    <w:pStyle w:val="7"/>
                    <w:spacing w:before="161"/>
                    <w:ind w:left="103"/>
                    <w:rPr>
                      <w:rFonts w:ascii="宋体"/>
                    </w:rPr>
                  </w:pPr>
                  <w:r>
                    <w:rPr>
                      <w:rFonts w:ascii="宋体"/>
                    </w:rPr>
                    <w:t xml:space="preserve">                        "materialExpireTime": "" </w:t>
                  </w:r>
                </w:p>
                <w:p>
                  <w:pPr>
                    <w:pStyle w:val="7"/>
                    <w:spacing w:before="160"/>
                    <w:ind w:left="103"/>
                    <w:rPr>
                      <w:rFonts w:ascii="宋体"/>
                    </w:rPr>
                  </w:pPr>
                  <w:r>
                    <w:rPr>
                      <w:rFonts w:ascii="宋体"/>
                    </w:rPr>
                    <w:t xml:space="preserve">                } </w:t>
                  </w:r>
                </w:p>
                <w:p>
                  <w:pPr>
                    <w:pStyle w:val="7"/>
                    <w:spacing w:before="161"/>
                    <w:ind w:left="103"/>
                    <w:rPr>
                      <w:rFonts w:ascii="宋体"/>
                    </w:rPr>
                  </w:pPr>
                  <w:r>
                    <w:rPr>
                      <w:rFonts w:ascii="宋体"/>
                    </w:rPr>
                    <w:t xml:space="preserve">        } </w:t>
                  </w:r>
                </w:p>
                <w:p>
                  <w:pPr>
                    <w:pStyle w:val="7"/>
                    <w:spacing w:before="160"/>
                    <w:ind w:left="103"/>
                    <w:rPr>
                      <w:rFonts w:ascii="宋体"/>
                    </w:rPr>
                  </w:pPr>
                  <w:r>
                    <w:rPr>
                      <w:rFonts w:ascii="宋体"/>
                    </w:rPr>
                    <w:t>}</w:t>
                  </w:r>
                </w:p>
              </w:txbxContent>
            </v:textbox>
            <w10:wrap type="none"/>
            <w10:anchorlock/>
          </v:shape>
        </w:pict>
      </w:r>
    </w:p>
    <w:p>
      <w:pPr>
        <w:pStyle w:val="7"/>
        <w:spacing w:before="13"/>
        <w:rPr>
          <w:b/>
          <w:sz w:val="13"/>
        </w:rPr>
      </w:pPr>
    </w:p>
    <w:p>
      <w:pPr>
        <w:pStyle w:val="4"/>
        <w:numPr>
          <w:ilvl w:val="2"/>
          <w:numId w:val="3"/>
        </w:numPr>
        <w:bidi w:val="0"/>
      </w:pPr>
      <w:bookmarkStart w:id="33" w:name="_bookmark18"/>
      <w:bookmarkEnd w:id="33"/>
      <w:bookmarkStart w:id="34" w:name="_bookmark18"/>
      <w:bookmarkEnd w:id="34"/>
      <w:r>
        <w:t>主密钥加密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使用主密钥加密数据，默认使用 SM4 算法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http://ip:port/cmk/encrypt</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5"/>
        <w:gridCol w:w="6208"/>
        <w:gridCol w:w="1051"/>
        <w:gridCol w:w="12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shd w:val="clear" w:color="auto" w:fill="99CCFF"/>
          </w:tcPr>
          <w:p>
            <w:pPr>
              <w:pStyle w:val="15"/>
              <w:rPr>
                <w:sz w:val="24"/>
              </w:rPr>
            </w:pPr>
            <w:r>
              <w:rPr>
                <w:sz w:val="24"/>
              </w:rPr>
              <w:t>字段名称</w:t>
            </w:r>
          </w:p>
        </w:tc>
        <w:tc>
          <w:tcPr>
            <w:tcW w:w="6208" w:type="dxa"/>
            <w:shd w:val="clear" w:color="auto" w:fill="99CCFF"/>
          </w:tcPr>
          <w:p>
            <w:pPr>
              <w:pStyle w:val="15"/>
              <w:ind w:left="108"/>
              <w:rPr>
                <w:sz w:val="24"/>
              </w:rPr>
            </w:pPr>
            <w:r>
              <w:rPr>
                <w:sz w:val="24"/>
              </w:rPr>
              <w:t>字段描述</w:t>
            </w:r>
          </w:p>
        </w:tc>
        <w:tc>
          <w:tcPr>
            <w:tcW w:w="1051" w:type="dxa"/>
            <w:shd w:val="clear" w:color="auto" w:fill="99CCFF"/>
          </w:tcPr>
          <w:p>
            <w:pPr>
              <w:pStyle w:val="15"/>
              <w:ind w:left="108"/>
              <w:rPr>
                <w:sz w:val="24"/>
              </w:rPr>
            </w:pPr>
            <w:r>
              <w:rPr>
                <w:sz w:val="24"/>
              </w:rPr>
              <w:t>类型</w:t>
            </w:r>
          </w:p>
        </w:tc>
        <w:tc>
          <w:tcPr>
            <w:tcW w:w="1217"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65" w:type="dxa"/>
          </w:tcPr>
          <w:p>
            <w:pPr>
              <w:pStyle w:val="15"/>
              <w:spacing w:before="134"/>
              <w:rPr>
                <w:sz w:val="24"/>
              </w:rPr>
            </w:pPr>
            <w:r>
              <w:rPr>
                <w:sz w:val="24"/>
              </w:rPr>
              <w:t>transId</w:t>
            </w:r>
          </w:p>
        </w:tc>
        <w:tc>
          <w:tcPr>
            <w:tcW w:w="6208" w:type="dxa"/>
          </w:tcPr>
          <w:p>
            <w:pPr>
              <w:pStyle w:val="15"/>
              <w:spacing w:before="134"/>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51" w:type="dxa"/>
          </w:tcPr>
          <w:p>
            <w:pPr>
              <w:pStyle w:val="15"/>
              <w:spacing w:before="134"/>
              <w:ind w:left="108"/>
              <w:rPr>
                <w:sz w:val="24"/>
              </w:rPr>
            </w:pPr>
            <w:r>
              <w:rPr>
                <w:sz w:val="24"/>
              </w:rPr>
              <w:t>String</w:t>
            </w:r>
          </w:p>
        </w:tc>
        <w:tc>
          <w:tcPr>
            <w:tcW w:w="1217"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65" w:type="dxa"/>
          </w:tcPr>
          <w:p>
            <w:pPr>
              <w:pStyle w:val="15"/>
              <w:rPr>
                <w:sz w:val="24"/>
              </w:rPr>
            </w:pPr>
            <w:r>
              <w:rPr>
                <w:sz w:val="24"/>
              </w:rPr>
              <w:t>appId</w:t>
            </w:r>
          </w:p>
        </w:tc>
        <w:tc>
          <w:tcPr>
            <w:tcW w:w="6208" w:type="dxa"/>
          </w:tcPr>
          <w:p>
            <w:pPr>
              <w:pStyle w:val="15"/>
              <w:ind w:left="108"/>
              <w:rPr>
                <w:sz w:val="24"/>
              </w:rPr>
            </w:pPr>
            <w:r>
              <w:rPr>
                <w:sz w:val="24"/>
              </w:rPr>
              <w:t>接口调用方（业务系统）的 ID 标识，需要管理员先在密</w:t>
            </w:r>
          </w:p>
          <w:p>
            <w:pPr>
              <w:pStyle w:val="15"/>
              <w:spacing w:before="265"/>
              <w:ind w:left="108"/>
              <w:rPr>
                <w:sz w:val="24"/>
              </w:rPr>
            </w:pPr>
            <w:r>
              <w:rPr>
                <w:sz w:val="24"/>
              </w:rPr>
              <w:t>管系统中创建，与运管应用 ID 保持一致。</w:t>
            </w:r>
          </w:p>
        </w:tc>
        <w:tc>
          <w:tcPr>
            <w:tcW w:w="1051" w:type="dxa"/>
          </w:tcPr>
          <w:p>
            <w:pPr>
              <w:pStyle w:val="15"/>
              <w:ind w:left="108"/>
              <w:rPr>
                <w:sz w:val="24"/>
              </w:rPr>
            </w:pPr>
            <w:r>
              <w:rPr>
                <w:sz w:val="24"/>
              </w:rPr>
              <w:t>String</w:t>
            </w:r>
          </w:p>
        </w:tc>
        <w:tc>
          <w:tcPr>
            <w:tcW w:w="121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tcPr>
          <w:p>
            <w:pPr>
              <w:pStyle w:val="15"/>
              <w:rPr>
                <w:sz w:val="24"/>
              </w:rPr>
            </w:pPr>
            <w:r>
              <w:rPr>
                <w:sz w:val="24"/>
              </w:rPr>
              <w:t>keyId</w:t>
            </w:r>
          </w:p>
        </w:tc>
        <w:tc>
          <w:tcPr>
            <w:tcW w:w="6208" w:type="dxa"/>
          </w:tcPr>
          <w:p>
            <w:pPr>
              <w:pStyle w:val="15"/>
              <w:ind w:left="108"/>
              <w:rPr>
                <w:sz w:val="24"/>
              </w:rPr>
            </w:pPr>
            <w:r>
              <w:rPr>
                <w:sz w:val="24"/>
              </w:rPr>
              <w:t>主密钥唯一标识</w:t>
            </w:r>
          </w:p>
        </w:tc>
        <w:tc>
          <w:tcPr>
            <w:tcW w:w="1051" w:type="dxa"/>
          </w:tcPr>
          <w:p>
            <w:pPr>
              <w:pStyle w:val="15"/>
              <w:ind w:left="108"/>
              <w:rPr>
                <w:sz w:val="24"/>
              </w:rPr>
            </w:pPr>
            <w:r>
              <w:rPr>
                <w:sz w:val="24"/>
              </w:rPr>
              <w:t>String</w:t>
            </w:r>
          </w:p>
        </w:tc>
        <w:tc>
          <w:tcPr>
            <w:tcW w:w="1217" w:type="dxa"/>
          </w:tcPr>
          <w:p>
            <w:pPr>
              <w:pStyle w:val="15"/>
              <w:ind w:left="108"/>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5"/>
        <w:gridCol w:w="6208"/>
        <w:gridCol w:w="1051"/>
        <w:gridCol w:w="12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tcPr>
          <w:p>
            <w:pPr>
              <w:pStyle w:val="15"/>
              <w:rPr>
                <w:sz w:val="24"/>
              </w:rPr>
            </w:pPr>
            <w:r>
              <w:rPr>
                <w:sz w:val="24"/>
              </w:rPr>
              <w:t>mode</w:t>
            </w:r>
          </w:p>
        </w:tc>
        <w:tc>
          <w:tcPr>
            <w:tcW w:w="6208" w:type="dxa"/>
          </w:tcPr>
          <w:p>
            <w:pPr>
              <w:pStyle w:val="15"/>
              <w:ind w:left="108"/>
              <w:rPr>
                <w:sz w:val="24"/>
              </w:rPr>
            </w:pPr>
            <w:r>
              <w:rPr>
                <w:sz w:val="24"/>
              </w:rPr>
              <w:t>加解密模式，有效值 ECB、CBC。</w:t>
            </w:r>
          </w:p>
        </w:tc>
        <w:tc>
          <w:tcPr>
            <w:tcW w:w="1051" w:type="dxa"/>
          </w:tcPr>
          <w:p>
            <w:pPr>
              <w:pStyle w:val="15"/>
              <w:ind w:left="108"/>
              <w:rPr>
                <w:sz w:val="24"/>
              </w:rPr>
            </w:pPr>
            <w:r>
              <w:rPr>
                <w:sz w:val="24"/>
              </w:rPr>
              <w:t>String</w:t>
            </w:r>
          </w:p>
        </w:tc>
        <w:tc>
          <w:tcPr>
            <w:tcW w:w="121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1865" w:type="dxa"/>
          </w:tcPr>
          <w:p>
            <w:pPr>
              <w:pStyle w:val="15"/>
              <w:spacing w:before="135"/>
              <w:rPr>
                <w:sz w:val="24"/>
              </w:rPr>
            </w:pPr>
            <w:r>
              <w:rPr>
                <w:sz w:val="24"/>
              </w:rPr>
              <w:t>iv</w:t>
            </w:r>
          </w:p>
        </w:tc>
        <w:tc>
          <w:tcPr>
            <w:tcW w:w="6208" w:type="dxa"/>
          </w:tcPr>
          <w:p>
            <w:pPr>
              <w:pStyle w:val="15"/>
              <w:spacing w:before="135"/>
              <w:ind w:left="108"/>
              <w:rPr>
                <w:sz w:val="24"/>
              </w:rPr>
            </w:pPr>
            <w:r>
              <w:rPr>
                <w:sz w:val="24"/>
              </w:rPr>
              <w:t>IV 值，mode 为 CBC 时有效。</w:t>
            </w:r>
          </w:p>
          <w:p>
            <w:pPr>
              <w:pStyle w:val="15"/>
              <w:spacing w:before="265"/>
              <w:ind w:left="108"/>
              <w:rPr>
                <w:sz w:val="24"/>
              </w:rPr>
            </w:pPr>
            <w:r>
              <w:rPr>
                <w:sz w:val="24"/>
              </w:rPr>
              <w:t>注意：如果 mode 为CBC，iv 值填写 16 位的 base64</w:t>
            </w:r>
          </w:p>
          <w:p>
            <w:pPr>
              <w:pStyle w:val="15"/>
              <w:spacing w:before="265"/>
              <w:ind w:left="108"/>
              <w:rPr>
                <w:sz w:val="24"/>
              </w:rPr>
            </w:pPr>
            <w:r>
              <w:rPr>
                <w:sz w:val="24"/>
              </w:rPr>
              <w:t>码。</w:t>
            </w:r>
          </w:p>
        </w:tc>
        <w:tc>
          <w:tcPr>
            <w:tcW w:w="1051" w:type="dxa"/>
          </w:tcPr>
          <w:p>
            <w:pPr>
              <w:pStyle w:val="15"/>
              <w:spacing w:before="135"/>
              <w:ind w:left="108"/>
              <w:rPr>
                <w:sz w:val="24"/>
              </w:rPr>
            </w:pPr>
            <w:r>
              <w:rPr>
                <w:sz w:val="24"/>
              </w:rPr>
              <w:t>String</w:t>
            </w:r>
          </w:p>
        </w:tc>
        <w:tc>
          <w:tcPr>
            <w:tcW w:w="1217" w:type="dxa"/>
          </w:tcPr>
          <w:p>
            <w:pPr>
              <w:pStyle w:val="15"/>
              <w:spacing w:before="13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tcPr>
          <w:p>
            <w:pPr>
              <w:pStyle w:val="15"/>
              <w:rPr>
                <w:sz w:val="24"/>
              </w:rPr>
            </w:pPr>
            <w:r>
              <w:rPr>
                <w:sz w:val="24"/>
              </w:rPr>
              <w:t>padding</w:t>
            </w:r>
          </w:p>
        </w:tc>
        <w:tc>
          <w:tcPr>
            <w:tcW w:w="6208" w:type="dxa"/>
          </w:tcPr>
          <w:p>
            <w:pPr>
              <w:pStyle w:val="15"/>
              <w:ind w:left="108"/>
              <w:rPr>
                <w:sz w:val="24"/>
              </w:rPr>
            </w:pPr>
            <w:r>
              <w:rPr>
                <w:sz w:val="24"/>
              </w:rPr>
              <w:t>填充模式，PKCS7Padding</w:t>
            </w:r>
          </w:p>
        </w:tc>
        <w:tc>
          <w:tcPr>
            <w:tcW w:w="1051" w:type="dxa"/>
          </w:tcPr>
          <w:p>
            <w:pPr>
              <w:pStyle w:val="15"/>
              <w:ind w:left="108"/>
              <w:rPr>
                <w:sz w:val="24"/>
              </w:rPr>
            </w:pPr>
            <w:r>
              <w:rPr>
                <w:sz w:val="24"/>
              </w:rPr>
              <w:t>String</w:t>
            </w:r>
          </w:p>
        </w:tc>
        <w:tc>
          <w:tcPr>
            <w:tcW w:w="121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tcPr>
          <w:p>
            <w:pPr>
              <w:pStyle w:val="15"/>
              <w:rPr>
                <w:sz w:val="24"/>
              </w:rPr>
            </w:pPr>
            <w:r>
              <w:rPr>
                <w:sz w:val="24"/>
              </w:rPr>
              <w:t>plaintext</w:t>
            </w:r>
          </w:p>
        </w:tc>
        <w:tc>
          <w:tcPr>
            <w:tcW w:w="6208" w:type="dxa"/>
          </w:tcPr>
          <w:p>
            <w:pPr>
              <w:pStyle w:val="15"/>
              <w:ind w:left="108"/>
              <w:rPr>
                <w:sz w:val="24"/>
              </w:rPr>
            </w:pPr>
            <w:r>
              <w:rPr>
                <w:sz w:val="24"/>
              </w:rPr>
              <w:t>待加密明文（必须经过 Base64 编码）。</w:t>
            </w:r>
          </w:p>
        </w:tc>
        <w:tc>
          <w:tcPr>
            <w:tcW w:w="1051" w:type="dxa"/>
          </w:tcPr>
          <w:p>
            <w:pPr>
              <w:pStyle w:val="15"/>
              <w:ind w:left="108"/>
              <w:rPr>
                <w:sz w:val="24"/>
              </w:rPr>
            </w:pPr>
            <w:r>
              <w:rPr>
                <w:sz w:val="24"/>
              </w:rPr>
              <w:t>String</w:t>
            </w:r>
          </w:p>
        </w:tc>
        <w:tc>
          <w:tcPr>
            <w:tcW w:w="1217" w:type="dxa"/>
          </w:tcPr>
          <w:p>
            <w:pPr>
              <w:pStyle w:val="15"/>
              <w:ind w:left="108"/>
              <w:rPr>
                <w:sz w:val="24"/>
              </w:rPr>
            </w:pPr>
            <w:r>
              <w:rPr>
                <w:sz w:val="24"/>
              </w:rPr>
              <w:t>是</w:t>
            </w:r>
          </w:p>
        </w:tc>
      </w:tr>
    </w:tbl>
    <w:p>
      <w:pPr>
        <w:pStyle w:val="7"/>
        <w:bidi w:val="0"/>
      </w:pPr>
      <w:r>
        <w:t>请求示例：</w:t>
      </w:r>
    </w:p>
    <w:p>
      <w:pPr>
        <w:pStyle w:val="7"/>
        <w:spacing w:before="8"/>
        <w:rPr>
          <w:b/>
          <w:sz w:val="13"/>
        </w:rPr>
      </w:pPr>
      <w:r>
        <w:pict>
          <v:shape id="_x0000_s1111" o:spid="_x0000_s1111" o:spt="202" type="#_x0000_t202" style="position:absolute;left:0pt;margin-left:37.65pt;margin-top:12.3pt;height:281.45pt;width:517.2pt;mso-position-horizontal-relative:page;mso-wrap-distance-bottom:0pt;mso-wrap-distance-top:0pt;z-index:-25152102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65" w:line="417" w:lineRule="auto"/>
                    <w:ind w:left="523" w:right="3637"/>
                  </w:pPr>
                  <w:r>
                    <w:t>"keyId": "ae19b8f3edf046b081e1afcb045ddb98", "mode": "ECB",</w:t>
                  </w:r>
                </w:p>
                <w:p>
                  <w:pPr>
                    <w:pStyle w:val="7"/>
                    <w:spacing w:line="359" w:lineRule="exact"/>
                    <w:ind w:left="523"/>
                  </w:pPr>
                  <w:r>
                    <w:t>"iv": "",</w:t>
                  </w:r>
                </w:p>
                <w:p>
                  <w:pPr>
                    <w:pStyle w:val="7"/>
                    <w:spacing w:before="265"/>
                    <w:ind w:left="523"/>
                  </w:pPr>
                  <w:r>
                    <w:t>"padding": "Pkcs7Padding",</w:t>
                  </w:r>
                </w:p>
                <w:p>
                  <w:pPr>
                    <w:pStyle w:val="7"/>
                    <w:spacing w:before="265"/>
                    <w:ind w:left="523"/>
                  </w:pPr>
                  <w:r>
                    <w:t>"plainText": "8o3nymQLL5OQKuyAUpjRUg=="</w:t>
                  </w:r>
                </w:p>
                <w:p>
                  <w:pPr>
                    <w:pStyle w:val="7"/>
                    <w:spacing w:before="266"/>
                    <w:ind w:left="103"/>
                  </w:pPr>
                  <w:r>
                    <w:t>}</w:t>
                  </w:r>
                </w:p>
              </w:txbxContent>
            </v:textbox>
            <w10:wrap type="topAndBottom"/>
          </v:shape>
        </w:pict>
      </w:r>
    </w:p>
    <w:p>
      <w:pPr>
        <w:pStyle w:val="7"/>
        <w:bidi w:val="0"/>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8"/>
        <w:gridCol w:w="1923"/>
        <w:gridCol w:w="4873"/>
        <w:gridCol w:w="1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31" w:type="dxa"/>
            <w:gridSpan w:val="2"/>
            <w:shd w:val="clear" w:color="auto" w:fill="99CCFF"/>
          </w:tcPr>
          <w:p>
            <w:pPr>
              <w:pStyle w:val="15"/>
              <w:rPr>
                <w:sz w:val="24"/>
              </w:rPr>
            </w:pPr>
            <w:r>
              <w:rPr>
                <w:sz w:val="24"/>
              </w:rPr>
              <w:t>字段名称</w:t>
            </w:r>
          </w:p>
        </w:tc>
        <w:tc>
          <w:tcPr>
            <w:tcW w:w="4873" w:type="dxa"/>
            <w:shd w:val="clear" w:color="auto" w:fill="99CCFF"/>
          </w:tcPr>
          <w:p>
            <w:pPr>
              <w:pStyle w:val="15"/>
              <w:rPr>
                <w:sz w:val="24"/>
              </w:rPr>
            </w:pPr>
            <w:r>
              <w:rPr>
                <w:sz w:val="24"/>
              </w:rPr>
              <w:t>字段描述</w:t>
            </w:r>
          </w:p>
        </w:tc>
        <w:tc>
          <w:tcPr>
            <w:tcW w:w="1738"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31" w:type="dxa"/>
            <w:gridSpan w:val="2"/>
          </w:tcPr>
          <w:p>
            <w:pPr>
              <w:pStyle w:val="15"/>
              <w:rPr>
                <w:sz w:val="24"/>
              </w:rPr>
            </w:pPr>
            <w:r>
              <w:rPr>
                <w:sz w:val="24"/>
              </w:rPr>
              <w:t>status</w:t>
            </w:r>
          </w:p>
        </w:tc>
        <w:tc>
          <w:tcPr>
            <w:tcW w:w="4873" w:type="dxa"/>
          </w:tcPr>
          <w:p>
            <w:pPr>
              <w:pStyle w:val="15"/>
              <w:rPr>
                <w:sz w:val="24"/>
              </w:rPr>
            </w:pPr>
            <w:r>
              <w:rPr>
                <w:sz w:val="24"/>
              </w:rPr>
              <w:t>结果码</w:t>
            </w:r>
          </w:p>
        </w:tc>
        <w:tc>
          <w:tcPr>
            <w:tcW w:w="173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31" w:type="dxa"/>
            <w:gridSpan w:val="2"/>
          </w:tcPr>
          <w:p>
            <w:pPr>
              <w:pStyle w:val="15"/>
              <w:rPr>
                <w:sz w:val="24"/>
              </w:rPr>
            </w:pPr>
            <w:r>
              <w:rPr>
                <w:sz w:val="24"/>
              </w:rPr>
              <w:t>message</w:t>
            </w:r>
          </w:p>
        </w:tc>
        <w:tc>
          <w:tcPr>
            <w:tcW w:w="4873" w:type="dxa"/>
          </w:tcPr>
          <w:p>
            <w:pPr>
              <w:pStyle w:val="15"/>
              <w:rPr>
                <w:sz w:val="24"/>
              </w:rPr>
            </w:pPr>
            <w:r>
              <w:rPr>
                <w:sz w:val="24"/>
              </w:rPr>
              <w:t>结果信息</w:t>
            </w:r>
          </w:p>
        </w:tc>
        <w:tc>
          <w:tcPr>
            <w:tcW w:w="173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08" w:type="dxa"/>
          </w:tcPr>
          <w:p>
            <w:pPr>
              <w:pStyle w:val="15"/>
              <w:rPr>
                <w:sz w:val="24"/>
              </w:rPr>
            </w:pPr>
            <w:r>
              <w:rPr>
                <w:sz w:val="24"/>
              </w:rPr>
              <w:t>data</w:t>
            </w:r>
          </w:p>
        </w:tc>
        <w:tc>
          <w:tcPr>
            <w:tcW w:w="1923" w:type="dxa"/>
          </w:tcPr>
          <w:p>
            <w:pPr>
              <w:pStyle w:val="15"/>
              <w:ind w:left="109"/>
              <w:rPr>
                <w:sz w:val="24"/>
              </w:rPr>
            </w:pPr>
            <w:r>
              <w:rPr>
                <w:sz w:val="24"/>
              </w:rPr>
              <w:t>transId</w:t>
            </w:r>
          </w:p>
        </w:tc>
        <w:tc>
          <w:tcPr>
            <w:tcW w:w="4873" w:type="dxa"/>
          </w:tcPr>
          <w:p>
            <w:pPr>
              <w:pStyle w:val="15"/>
              <w:rPr>
                <w:sz w:val="24"/>
              </w:rPr>
            </w:pPr>
            <w:r>
              <w:rPr>
                <w:sz w:val="24"/>
              </w:rPr>
              <w:t>方法调用时传入的 transId，作为结果原样返</w:t>
            </w:r>
          </w:p>
          <w:p>
            <w:pPr>
              <w:pStyle w:val="15"/>
              <w:spacing w:before="265"/>
              <w:rPr>
                <w:sz w:val="24"/>
              </w:rPr>
            </w:pPr>
            <w:r>
              <w:rPr>
                <w:sz w:val="24"/>
              </w:rPr>
              <w:t>回</w:t>
            </w:r>
          </w:p>
        </w:tc>
        <w:tc>
          <w:tcPr>
            <w:tcW w:w="1738" w:type="dxa"/>
          </w:tcPr>
          <w:p>
            <w:pPr>
              <w:pStyle w:val="15"/>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2"/>
        <w:gridCol w:w="1918"/>
        <w:gridCol w:w="4873"/>
        <w:gridCol w:w="1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12" w:type="dxa"/>
            <w:vMerge w:val="restart"/>
          </w:tcPr>
          <w:p>
            <w:pPr>
              <w:pStyle w:val="15"/>
              <w:spacing w:before="0"/>
              <w:ind w:left="0"/>
              <w:rPr>
                <w:rFonts w:ascii="Times New Roman"/>
                <w:sz w:val="22"/>
              </w:rPr>
            </w:pPr>
          </w:p>
        </w:tc>
        <w:tc>
          <w:tcPr>
            <w:tcW w:w="1918" w:type="dxa"/>
          </w:tcPr>
          <w:p>
            <w:pPr>
              <w:pStyle w:val="15"/>
              <w:ind w:left="105"/>
              <w:rPr>
                <w:sz w:val="24"/>
              </w:rPr>
            </w:pPr>
            <w:r>
              <w:rPr>
                <w:sz w:val="24"/>
              </w:rPr>
              <w:t>appId</w:t>
            </w:r>
          </w:p>
        </w:tc>
        <w:tc>
          <w:tcPr>
            <w:tcW w:w="4873" w:type="dxa"/>
          </w:tcPr>
          <w:p>
            <w:pPr>
              <w:pStyle w:val="15"/>
              <w:ind w:left="108"/>
              <w:rPr>
                <w:sz w:val="24"/>
              </w:rPr>
            </w:pPr>
            <w:r>
              <w:rPr>
                <w:sz w:val="24"/>
              </w:rPr>
              <w:t>应用标识</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12" w:type="dxa"/>
            <w:vMerge w:val="continue"/>
            <w:tcBorders>
              <w:top w:val="nil"/>
            </w:tcBorders>
          </w:tcPr>
          <w:p>
            <w:pPr>
              <w:rPr>
                <w:sz w:val="2"/>
                <w:szCs w:val="2"/>
              </w:rPr>
            </w:pPr>
          </w:p>
        </w:tc>
        <w:tc>
          <w:tcPr>
            <w:tcW w:w="1918" w:type="dxa"/>
          </w:tcPr>
          <w:p>
            <w:pPr>
              <w:pStyle w:val="15"/>
              <w:spacing w:before="135"/>
              <w:ind w:left="105"/>
              <w:rPr>
                <w:sz w:val="24"/>
              </w:rPr>
            </w:pPr>
            <w:r>
              <w:rPr>
                <w:sz w:val="24"/>
              </w:rPr>
              <w:t>keyId</w:t>
            </w:r>
          </w:p>
        </w:tc>
        <w:tc>
          <w:tcPr>
            <w:tcW w:w="4873" w:type="dxa"/>
          </w:tcPr>
          <w:p>
            <w:pPr>
              <w:pStyle w:val="15"/>
              <w:spacing w:before="135"/>
              <w:ind w:left="108"/>
              <w:rPr>
                <w:sz w:val="24"/>
              </w:rPr>
            </w:pPr>
            <w:r>
              <w:rPr>
                <w:sz w:val="24"/>
              </w:rPr>
              <w:t>主密钥全局唯一标识符。</w:t>
            </w:r>
          </w:p>
        </w:tc>
        <w:tc>
          <w:tcPr>
            <w:tcW w:w="1738" w:type="dxa"/>
          </w:tcPr>
          <w:p>
            <w:pPr>
              <w:pStyle w:val="15"/>
              <w:spacing w:before="13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12" w:type="dxa"/>
            <w:vMerge w:val="continue"/>
            <w:tcBorders>
              <w:top w:val="nil"/>
            </w:tcBorders>
          </w:tcPr>
          <w:p>
            <w:pPr>
              <w:rPr>
                <w:sz w:val="2"/>
                <w:szCs w:val="2"/>
              </w:rPr>
            </w:pPr>
          </w:p>
        </w:tc>
        <w:tc>
          <w:tcPr>
            <w:tcW w:w="1918" w:type="dxa"/>
          </w:tcPr>
          <w:p>
            <w:pPr>
              <w:pStyle w:val="15"/>
              <w:ind w:left="105"/>
              <w:rPr>
                <w:sz w:val="24"/>
              </w:rPr>
            </w:pPr>
            <w:r>
              <w:rPr>
                <w:sz w:val="24"/>
              </w:rPr>
              <w:t>keyVersion</w:t>
            </w:r>
          </w:p>
        </w:tc>
        <w:tc>
          <w:tcPr>
            <w:tcW w:w="4873" w:type="dxa"/>
          </w:tcPr>
          <w:p>
            <w:pPr>
              <w:pStyle w:val="15"/>
              <w:ind w:left="108"/>
              <w:rPr>
                <w:sz w:val="24"/>
              </w:rPr>
            </w:pPr>
            <w:r>
              <w:rPr>
                <w:sz w:val="24"/>
              </w:rPr>
              <w:t>主密钥版本</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12" w:type="dxa"/>
            <w:vMerge w:val="continue"/>
            <w:tcBorders>
              <w:top w:val="nil"/>
            </w:tcBorders>
          </w:tcPr>
          <w:p>
            <w:pPr>
              <w:rPr>
                <w:sz w:val="2"/>
                <w:szCs w:val="2"/>
              </w:rPr>
            </w:pPr>
          </w:p>
        </w:tc>
        <w:tc>
          <w:tcPr>
            <w:tcW w:w="1918" w:type="dxa"/>
          </w:tcPr>
          <w:p>
            <w:pPr>
              <w:pStyle w:val="15"/>
              <w:ind w:left="105"/>
              <w:rPr>
                <w:sz w:val="24"/>
              </w:rPr>
            </w:pPr>
            <w:r>
              <w:rPr>
                <w:sz w:val="24"/>
              </w:rPr>
              <w:t>cipherTextBlob</w:t>
            </w:r>
          </w:p>
        </w:tc>
        <w:tc>
          <w:tcPr>
            <w:tcW w:w="4873" w:type="dxa"/>
          </w:tcPr>
          <w:p>
            <w:pPr>
              <w:pStyle w:val="15"/>
              <w:ind w:left="108"/>
              <w:rPr>
                <w:sz w:val="24"/>
              </w:rPr>
            </w:pPr>
            <w:r>
              <w:rPr>
                <w:sz w:val="24"/>
              </w:rPr>
              <w:t>加密过的密文。</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812" w:type="dxa"/>
            <w:vMerge w:val="continue"/>
            <w:tcBorders>
              <w:top w:val="nil"/>
            </w:tcBorders>
          </w:tcPr>
          <w:p>
            <w:pPr>
              <w:rPr>
                <w:sz w:val="2"/>
                <w:szCs w:val="2"/>
              </w:rPr>
            </w:pPr>
          </w:p>
        </w:tc>
        <w:tc>
          <w:tcPr>
            <w:tcW w:w="1918" w:type="dxa"/>
          </w:tcPr>
          <w:p>
            <w:pPr>
              <w:pStyle w:val="15"/>
              <w:ind w:left="105"/>
              <w:rPr>
                <w:sz w:val="24"/>
              </w:rPr>
            </w:pPr>
            <w:r>
              <w:rPr>
                <w:sz w:val="24"/>
              </w:rPr>
              <w:t>iv</w:t>
            </w:r>
          </w:p>
        </w:tc>
        <w:tc>
          <w:tcPr>
            <w:tcW w:w="4873" w:type="dxa"/>
          </w:tcPr>
          <w:p>
            <w:pPr>
              <w:pStyle w:val="15"/>
              <w:ind w:left="108"/>
              <w:rPr>
                <w:sz w:val="24"/>
              </w:rPr>
            </w:pPr>
            <w:r>
              <w:rPr>
                <w:sz w:val="24"/>
              </w:rPr>
              <w:t>IV 值，mode 为 CBC 时有效。</w:t>
            </w:r>
          </w:p>
          <w:p>
            <w:pPr>
              <w:pStyle w:val="15"/>
              <w:spacing w:before="25" w:line="624" w:lineRule="exact"/>
              <w:ind w:left="108" w:right="99"/>
              <w:rPr>
                <w:sz w:val="24"/>
              </w:rPr>
            </w:pPr>
            <w:r>
              <w:rPr>
                <w:sz w:val="24"/>
              </w:rPr>
              <w:t>注意：如果 mode 为CBC，iv 值填写 16 位的 base64 码。</w:t>
            </w:r>
          </w:p>
        </w:tc>
        <w:tc>
          <w:tcPr>
            <w:tcW w:w="1738" w:type="dxa"/>
          </w:tcPr>
          <w:p>
            <w:pPr>
              <w:pStyle w:val="15"/>
              <w:ind w:left="108"/>
              <w:rPr>
                <w:sz w:val="24"/>
              </w:rPr>
            </w:pPr>
            <w:r>
              <w:rPr>
                <w:sz w:val="24"/>
              </w:rPr>
              <w:t>String</w:t>
            </w:r>
          </w:p>
        </w:tc>
      </w:tr>
    </w:tbl>
    <w:p>
      <w:pPr>
        <w:pStyle w:val="7"/>
        <w:bidi w:val="0"/>
      </w:pPr>
      <w:r>
        <w:t>响应示例：</w:t>
      </w:r>
    </w:p>
    <w:p>
      <w:pPr>
        <w:pStyle w:val="7"/>
        <w:spacing w:before="9"/>
        <w:rPr>
          <w:b/>
          <w:sz w:val="13"/>
        </w:rPr>
      </w:pPr>
      <w:r>
        <w:pict>
          <v:shape id="_x0000_s1112" o:spid="_x0000_s1112" o:spt="202" type="#_x0000_t202" style="position:absolute;left:0pt;margin-left:37.65pt;margin-top:12.4pt;height:406.15pt;width:517.2pt;mso-position-horizontal-relative:page;mso-wrap-distance-bottom:0pt;mso-wrap-distance-top:0pt;z-index:-25152000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"APP_3510558085994A75A57645255822FBF5",</w:t>
                  </w:r>
                </w:p>
                <w:p>
                  <w:pPr>
                    <w:pStyle w:val="7"/>
                    <w:spacing w:before="266" w:line="417" w:lineRule="auto"/>
                    <w:ind w:left="943" w:right="3637"/>
                  </w:pPr>
                  <w:r>
                    <w:t>"keyId": "ae19b8f3edf046b081e1afcb045ddb98", "keyVersion": 1,</w:t>
                  </w:r>
                </w:p>
                <w:p>
                  <w:pPr>
                    <w:pStyle w:val="7"/>
                    <w:spacing w:line="417" w:lineRule="auto"/>
                    <w:ind w:left="103" w:firstLine="840"/>
                  </w:pPr>
                  <w:r>
                    <w:t>"cipherTextBlob": "MDoCAQEwEgIBATAKBggqgRzPVQFoAQoBAQMhAFhS3UPePwPfVZAtiyN/32sWGjcQ8s oMdM4P4RiMwieR"</w:t>
                  </w:r>
                </w:p>
                <w:p>
                  <w:pPr>
                    <w:pStyle w:val="7"/>
                    <w:spacing w:line="358" w:lineRule="exact"/>
                    <w:ind w:left="523"/>
                  </w:pPr>
                  <w:r>
                    <w:t>}</w:t>
                  </w:r>
                </w:p>
                <w:p>
                  <w:pPr>
                    <w:pStyle w:val="7"/>
                    <w:spacing w:before="265"/>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113" o:spid="_x0000_s1113" o:spt="203" style="height:0.75pt;width:509.3pt;" coordsize="10186,15">
            <o:lock v:ext="edit"/>
            <v:line id="_x0000_s1114" o:spid="_x0000_s1114" o:spt="20" style="position:absolute;left:0;top:7;height:0;width:10185;" stroked="t" coordsize="21600,21600">
              <v:path arrowok="t"/>
              <v:fill focussize="0,0"/>
              <v:stroke weight="0.72pt" color="#000000"/>
              <v:imagedata o:title=""/>
              <o:lock v:ext="edit"/>
            </v:line>
            <w10:wrap type="none"/>
            <w10:anchorlock/>
          </v:group>
        </w:pict>
      </w:r>
    </w:p>
    <w:p>
      <w:pPr>
        <w:pStyle w:val="4"/>
        <w:numPr>
          <w:ilvl w:val="2"/>
          <w:numId w:val="3"/>
        </w:numPr>
        <w:bidi w:val="0"/>
      </w:pPr>
      <w:bookmarkStart w:id="35" w:name="_bookmark19"/>
      <w:bookmarkEnd w:id="35"/>
      <w:bookmarkStart w:id="36" w:name="_bookmark19"/>
      <w:bookmarkEnd w:id="36"/>
      <w:r>
        <w:t>主密钥解密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使用主密钥解密数据，默认使用 SM4 算法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w:t>
            </w:r>
            <w:r>
              <w:fldChar w:fldCharType="begin"/>
            </w:r>
            <w:r>
              <w:instrText xml:space="preserve"> HYPERLINK "http://ipport/" \h </w:instrText>
            </w:r>
            <w:r>
              <w:fldChar w:fldCharType="separate"/>
            </w:r>
            <w:r>
              <w:rPr>
                <w:sz w:val="24"/>
              </w:rPr>
              <w:t>cmk/decrypt</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5"/>
        <w:gridCol w:w="6213"/>
        <w:gridCol w:w="1049"/>
        <w:gridCol w:w="12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65" w:type="dxa"/>
            <w:shd w:val="clear" w:color="auto" w:fill="99CCFF"/>
          </w:tcPr>
          <w:p>
            <w:pPr>
              <w:pStyle w:val="15"/>
              <w:rPr>
                <w:sz w:val="24"/>
              </w:rPr>
            </w:pPr>
            <w:r>
              <w:rPr>
                <w:sz w:val="24"/>
              </w:rPr>
              <w:t>字段名称</w:t>
            </w:r>
          </w:p>
        </w:tc>
        <w:tc>
          <w:tcPr>
            <w:tcW w:w="6213" w:type="dxa"/>
            <w:shd w:val="clear" w:color="auto" w:fill="99CCFF"/>
          </w:tcPr>
          <w:p>
            <w:pPr>
              <w:pStyle w:val="15"/>
              <w:ind w:left="108"/>
              <w:rPr>
                <w:sz w:val="24"/>
              </w:rPr>
            </w:pPr>
            <w:r>
              <w:rPr>
                <w:sz w:val="24"/>
              </w:rPr>
              <w:t>字段描述</w:t>
            </w:r>
          </w:p>
        </w:tc>
        <w:tc>
          <w:tcPr>
            <w:tcW w:w="1049" w:type="dxa"/>
            <w:shd w:val="clear" w:color="auto" w:fill="99CCFF"/>
          </w:tcPr>
          <w:p>
            <w:pPr>
              <w:pStyle w:val="15"/>
              <w:rPr>
                <w:sz w:val="24"/>
              </w:rPr>
            </w:pPr>
            <w:r>
              <w:rPr>
                <w:sz w:val="24"/>
              </w:rPr>
              <w:t>类型</w:t>
            </w:r>
          </w:p>
        </w:tc>
        <w:tc>
          <w:tcPr>
            <w:tcW w:w="1215" w:type="dxa"/>
            <w:shd w:val="clear" w:color="auto" w:fill="99CCFF"/>
          </w:tcPr>
          <w:p>
            <w:pPr>
              <w:pStyle w:val="15"/>
              <w:rPr>
                <w:sz w:val="24"/>
              </w:rPr>
            </w:pPr>
            <w:r>
              <w:rPr>
                <w:sz w:val="24"/>
              </w:rPr>
              <w:t>是否必须</w:t>
            </w:r>
          </w:p>
        </w:tc>
      </w:tr>
      <w:tr>
        <w:tblPrEx>
          <w:tblCellMar>
            <w:top w:w="0" w:type="dxa"/>
            <w:left w:w="0" w:type="dxa"/>
            <w:bottom w:w="0" w:type="dxa"/>
            <w:right w:w="0" w:type="dxa"/>
          </w:tblCellMar>
        </w:tblPrEx>
        <w:trPr>
          <w:trHeight w:val="1247" w:hRule="atLeast"/>
        </w:trPr>
        <w:tc>
          <w:tcPr>
            <w:tcW w:w="1865" w:type="dxa"/>
          </w:tcPr>
          <w:p>
            <w:pPr>
              <w:pStyle w:val="15"/>
              <w:rPr>
                <w:sz w:val="24"/>
              </w:rPr>
            </w:pPr>
            <w:r>
              <w:rPr>
                <w:sz w:val="24"/>
              </w:rPr>
              <w:t>transId</w:t>
            </w:r>
          </w:p>
        </w:tc>
        <w:tc>
          <w:tcPr>
            <w:tcW w:w="6213" w:type="dxa"/>
          </w:tcPr>
          <w:p>
            <w:pPr>
              <w:pStyle w:val="15"/>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49" w:type="dxa"/>
          </w:tcPr>
          <w:p>
            <w:pPr>
              <w:pStyle w:val="15"/>
              <w:rPr>
                <w:sz w:val="24"/>
              </w:rPr>
            </w:pPr>
            <w:r>
              <w:rPr>
                <w:sz w:val="24"/>
              </w:rPr>
              <w:t>String</w:t>
            </w:r>
          </w:p>
        </w:tc>
        <w:tc>
          <w:tcPr>
            <w:tcW w:w="1215" w:type="dxa"/>
          </w:tcPr>
          <w:p>
            <w:pPr>
              <w:pStyle w:val="15"/>
              <w:rPr>
                <w:sz w:val="24"/>
              </w:rPr>
            </w:pPr>
            <w:r>
              <w:rPr>
                <w:sz w:val="24"/>
              </w:rPr>
              <w:t>是</w:t>
            </w:r>
          </w:p>
        </w:tc>
      </w:tr>
      <w:tr>
        <w:tblPrEx>
          <w:tblCellMar>
            <w:top w:w="0" w:type="dxa"/>
            <w:left w:w="0" w:type="dxa"/>
            <w:bottom w:w="0" w:type="dxa"/>
            <w:right w:w="0" w:type="dxa"/>
          </w:tblCellMar>
        </w:tblPrEx>
        <w:trPr>
          <w:trHeight w:val="1247" w:hRule="atLeast"/>
        </w:trPr>
        <w:tc>
          <w:tcPr>
            <w:tcW w:w="1865" w:type="dxa"/>
          </w:tcPr>
          <w:p>
            <w:pPr>
              <w:pStyle w:val="15"/>
              <w:rPr>
                <w:sz w:val="24"/>
              </w:rPr>
            </w:pPr>
            <w:r>
              <w:rPr>
                <w:sz w:val="24"/>
              </w:rPr>
              <w:t>appId</w:t>
            </w:r>
          </w:p>
        </w:tc>
        <w:tc>
          <w:tcPr>
            <w:tcW w:w="6213" w:type="dxa"/>
          </w:tcPr>
          <w:p>
            <w:pPr>
              <w:pStyle w:val="15"/>
              <w:ind w:left="108"/>
              <w:rPr>
                <w:sz w:val="24"/>
              </w:rPr>
            </w:pPr>
            <w:r>
              <w:rPr>
                <w:spacing w:val="-8"/>
                <w:sz w:val="24"/>
              </w:rPr>
              <w:t>接口调用方</w:t>
            </w:r>
            <w:r>
              <w:rPr>
                <w:sz w:val="24"/>
              </w:rPr>
              <w:t>（业务系统</w:t>
            </w:r>
            <w:r>
              <w:rPr>
                <w:spacing w:val="-39"/>
                <w:sz w:val="24"/>
              </w:rPr>
              <w:t>）</w:t>
            </w:r>
            <w:r>
              <w:rPr>
                <w:sz w:val="24"/>
              </w:rPr>
              <w:t>的 ID</w:t>
            </w:r>
            <w:r>
              <w:rPr>
                <w:spacing w:val="-7"/>
                <w:sz w:val="24"/>
              </w:rPr>
              <w:t xml:space="preserve"> 标识，需要管理员先在密管</w:t>
            </w:r>
          </w:p>
          <w:p>
            <w:pPr>
              <w:pStyle w:val="15"/>
              <w:spacing w:before="265"/>
              <w:ind w:left="108"/>
              <w:rPr>
                <w:sz w:val="24"/>
              </w:rPr>
            </w:pPr>
            <w:r>
              <w:rPr>
                <w:sz w:val="24"/>
              </w:rPr>
              <w:t>系统中创建，与运管应用 ID 保持一致。</w:t>
            </w:r>
          </w:p>
        </w:tc>
        <w:tc>
          <w:tcPr>
            <w:tcW w:w="1049" w:type="dxa"/>
          </w:tcPr>
          <w:p>
            <w:pPr>
              <w:pStyle w:val="15"/>
              <w:rPr>
                <w:sz w:val="24"/>
              </w:rPr>
            </w:pPr>
            <w:r>
              <w:rPr>
                <w:sz w:val="24"/>
              </w:rPr>
              <w:t>String</w:t>
            </w:r>
          </w:p>
        </w:tc>
        <w:tc>
          <w:tcPr>
            <w:tcW w:w="121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5" w:type="dxa"/>
            <w:tcBorders>
              <w:bottom w:val="single" w:color="000000" w:sz="6" w:space="0"/>
            </w:tcBorders>
          </w:tcPr>
          <w:p>
            <w:pPr>
              <w:pStyle w:val="15"/>
              <w:spacing w:before="134"/>
              <w:rPr>
                <w:sz w:val="24"/>
              </w:rPr>
            </w:pPr>
            <w:r>
              <w:rPr>
                <w:sz w:val="24"/>
              </w:rPr>
              <w:t>keyId</w:t>
            </w:r>
          </w:p>
        </w:tc>
        <w:tc>
          <w:tcPr>
            <w:tcW w:w="6213" w:type="dxa"/>
            <w:tcBorders>
              <w:bottom w:val="single" w:color="000000" w:sz="6" w:space="0"/>
            </w:tcBorders>
          </w:tcPr>
          <w:p>
            <w:pPr>
              <w:pStyle w:val="15"/>
              <w:spacing w:before="134"/>
              <w:ind w:left="108"/>
              <w:rPr>
                <w:sz w:val="24"/>
              </w:rPr>
            </w:pPr>
            <w:r>
              <w:rPr>
                <w:sz w:val="24"/>
              </w:rPr>
              <w:t>主密钥唯一标识</w:t>
            </w:r>
          </w:p>
        </w:tc>
        <w:tc>
          <w:tcPr>
            <w:tcW w:w="1049" w:type="dxa"/>
            <w:tcBorders>
              <w:bottom w:val="single" w:color="000000" w:sz="6" w:space="0"/>
            </w:tcBorders>
          </w:tcPr>
          <w:p>
            <w:pPr>
              <w:pStyle w:val="15"/>
              <w:spacing w:before="134"/>
              <w:rPr>
                <w:sz w:val="24"/>
              </w:rPr>
            </w:pPr>
            <w:r>
              <w:rPr>
                <w:sz w:val="24"/>
              </w:rPr>
              <w:t>String</w:t>
            </w:r>
          </w:p>
        </w:tc>
        <w:tc>
          <w:tcPr>
            <w:tcW w:w="1215" w:type="dxa"/>
            <w:tcBorders>
              <w:bottom w:val="single" w:color="000000" w:sz="6" w:space="0"/>
            </w:tcBorders>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865" w:type="dxa"/>
            <w:tcBorders>
              <w:top w:val="single" w:color="000000" w:sz="6" w:space="0"/>
            </w:tcBorders>
          </w:tcPr>
          <w:p>
            <w:pPr>
              <w:pStyle w:val="15"/>
              <w:spacing w:before="129"/>
              <w:rPr>
                <w:sz w:val="24"/>
              </w:rPr>
            </w:pPr>
            <w:r>
              <w:rPr>
                <w:sz w:val="24"/>
              </w:rPr>
              <w:t>encData</w:t>
            </w:r>
          </w:p>
        </w:tc>
        <w:tc>
          <w:tcPr>
            <w:tcW w:w="6213" w:type="dxa"/>
            <w:tcBorders>
              <w:top w:val="single" w:color="000000" w:sz="6" w:space="0"/>
            </w:tcBorders>
          </w:tcPr>
          <w:p>
            <w:pPr>
              <w:pStyle w:val="15"/>
              <w:spacing w:before="129"/>
              <w:ind w:left="108"/>
              <w:rPr>
                <w:sz w:val="24"/>
              </w:rPr>
            </w:pPr>
            <w:r>
              <w:rPr>
                <w:sz w:val="24"/>
              </w:rPr>
              <w:t>待解密的密文。Base64 编码  密文数据为 ASN1 结构</w:t>
            </w:r>
          </w:p>
        </w:tc>
        <w:tc>
          <w:tcPr>
            <w:tcW w:w="1049" w:type="dxa"/>
            <w:tcBorders>
              <w:top w:val="single" w:color="000000" w:sz="6" w:space="0"/>
            </w:tcBorders>
          </w:tcPr>
          <w:p>
            <w:pPr>
              <w:pStyle w:val="15"/>
              <w:spacing w:before="129"/>
              <w:rPr>
                <w:sz w:val="24"/>
              </w:rPr>
            </w:pPr>
            <w:r>
              <w:rPr>
                <w:sz w:val="24"/>
              </w:rPr>
              <w:t>String</w:t>
            </w:r>
          </w:p>
        </w:tc>
        <w:tc>
          <w:tcPr>
            <w:tcW w:w="1215" w:type="dxa"/>
            <w:tcBorders>
              <w:top w:val="single" w:color="000000" w:sz="6" w:space="0"/>
            </w:tcBorders>
          </w:tcPr>
          <w:p>
            <w:pPr>
              <w:pStyle w:val="15"/>
              <w:spacing w:before="129"/>
              <w:rPr>
                <w:sz w:val="24"/>
              </w:rPr>
            </w:pPr>
            <w:r>
              <w:rPr>
                <w:sz w:val="24"/>
              </w:rPr>
              <w:t>是</w:t>
            </w:r>
          </w:p>
        </w:tc>
      </w:tr>
    </w:tbl>
    <w:p>
      <w:pPr>
        <w:pStyle w:val="7"/>
        <w:bidi w:val="0"/>
      </w:pPr>
      <w:r>
        <w:t>请求示例：</w:t>
      </w:r>
    </w:p>
    <w:p>
      <w:pPr>
        <w:pStyle w:val="7"/>
        <w:spacing w:before="7"/>
        <w:rPr>
          <w:b/>
          <w:sz w:val="13"/>
        </w:rPr>
      </w:pPr>
      <w:r>
        <w:pict>
          <v:shape id="_x0000_s1115" o:spid="_x0000_s1115" o:spt="202" type="#_x0000_t202" style="position:absolute;left:0pt;margin-left:37.65pt;margin-top:12.3pt;height:250.25pt;width:517.2pt;mso-position-horizontal-relative:page;mso-wrap-distance-bottom:0pt;mso-wrap-distance-top:0pt;z-index:-25151897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line="417" w:lineRule="auto"/>
                    <w:ind w:left="523" w:right="3694"/>
                  </w:pPr>
                  <w:r>
                    <w:t>"appId": "APP_3510558085994A75A57645255822FBF5", "keyId": "7421c939337a474c9012b63270773f9e",</w:t>
                  </w:r>
                </w:p>
                <w:p>
                  <w:pPr>
                    <w:pStyle w:val="7"/>
                    <w:spacing w:line="417" w:lineRule="auto"/>
                    <w:ind w:left="103" w:firstLine="420"/>
                  </w:pPr>
                  <w:r>
                    <w:t>"encData": "MDoCAQEwEgIBATAKBggqgRzPVQFoAQoBAQMhAGPSREPCUlAVnSJvK55xaxHM3C3B</w:t>
                  </w:r>
                </w:p>
                <w:p>
                  <w:pPr>
                    <w:pStyle w:val="7"/>
                    <w:spacing w:line="358" w:lineRule="exact"/>
                    <w:ind w:left="103"/>
                  </w:pPr>
                  <w:r>
                    <w:t>6NHNkQfwWrcnkJtK"</w:t>
                  </w:r>
                </w:p>
                <w:p>
                  <w:pPr>
                    <w:pStyle w:val="7"/>
                    <w:spacing w:before="266"/>
                    <w:ind w:left="103"/>
                  </w:pPr>
                  <w:r>
                    <w:t>}</w:t>
                  </w:r>
                </w:p>
              </w:txbxContent>
            </v:textbox>
            <w10:wrap type="topAndBottom"/>
          </v:shape>
        </w:pict>
      </w:r>
    </w:p>
    <w:p>
      <w:pPr>
        <w:pStyle w:val="7"/>
        <w:bidi w:val="0"/>
      </w:pPr>
      <w:r>
        <w:t>响应结果:JSON 格式，格式如下：</w:t>
      </w:r>
    </w:p>
    <w:p>
      <w:pPr>
        <w:spacing w:after="0"/>
        <w:sectPr>
          <w:headerReference r:id="rId13" w:type="default"/>
          <w:pgSz w:w="11910" w:h="16840"/>
          <w:pgMar w:top="680" w:right="640" w:bottom="1320" w:left="600" w:header="484"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5913"/>
        <w:gridCol w:w="21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shd w:val="clear" w:color="auto" w:fill="99CCFF"/>
          </w:tcPr>
          <w:p>
            <w:pPr>
              <w:pStyle w:val="15"/>
              <w:rPr>
                <w:sz w:val="24"/>
              </w:rPr>
            </w:pPr>
            <w:r>
              <w:rPr>
                <w:sz w:val="24"/>
              </w:rPr>
              <w:t>字段名称</w:t>
            </w:r>
          </w:p>
        </w:tc>
        <w:tc>
          <w:tcPr>
            <w:tcW w:w="5913" w:type="dxa"/>
            <w:shd w:val="clear" w:color="auto" w:fill="99CCFF"/>
          </w:tcPr>
          <w:p>
            <w:pPr>
              <w:pStyle w:val="15"/>
              <w:rPr>
                <w:sz w:val="24"/>
              </w:rPr>
            </w:pPr>
            <w:r>
              <w:rPr>
                <w:sz w:val="24"/>
              </w:rPr>
              <w:t>字段描述</w:t>
            </w:r>
          </w:p>
        </w:tc>
        <w:tc>
          <w:tcPr>
            <w:tcW w:w="2117"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312" w:type="dxa"/>
          </w:tcPr>
          <w:p>
            <w:pPr>
              <w:pStyle w:val="15"/>
              <w:spacing w:before="135"/>
              <w:rPr>
                <w:sz w:val="24"/>
              </w:rPr>
            </w:pPr>
            <w:r>
              <w:rPr>
                <w:sz w:val="24"/>
              </w:rPr>
              <w:t>transId</w:t>
            </w:r>
          </w:p>
        </w:tc>
        <w:tc>
          <w:tcPr>
            <w:tcW w:w="5913" w:type="dxa"/>
          </w:tcPr>
          <w:p>
            <w:pPr>
              <w:pStyle w:val="15"/>
              <w:spacing w:before="135"/>
              <w:rPr>
                <w:sz w:val="24"/>
              </w:rPr>
            </w:pPr>
            <w:r>
              <w:rPr>
                <w:sz w:val="24"/>
              </w:rPr>
              <w:t>方法调用时传入的 transId，作为结果原样返回</w:t>
            </w:r>
          </w:p>
        </w:tc>
        <w:tc>
          <w:tcPr>
            <w:tcW w:w="2117" w:type="dxa"/>
          </w:tcPr>
          <w:p>
            <w:pPr>
              <w:pStyle w:val="15"/>
              <w:spacing w:before="13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keyId</w:t>
            </w:r>
          </w:p>
        </w:tc>
        <w:tc>
          <w:tcPr>
            <w:tcW w:w="5913" w:type="dxa"/>
          </w:tcPr>
          <w:p>
            <w:pPr>
              <w:pStyle w:val="15"/>
              <w:rPr>
                <w:sz w:val="24"/>
              </w:rPr>
            </w:pPr>
            <w:r>
              <w:rPr>
                <w:sz w:val="24"/>
              </w:rPr>
              <w:t>主密钥唯一标识</w:t>
            </w:r>
          </w:p>
        </w:tc>
        <w:tc>
          <w:tcPr>
            <w:tcW w:w="2117"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keyVersion</w:t>
            </w:r>
          </w:p>
        </w:tc>
        <w:tc>
          <w:tcPr>
            <w:tcW w:w="5913" w:type="dxa"/>
          </w:tcPr>
          <w:p>
            <w:pPr>
              <w:pStyle w:val="15"/>
              <w:rPr>
                <w:sz w:val="24"/>
              </w:rPr>
            </w:pPr>
            <w:r>
              <w:rPr>
                <w:sz w:val="24"/>
              </w:rPr>
              <w:t>CMK 版本</w:t>
            </w:r>
          </w:p>
        </w:tc>
        <w:tc>
          <w:tcPr>
            <w:tcW w:w="2117"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plaintext</w:t>
            </w:r>
          </w:p>
        </w:tc>
        <w:tc>
          <w:tcPr>
            <w:tcW w:w="5913" w:type="dxa"/>
          </w:tcPr>
          <w:p>
            <w:pPr>
              <w:pStyle w:val="15"/>
              <w:rPr>
                <w:sz w:val="24"/>
              </w:rPr>
            </w:pPr>
            <w:r>
              <w:rPr>
                <w:sz w:val="24"/>
              </w:rPr>
              <w:t>解密后的明文。</w:t>
            </w:r>
          </w:p>
        </w:tc>
        <w:tc>
          <w:tcPr>
            <w:tcW w:w="2117" w:type="dxa"/>
          </w:tcPr>
          <w:p>
            <w:pPr>
              <w:pStyle w:val="15"/>
              <w:rPr>
                <w:sz w:val="24"/>
              </w:rPr>
            </w:pPr>
            <w:r>
              <w:rPr>
                <w:sz w:val="24"/>
              </w:rPr>
              <w:t>String</w:t>
            </w:r>
          </w:p>
        </w:tc>
      </w:tr>
    </w:tbl>
    <w:p>
      <w:pPr>
        <w:pStyle w:val="7"/>
        <w:bidi w:val="0"/>
      </w:pPr>
      <w:r>
        <w:t>响应示例：</w:t>
      </w:r>
    </w:p>
    <w:p>
      <w:pPr>
        <w:pStyle w:val="7"/>
        <w:spacing w:before="10"/>
        <w:rPr>
          <w:b/>
          <w:sz w:val="13"/>
        </w:rPr>
      </w:pPr>
      <w:r>
        <w:pict>
          <v:shape id="_x0000_s1116" o:spid="_x0000_s1116" o:spt="202" type="#_x0000_t202" style="position:absolute;left:0pt;margin-left:37.65pt;margin-top:12.4pt;height:312.55pt;width:517.2pt;mso-position-horizontal-relative:page;mso-wrap-distance-bottom:0pt;mso-wrap-distance-top:0pt;z-index:-2515179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6" w:line="417" w:lineRule="auto"/>
                    <w:ind w:left="943" w:right="3637"/>
                  </w:pPr>
                  <w:r>
                    <w:t>"plainText": "8o3nymQLL5OQKuyAUpjRUg==", "keyId": "7421c939337a474c9012b63270773f9e",</w:t>
                  </w:r>
                </w:p>
                <w:p>
                  <w:pPr>
                    <w:pStyle w:val="7"/>
                    <w:spacing w:line="358" w:lineRule="exact"/>
                    <w:ind w:left="943"/>
                  </w:pPr>
                  <w:r>
                    <w:t>"keyVersion": 1</w:t>
                  </w:r>
                </w:p>
                <w:p>
                  <w:pPr>
                    <w:pStyle w:val="7"/>
                    <w:spacing w:before="265"/>
                    <w:ind w:left="523"/>
                  </w:pPr>
                  <w:r>
                    <w:t>}</w:t>
                  </w:r>
                </w:p>
                <w:p>
                  <w:pPr>
                    <w:pStyle w:val="7"/>
                    <w:spacing w:before="265"/>
                    <w:ind w:left="103"/>
                  </w:pPr>
                  <w:r>
                    <w:t>}</w:t>
                  </w:r>
                </w:p>
              </w:txbxContent>
            </v:textbox>
            <w10:wrap type="topAndBottom"/>
          </v:shape>
        </w:pict>
      </w:r>
    </w:p>
    <w:p>
      <w:pPr>
        <w:pStyle w:val="7"/>
        <w:spacing w:before="6"/>
        <w:rPr>
          <w:b/>
          <w:sz w:val="19"/>
        </w:rPr>
      </w:pPr>
    </w:p>
    <w:p>
      <w:pPr>
        <w:pStyle w:val="4"/>
        <w:numPr>
          <w:ilvl w:val="2"/>
          <w:numId w:val="3"/>
        </w:numPr>
        <w:bidi w:val="0"/>
      </w:pPr>
      <w:bookmarkStart w:id="37" w:name="_bookmark20"/>
      <w:bookmarkEnd w:id="37"/>
      <w:bookmarkStart w:id="38" w:name="_bookmark20"/>
      <w:bookmarkEnd w:id="38"/>
      <w:r>
        <w:t>主密钥注销</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注销主密钥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http://ip:port/cmk/revoke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0"/>
        <w:gridCol w:w="1016"/>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shd w:val="clear" w:color="auto" w:fill="99CCFF"/>
          </w:tcPr>
          <w:p>
            <w:pPr>
              <w:pStyle w:val="15"/>
              <w:rPr>
                <w:sz w:val="24"/>
              </w:rPr>
            </w:pPr>
            <w:r>
              <w:rPr>
                <w:sz w:val="24"/>
              </w:rPr>
              <w:t>字段名称</w:t>
            </w:r>
          </w:p>
        </w:tc>
        <w:tc>
          <w:tcPr>
            <w:tcW w:w="6180" w:type="dxa"/>
            <w:shd w:val="clear" w:color="auto" w:fill="99CCFF"/>
          </w:tcPr>
          <w:p>
            <w:pPr>
              <w:pStyle w:val="15"/>
              <w:rPr>
                <w:sz w:val="24"/>
              </w:rPr>
            </w:pPr>
            <w:r>
              <w:rPr>
                <w:sz w:val="24"/>
              </w:rPr>
              <w:t>字段描述</w:t>
            </w:r>
          </w:p>
        </w:tc>
        <w:tc>
          <w:tcPr>
            <w:tcW w:w="1016" w:type="dxa"/>
            <w:shd w:val="clear" w:color="auto" w:fill="99CCFF"/>
          </w:tcPr>
          <w:p>
            <w:pPr>
              <w:pStyle w:val="15"/>
              <w:ind w:left="106"/>
              <w:rPr>
                <w:sz w:val="24"/>
              </w:rPr>
            </w:pPr>
            <w:r>
              <w:rPr>
                <w:sz w:val="24"/>
              </w:rPr>
              <w:t>类型</w:t>
            </w:r>
          </w:p>
        </w:tc>
        <w:tc>
          <w:tcPr>
            <w:tcW w:w="1184" w:type="dxa"/>
            <w:shd w:val="clear" w:color="auto" w:fill="99CCFF"/>
          </w:tcPr>
          <w:p>
            <w:pPr>
              <w:pStyle w:val="15"/>
              <w:ind w:left="108"/>
              <w:rPr>
                <w:sz w:val="24"/>
              </w:rPr>
            </w:pPr>
            <w:r>
              <w:rPr>
                <w:sz w:val="24"/>
              </w:rPr>
              <w:t>是否必须</w:t>
            </w:r>
          </w:p>
        </w:tc>
      </w:tr>
    </w:tbl>
    <w:p>
      <w:pPr>
        <w:spacing w:after="0"/>
        <w:rPr>
          <w:sz w:val="24"/>
        </w:rPr>
        <w:sectPr>
          <w:headerReference r:id="rId14" w:type="default"/>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0"/>
        <w:gridCol w:w="1016"/>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4" w:type="dxa"/>
          </w:tcPr>
          <w:p>
            <w:pPr>
              <w:pStyle w:val="15"/>
              <w:rPr>
                <w:sz w:val="24"/>
              </w:rPr>
            </w:pPr>
            <w:r>
              <w:rPr>
                <w:sz w:val="24"/>
              </w:rPr>
              <w:t>transId</w:t>
            </w:r>
          </w:p>
        </w:tc>
        <w:tc>
          <w:tcPr>
            <w:tcW w:w="6180" w:type="dxa"/>
          </w:tcPr>
          <w:p>
            <w:pPr>
              <w:pStyle w:val="15"/>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964" w:type="dxa"/>
          </w:tcPr>
          <w:p>
            <w:pPr>
              <w:pStyle w:val="15"/>
              <w:spacing w:before="134"/>
              <w:rPr>
                <w:sz w:val="24"/>
              </w:rPr>
            </w:pPr>
            <w:r>
              <w:rPr>
                <w:sz w:val="24"/>
              </w:rPr>
              <w:t>appId</w:t>
            </w:r>
          </w:p>
        </w:tc>
        <w:tc>
          <w:tcPr>
            <w:tcW w:w="6180" w:type="dxa"/>
          </w:tcPr>
          <w:p>
            <w:pPr>
              <w:pStyle w:val="15"/>
              <w:spacing w:before="134"/>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16" w:type="dxa"/>
          </w:tcPr>
          <w:p>
            <w:pPr>
              <w:pStyle w:val="15"/>
              <w:spacing w:before="134"/>
              <w:ind w:left="106"/>
              <w:rPr>
                <w:sz w:val="24"/>
              </w:rPr>
            </w:pPr>
            <w:r>
              <w:rPr>
                <w:sz w:val="24"/>
              </w:rPr>
              <w:t>String</w:t>
            </w:r>
          </w:p>
        </w:tc>
        <w:tc>
          <w:tcPr>
            <w:tcW w:w="1184"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tcPr>
          <w:p>
            <w:pPr>
              <w:pStyle w:val="15"/>
              <w:rPr>
                <w:sz w:val="24"/>
              </w:rPr>
            </w:pPr>
            <w:r>
              <w:rPr>
                <w:sz w:val="24"/>
              </w:rPr>
              <w:t>keyId</w:t>
            </w:r>
          </w:p>
        </w:tc>
        <w:tc>
          <w:tcPr>
            <w:tcW w:w="6180" w:type="dxa"/>
          </w:tcPr>
          <w:p>
            <w:pPr>
              <w:pStyle w:val="15"/>
              <w:rPr>
                <w:sz w:val="24"/>
              </w:rPr>
            </w:pPr>
            <w:r>
              <w:rPr>
                <w:sz w:val="24"/>
              </w:rPr>
              <w:t>主密钥唯一标识</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bl>
    <w:p>
      <w:pPr>
        <w:pStyle w:val="7"/>
        <w:bidi w:val="0"/>
      </w:pPr>
      <w:r>
        <w:t>请求示例：</w:t>
      </w:r>
    </w:p>
    <w:p>
      <w:pPr>
        <w:pStyle w:val="7"/>
        <w:spacing w:before="7"/>
        <w:rPr>
          <w:b/>
          <w:sz w:val="13"/>
        </w:rPr>
      </w:pPr>
      <w:r>
        <w:pict>
          <v:shape id="_x0000_s1117" o:spid="_x0000_s1117" o:spt="202" type="#_x0000_t202" style="position:absolute;left:0pt;margin-left:37.65pt;margin-top:12.25pt;height:156.65pt;width:517.2pt;mso-position-horizontal-relative:page;mso-wrap-distance-bottom:0pt;mso-wrap-distance-top:0pt;z-index:-251516928;mso-width-relative:page;mso-height-relative:page;" fillcolor="#FCE9D9" filled="t" stroked="t" coordsize="21600,21600">
            <v:path/>
            <v:fill on="t" focussize="0,0"/>
            <v:stroke weight="0.48pt" color="#000000"/>
            <v:imagedata o:title=""/>
            <o:lock v:ext="edit"/>
            <v:textbox inset="0mm,0mm,0mm,0mm">
              <w:txbxContent>
                <w:p>
                  <w:pPr>
                    <w:pStyle w:val="7"/>
                    <w:spacing w:before="133"/>
                    <w:ind w:left="103"/>
                  </w:pPr>
                  <w:r>
                    <w:t>{</w:t>
                  </w:r>
                </w:p>
                <w:p>
                  <w:pPr>
                    <w:pStyle w:val="7"/>
                    <w:spacing w:before="265" w:line="417" w:lineRule="auto"/>
                    <w:ind w:left="523" w:right="3637"/>
                  </w:pPr>
                  <w:r>
                    <w:t>"keyId": "ae19b8f3edf046b081e1afcb045ddb98", "transId": "234343434342323231313",</w:t>
                  </w:r>
                </w:p>
                <w:p>
                  <w:pPr>
                    <w:pStyle w:val="7"/>
                    <w:spacing w:line="358" w:lineRule="exact"/>
                    <w:ind w:left="523"/>
                  </w:pPr>
                  <w:r>
                    <w:t>"appId": "APP_3510558085994A75A57645255822FBF5"</w:t>
                  </w:r>
                </w:p>
                <w:p>
                  <w:pPr>
                    <w:pStyle w:val="7"/>
                    <w:spacing w:before="265"/>
                    <w:ind w:left="103"/>
                  </w:pPr>
                  <w:r>
                    <w:t>}</w:t>
                  </w:r>
                </w:p>
              </w:txbxContent>
            </v:textbox>
            <w10:wrap type="topAndBottom"/>
          </v:shape>
        </w:pict>
      </w:r>
    </w:p>
    <w:p>
      <w:pPr>
        <w:pStyle w:val="7"/>
        <w:bidi w:val="0"/>
      </w:pPr>
      <w:r>
        <w:t>响应结果:JSON 格式，格式如下：</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4"/>
        <w:gridCol w:w="1896"/>
        <w:gridCol w:w="4832"/>
        <w:gridCol w:w="17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0" w:type="dxa"/>
            <w:gridSpan w:val="2"/>
            <w:shd w:val="clear" w:color="auto" w:fill="99CCFF"/>
          </w:tcPr>
          <w:p>
            <w:pPr>
              <w:pStyle w:val="15"/>
              <w:rPr>
                <w:sz w:val="24"/>
              </w:rPr>
            </w:pPr>
            <w:r>
              <w:rPr>
                <w:sz w:val="24"/>
              </w:rPr>
              <w:t>字段名称</w:t>
            </w:r>
          </w:p>
        </w:tc>
        <w:tc>
          <w:tcPr>
            <w:tcW w:w="4832" w:type="dxa"/>
            <w:shd w:val="clear" w:color="auto" w:fill="99CCFF"/>
          </w:tcPr>
          <w:p>
            <w:pPr>
              <w:pStyle w:val="15"/>
              <w:ind w:left="108"/>
              <w:rPr>
                <w:sz w:val="24"/>
              </w:rPr>
            </w:pPr>
            <w:r>
              <w:rPr>
                <w:sz w:val="24"/>
              </w:rPr>
              <w:t>字段描述</w:t>
            </w:r>
          </w:p>
        </w:tc>
        <w:tc>
          <w:tcPr>
            <w:tcW w:w="1728"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0" w:type="dxa"/>
            <w:gridSpan w:val="2"/>
          </w:tcPr>
          <w:p>
            <w:pPr>
              <w:pStyle w:val="15"/>
              <w:rPr>
                <w:sz w:val="24"/>
              </w:rPr>
            </w:pPr>
            <w:r>
              <w:rPr>
                <w:sz w:val="24"/>
              </w:rPr>
              <w:t>status</w:t>
            </w:r>
          </w:p>
        </w:tc>
        <w:tc>
          <w:tcPr>
            <w:tcW w:w="4832" w:type="dxa"/>
          </w:tcPr>
          <w:p>
            <w:pPr>
              <w:pStyle w:val="15"/>
              <w:ind w:left="108"/>
              <w:rPr>
                <w:sz w:val="24"/>
              </w:rPr>
            </w:pPr>
            <w:r>
              <w:rPr>
                <w:sz w:val="24"/>
              </w:rPr>
              <w:t>结果码</w:t>
            </w:r>
          </w:p>
        </w:tc>
        <w:tc>
          <w:tcPr>
            <w:tcW w:w="1728"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0" w:type="dxa"/>
            <w:gridSpan w:val="2"/>
          </w:tcPr>
          <w:p>
            <w:pPr>
              <w:pStyle w:val="15"/>
              <w:rPr>
                <w:sz w:val="24"/>
              </w:rPr>
            </w:pPr>
            <w:r>
              <w:rPr>
                <w:sz w:val="24"/>
              </w:rPr>
              <w:t>message</w:t>
            </w:r>
          </w:p>
        </w:tc>
        <w:tc>
          <w:tcPr>
            <w:tcW w:w="4832" w:type="dxa"/>
          </w:tcPr>
          <w:p>
            <w:pPr>
              <w:pStyle w:val="15"/>
              <w:ind w:left="108"/>
              <w:rPr>
                <w:sz w:val="24"/>
              </w:rPr>
            </w:pPr>
            <w:r>
              <w:rPr>
                <w:sz w:val="24"/>
              </w:rPr>
              <w:t>结果信息</w:t>
            </w:r>
          </w:p>
        </w:tc>
        <w:tc>
          <w:tcPr>
            <w:tcW w:w="1728"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4" w:type="dxa"/>
            <w:vMerge w:val="restart"/>
          </w:tcPr>
          <w:p>
            <w:pPr>
              <w:pStyle w:val="15"/>
              <w:rPr>
                <w:sz w:val="24"/>
              </w:rPr>
            </w:pPr>
            <w:r>
              <w:rPr>
                <w:sz w:val="24"/>
              </w:rPr>
              <w:t>data</w:t>
            </w:r>
          </w:p>
        </w:tc>
        <w:tc>
          <w:tcPr>
            <w:tcW w:w="1896" w:type="dxa"/>
          </w:tcPr>
          <w:p>
            <w:pPr>
              <w:pStyle w:val="15"/>
              <w:ind w:left="110"/>
              <w:rPr>
                <w:sz w:val="24"/>
              </w:rPr>
            </w:pPr>
            <w:r>
              <w:rPr>
                <w:sz w:val="24"/>
              </w:rPr>
              <w:t>keyId</w:t>
            </w:r>
          </w:p>
        </w:tc>
        <w:tc>
          <w:tcPr>
            <w:tcW w:w="4832" w:type="dxa"/>
          </w:tcPr>
          <w:p>
            <w:pPr>
              <w:pStyle w:val="15"/>
              <w:ind w:left="108"/>
              <w:rPr>
                <w:sz w:val="24"/>
              </w:rPr>
            </w:pPr>
            <w:r>
              <w:rPr>
                <w:sz w:val="24"/>
              </w:rPr>
              <w:t>主密钥唯一标识</w:t>
            </w:r>
          </w:p>
        </w:tc>
        <w:tc>
          <w:tcPr>
            <w:tcW w:w="1728"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84" w:type="dxa"/>
            <w:vMerge w:val="continue"/>
            <w:tcBorders>
              <w:top w:val="nil"/>
            </w:tcBorders>
          </w:tcPr>
          <w:p>
            <w:pPr>
              <w:rPr>
                <w:sz w:val="2"/>
                <w:szCs w:val="2"/>
              </w:rPr>
            </w:pPr>
          </w:p>
        </w:tc>
        <w:tc>
          <w:tcPr>
            <w:tcW w:w="1896" w:type="dxa"/>
          </w:tcPr>
          <w:p>
            <w:pPr>
              <w:pStyle w:val="15"/>
              <w:ind w:left="110"/>
              <w:rPr>
                <w:sz w:val="24"/>
              </w:rPr>
            </w:pPr>
            <w:r>
              <w:rPr>
                <w:sz w:val="24"/>
              </w:rPr>
              <w:t>transId</w:t>
            </w:r>
          </w:p>
        </w:tc>
        <w:tc>
          <w:tcPr>
            <w:tcW w:w="4832" w:type="dxa"/>
          </w:tcPr>
          <w:p>
            <w:pPr>
              <w:pStyle w:val="15"/>
              <w:ind w:left="108"/>
              <w:rPr>
                <w:sz w:val="24"/>
              </w:rPr>
            </w:pPr>
            <w:r>
              <w:rPr>
                <w:sz w:val="24"/>
              </w:rPr>
              <w:t>业务 ID</w:t>
            </w:r>
          </w:p>
        </w:tc>
        <w:tc>
          <w:tcPr>
            <w:tcW w:w="1728"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84" w:type="dxa"/>
            <w:vMerge w:val="continue"/>
            <w:tcBorders>
              <w:top w:val="nil"/>
            </w:tcBorders>
          </w:tcPr>
          <w:p>
            <w:pPr>
              <w:rPr>
                <w:sz w:val="2"/>
                <w:szCs w:val="2"/>
              </w:rPr>
            </w:pPr>
          </w:p>
        </w:tc>
        <w:tc>
          <w:tcPr>
            <w:tcW w:w="1896" w:type="dxa"/>
          </w:tcPr>
          <w:p>
            <w:pPr>
              <w:pStyle w:val="15"/>
              <w:spacing w:before="134"/>
              <w:ind w:left="110"/>
              <w:rPr>
                <w:sz w:val="24"/>
              </w:rPr>
            </w:pPr>
            <w:r>
              <w:rPr>
                <w:sz w:val="24"/>
              </w:rPr>
              <w:t>appId</w:t>
            </w:r>
          </w:p>
        </w:tc>
        <w:tc>
          <w:tcPr>
            <w:tcW w:w="4832" w:type="dxa"/>
          </w:tcPr>
          <w:p>
            <w:pPr>
              <w:pStyle w:val="15"/>
              <w:spacing w:before="134"/>
              <w:ind w:left="108"/>
              <w:rPr>
                <w:sz w:val="24"/>
              </w:rPr>
            </w:pPr>
            <w:r>
              <w:rPr>
                <w:sz w:val="24"/>
              </w:rPr>
              <w:t>接口调用方（业务系统）的 ID 标识</w:t>
            </w:r>
          </w:p>
        </w:tc>
        <w:tc>
          <w:tcPr>
            <w:tcW w:w="1728" w:type="dxa"/>
          </w:tcPr>
          <w:p>
            <w:pPr>
              <w:pStyle w:val="15"/>
              <w:spacing w:before="134"/>
              <w:ind w:left="109"/>
              <w:rPr>
                <w:sz w:val="24"/>
              </w:rPr>
            </w:pPr>
            <w:r>
              <w:rPr>
                <w:sz w:val="24"/>
              </w:rPr>
              <w:t>String</w:t>
            </w:r>
          </w:p>
        </w:tc>
      </w:tr>
    </w:tbl>
    <w:p>
      <w:pPr>
        <w:pStyle w:val="7"/>
        <w:bidi w:val="0"/>
      </w:pPr>
      <w:r>
        <w:t>响应示例：</w:t>
      </w:r>
    </w:p>
    <w:p>
      <w:pPr>
        <w:pStyle w:val="7"/>
        <w:spacing w:before="7"/>
        <w:rPr>
          <w:b/>
          <w:sz w:val="13"/>
        </w:rPr>
      </w:pPr>
      <w:r>
        <w:pict>
          <v:shape id="_x0000_s1118" o:spid="_x0000_s1118" o:spt="202" type="#_x0000_t202" style="position:absolute;left:0pt;margin-left:37.65pt;margin-top:12.3pt;height:94.25pt;width:517.2pt;mso-position-horizontal-relative:page;mso-wrap-distance-bottom:0pt;mso-wrap-distance-top:0pt;z-index:-2515159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23" w:right="721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19" o:spid="_x0000_s1119" o:spt="202" type="#_x0000_t202" style="height:204.3pt;width:517.2pt;" fillcolor="#FCE9D9" filled="t" stroked="t" coordsize="21600,21600">
            <v:path/>
            <v:fill on="t" focussize="0,0"/>
            <v:stroke weight="0.48pt" color="#000000"/>
            <v:imagedata o:title=""/>
            <o:lock v:ext="edit"/>
            <v:textbox inset="0mm,0mm,0mm,0mm">
              <w:txbxContent>
                <w:p>
                  <w:pPr>
                    <w:pStyle w:val="7"/>
                    <w:spacing w:before="132"/>
                    <w:ind w:left="523"/>
                  </w:pPr>
                  <w:r>
                    <w:t>"data": {</w:t>
                  </w:r>
                </w:p>
                <w:p>
                  <w:pPr>
                    <w:pStyle w:val="7"/>
                    <w:spacing w:before="266" w:line="417" w:lineRule="auto"/>
                    <w:ind w:left="943" w:right="3637"/>
                  </w:pPr>
                  <w:r>
                    <w:t>"keyId": "ae19b8f3edf046b081e1afcb045ddb98", "appId": "123123123123123",</w:t>
                  </w:r>
                </w:p>
                <w:p>
                  <w:pPr>
                    <w:pStyle w:val="7"/>
                    <w:spacing w:line="358" w:lineRule="exact"/>
                    <w:ind w:left="1183"/>
                  </w:pPr>
                  <w:r>
                    <w:t>"transId": "ae19b8f3edf046b081e1afcb045ddb98"</w:t>
                  </w:r>
                </w:p>
                <w:p>
                  <w:pPr>
                    <w:pStyle w:val="7"/>
                    <w:spacing w:before="13"/>
                    <w:rPr>
                      <w:b/>
                      <w:sz w:val="39"/>
                    </w:rPr>
                  </w:pPr>
                </w:p>
                <w:p>
                  <w:pPr>
                    <w:pStyle w:val="7"/>
                    <w:ind w:left="523"/>
                  </w:pPr>
                  <w:r>
                    <w:t>}</w:t>
                  </w:r>
                </w:p>
                <w:p>
                  <w:pPr>
                    <w:pStyle w:val="7"/>
                    <w:spacing w:before="265"/>
                    <w:ind w:left="103"/>
                  </w:pPr>
                  <w:r>
                    <w:t>}</w:t>
                  </w:r>
                </w:p>
              </w:txbxContent>
            </v:textbox>
            <w10:wrap type="none"/>
            <w10:anchorlock/>
          </v:shape>
        </w:pict>
      </w:r>
    </w:p>
    <w:p>
      <w:pPr>
        <w:pStyle w:val="7"/>
        <w:rPr>
          <w:b/>
          <w:sz w:val="13"/>
        </w:rPr>
      </w:pPr>
    </w:p>
    <w:p>
      <w:pPr>
        <w:pStyle w:val="4"/>
        <w:numPr>
          <w:ilvl w:val="2"/>
          <w:numId w:val="3"/>
        </w:numPr>
        <w:tabs>
          <w:tab w:val="left" w:pos="1521"/>
          <w:tab w:val="left" w:pos="1522"/>
        </w:tabs>
        <w:spacing w:before="80" w:after="0" w:line="240" w:lineRule="auto"/>
        <w:ind w:left="1522" w:right="0" w:hanging="1261"/>
        <w:jc w:val="left"/>
      </w:pPr>
      <w:bookmarkStart w:id="39" w:name="_bookmark21"/>
      <w:bookmarkEnd w:id="39"/>
      <w:bookmarkStart w:id="40" w:name="_bookmark21"/>
      <w:bookmarkEnd w:id="40"/>
      <w:r>
        <w:t>主密钥开启</w:t>
      </w:r>
      <w:r>
        <w:rPr>
          <w:rFonts w:hint="eastAsia" w:ascii="华文中宋" w:eastAsia="华文中宋"/>
        </w:rPr>
        <w:t>/</w:t>
      </w:r>
      <w:r>
        <w:t>关闭自动轮转</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主密钥开启/关闭自动轮转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http://ip:port/cmk/updateCmkRotationType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2"/>
        <w:gridCol w:w="1013"/>
        <w:gridCol w:w="1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964" w:type="dxa"/>
            <w:shd w:val="clear" w:color="auto" w:fill="99CCFF"/>
          </w:tcPr>
          <w:p>
            <w:pPr>
              <w:pStyle w:val="15"/>
              <w:rPr>
                <w:sz w:val="24"/>
              </w:rPr>
            </w:pPr>
            <w:r>
              <w:rPr>
                <w:sz w:val="24"/>
              </w:rPr>
              <w:t>字段名称</w:t>
            </w:r>
          </w:p>
        </w:tc>
        <w:tc>
          <w:tcPr>
            <w:tcW w:w="6182" w:type="dxa"/>
            <w:shd w:val="clear" w:color="auto" w:fill="99CCFF"/>
          </w:tcPr>
          <w:p>
            <w:pPr>
              <w:pStyle w:val="15"/>
              <w:rPr>
                <w:sz w:val="24"/>
              </w:rPr>
            </w:pPr>
            <w:r>
              <w:rPr>
                <w:sz w:val="24"/>
              </w:rPr>
              <w:t>字段描述</w:t>
            </w:r>
          </w:p>
        </w:tc>
        <w:tc>
          <w:tcPr>
            <w:tcW w:w="1013" w:type="dxa"/>
            <w:shd w:val="clear" w:color="auto" w:fill="99CCFF"/>
          </w:tcPr>
          <w:p>
            <w:pPr>
              <w:pStyle w:val="15"/>
              <w:ind w:left="106"/>
              <w:rPr>
                <w:sz w:val="24"/>
              </w:rPr>
            </w:pPr>
            <w:r>
              <w:rPr>
                <w:sz w:val="24"/>
              </w:rPr>
              <w:t>类型</w:t>
            </w:r>
          </w:p>
        </w:tc>
        <w:tc>
          <w:tcPr>
            <w:tcW w:w="1183" w:type="dxa"/>
            <w:shd w:val="clear" w:color="auto" w:fill="99CCFF"/>
          </w:tcPr>
          <w:p>
            <w:pPr>
              <w:pStyle w:val="15"/>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4" w:type="dxa"/>
          </w:tcPr>
          <w:p>
            <w:pPr>
              <w:pStyle w:val="15"/>
              <w:rPr>
                <w:sz w:val="24"/>
              </w:rPr>
            </w:pPr>
            <w:r>
              <w:rPr>
                <w:sz w:val="24"/>
              </w:rPr>
              <w:t>transId</w:t>
            </w:r>
          </w:p>
        </w:tc>
        <w:tc>
          <w:tcPr>
            <w:tcW w:w="6182"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964" w:type="dxa"/>
          </w:tcPr>
          <w:p>
            <w:pPr>
              <w:pStyle w:val="15"/>
              <w:rPr>
                <w:sz w:val="24"/>
              </w:rPr>
            </w:pPr>
            <w:r>
              <w:rPr>
                <w:sz w:val="24"/>
              </w:rPr>
              <w:t>appId</w:t>
            </w:r>
          </w:p>
        </w:tc>
        <w:tc>
          <w:tcPr>
            <w:tcW w:w="6182" w:type="dxa"/>
          </w:tcPr>
          <w:p>
            <w:pPr>
              <w:pStyle w:val="15"/>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tcPr>
          <w:p>
            <w:pPr>
              <w:pStyle w:val="15"/>
              <w:rPr>
                <w:sz w:val="24"/>
              </w:rPr>
            </w:pPr>
            <w:r>
              <w:rPr>
                <w:sz w:val="24"/>
              </w:rPr>
              <w:t>keyId</w:t>
            </w:r>
          </w:p>
        </w:tc>
        <w:tc>
          <w:tcPr>
            <w:tcW w:w="6182" w:type="dxa"/>
          </w:tcPr>
          <w:p>
            <w:pPr>
              <w:pStyle w:val="15"/>
              <w:rPr>
                <w:sz w:val="24"/>
              </w:rPr>
            </w:pPr>
            <w:r>
              <w:rPr>
                <w:sz w:val="24"/>
              </w:rPr>
              <w:t>主密钥唯一标识</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964" w:type="dxa"/>
          </w:tcPr>
          <w:p>
            <w:pPr>
              <w:pStyle w:val="15"/>
              <w:rPr>
                <w:sz w:val="24"/>
              </w:rPr>
            </w:pPr>
            <w:r>
              <w:rPr>
                <w:sz w:val="24"/>
              </w:rPr>
              <w:t>rotationStatus</w:t>
            </w:r>
          </w:p>
        </w:tc>
        <w:tc>
          <w:tcPr>
            <w:tcW w:w="6182" w:type="dxa"/>
          </w:tcPr>
          <w:p>
            <w:pPr>
              <w:pStyle w:val="15"/>
              <w:rPr>
                <w:sz w:val="24"/>
              </w:rPr>
            </w:pPr>
            <w:r>
              <w:rPr>
                <w:sz w:val="24"/>
              </w:rPr>
              <w:t>密钥轮转开关: ENABLED 或  DISABLED</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否</w:t>
            </w:r>
          </w:p>
        </w:tc>
      </w:tr>
    </w:tbl>
    <w:p>
      <w:pPr>
        <w:pStyle w:val="7"/>
        <w:bidi w:val="0"/>
      </w:pPr>
      <w:r>
        <w:t>请求示例：</w:t>
      </w:r>
    </w:p>
    <w:p>
      <w:pPr>
        <w:pStyle w:val="7"/>
        <w:spacing w:before="7"/>
        <w:rPr>
          <w:b/>
          <w:sz w:val="13"/>
        </w:rPr>
      </w:pPr>
      <w:r>
        <w:pict>
          <v:shape id="_x0000_s1120" o:spid="_x0000_s1120" o:spt="202" type="#_x0000_t202" style="position:absolute;left:0pt;margin-left:37.65pt;margin-top:12.3pt;height:62.9pt;width:517.2pt;mso-position-horizontal-relative:page;mso-wrap-distance-bottom:0pt;mso-wrap-distance-top:0pt;z-index:-25151488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"234343434342323231313",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21" o:spid="_x0000_s1121"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3637"/>
                  </w:pPr>
                  <w:r>
                    <w:t>"keyId": "ae19b8f3edf046b081e1afcb045ddb98", "appId": "APP_3510558085994A75A57645255822FBF5",</w:t>
                  </w:r>
                </w:p>
                <w:p>
                  <w:pPr>
                    <w:pStyle w:val="7"/>
                    <w:spacing w:line="359" w:lineRule="exact"/>
                    <w:ind w:left="523"/>
                  </w:pPr>
                  <w:r>
                    <w:t>"rotationStatus": "ENABLED"</w:t>
                  </w:r>
                </w:p>
                <w:p>
                  <w:pPr>
                    <w:pStyle w:val="7"/>
                    <w:spacing w:before="265"/>
                    <w:ind w:left="103"/>
                  </w:pPr>
                  <w:r>
                    <w:t>}</w:t>
                  </w:r>
                </w:p>
              </w:txbxContent>
            </v:textbox>
            <w10:wrap type="none"/>
            <w10:anchorlock/>
          </v:shape>
        </w:pict>
      </w:r>
    </w:p>
    <w:p>
      <w:pPr>
        <w:pStyle w:val="7"/>
        <w:bidi w:val="0"/>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7"/>
        <w:gridCol w:w="1892"/>
        <w:gridCol w:w="4835"/>
        <w:gridCol w:w="17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79" w:type="dxa"/>
            <w:gridSpan w:val="2"/>
            <w:shd w:val="clear" w:color="auto" w:fill="99CCFF"/>
          </w:tcPr>
          <w:p>
            <w:pPr>
              <w:pStyle w:val="15"/>
              <w:rPr>
                <w:sz w:val="24"/>
              </w:rPr>
            </w:pPr>
            <w:r>
              <w:rPr>
                <w:sz w:val="24"/>
              </w:rPr>
              <w:t>字段名称</w:t>
            </w:r>
          </w:p>
        </w:tc>
        <w:tc>
          <w:tcPr>
            <w:tcW w:w="4835" w:type="dxa"/>
            <w:shd w:val="clear" w:color="auto" w:fill="99CCFF"/>
          </w:tcPr>
          <w:p>
            <w:pPr>
              <w:pStyle w:val="15"/>
              <w:rPr>
                <w:sz w:val="24"/>
              </w:rPr>
            </w:pPr>
            <w:r>
              <w:rPr>
                <w:sz w:val="24"/>
              </w:rPr>
              <w:t>字段描述</w:t>
            </w:r>
          </w:p>
        </w:tc>
        <w:tc>
          <w:tcPr>
            <w:tcW w:w="1728"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779" w:type="dxa"/>
            <w:gridSpan w:val="2"/>
          </w:tcPr>
          <w:p>
            <w:pPr>
              <w:pStyle w:val="15"/>
              <w:rPr>
                <w:sz w:val="24"/>
              </w:rPr>
            </w:pPr>
            <w:r>
              <w:rPr>
                <w:sz w:val="24"/>
              </w:rPr>
              <w:t>status</w:t>
            </w:r>
          </w:p>
        </w:tc>
        <w:tc>
          <w:tcPr>
            <w:tcW w:w="4835" w:type="dxa"/>
          </w:tcPr>
          <w:p>
            <w:pPr>
              <w:pStyle w:val="15"/>
              <w:rPr>
                <w:sz w:val="24"/>
              </w:rPr>
            </w:pPr>
            <w:r>
              <w:rPr>
                <w:sz w:val="24"/>
              </w:rPr>
              <w:t>结果码</w:t>
            </w:r>
          </w:p>
        </w:tc>
        <w:tc>
          <w:tcPr>
            <w:tcW w:w="172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79" w:type="dxa"/>
            <w:gridSpan w:val="2"/>
          </w:tcPr>
          <w:p>
            <w:pPr>
              <w:pStyle w:val="15"/>
              <w:rPr>
                <w:sz w:val="24"/>
              </w:rPr>
            </w:pPr>
            <w:r>
              <w:rPr>
                <w:sz w:val="24"/>
              </w:rPr>
              <w:t>message</w:t>
            </w:r>
          </w:p>
        </w:tc>
        <w:tc>
          <w:tcPr>
            <w:tcW w:w="4835" w:type="dxa"/>
          </w:tcPr>
          <w:p>
            <w:pPr>
              <w:pStyle w:val="15"/>
              <w:rPr>
                <w:sz w:val="24"/>
              </w:rPr>
            </w:pPr>
            <w:r>
              <w:rPr>
                <w:sz w:val="24"/>
              </w:rPr>
              <w:t>结果信息</w:t>
            </w:r>
          </w:p>
        </w:tc>
        <w:tc>
          <w:tcPr>
            <w:tcW w:w="172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7" w:type="dxa"/>
            <w:vMerge w:val="restart"/>
          </w:tcPr>
          <w:p>
            <w:pPr>
              <w:pStyle w:val="15"/>
              <w:rPr>
                <w:sz w:val="24"/>
              </w:rPr>
            </w:pPr>
            <w:r>
              <w:rPr>
                <w:sz w:val="24"/>
              </w:rPr>
              <w:t>data</w:t>
            </w:r>
          </w:p>
        </w:tc>
        <w:tc>
          <w:tcPr>
            <w:tcW w:w="1892" w:type="dxa"/>
          </w:tcPr>
          <w:p>
            <w:pPr>
              <w:pStyle w:val="15"/>
              <w:rPr>
                <w:sz w:val="24"/>
              </w:rPr>
            </w:pPr>
            <w:r>
              <w:rPr>
                <w:sz w:val="24"/>
              </w:rPr>
              <w:t>transId</w:t>
            </w:r>
          </w:p>
        </w:tc>
        <w:tc>
          <w:tcPr>
            <w:tcW w:w="4835" w:type="dxa"/>
          </w:tcPr>
          <w:p>
            <w:pPr>
              <w:pStyle w:val="15"/>
              <w:rPr>
                <w:sz w:val="24"/>
              </w:rPr>
            </w:pPr>
            <w:r>
              <w:rPr>
                <w:sz w:val="24"/>
              </w:rPr>
              <w:t>方法调用时传入的 transId，作为结果原样返</w:t>
            </w:r>
          </w:p>
          <w:p>
            <w:pPr>
              <w:pStyle w:val="15"/>
              <w:spacing w:before="265"/>
              <w:rPr>
                <w:sz w:val="24"/>
              </w:rPr>
            </w:pPr>
            <w:r>
              <w:rPr>
                <w:sz w:val="24"/>
              </w:rPr>
              <w:t>回</w:t>
            </w:r>
          </w:p>
        </w:tc>
        <w:tc>
          <w:tcPr>
            <w:tcW w:w="172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7" w:type="dxa"/>
            <w:vMerge w:val="continue"/>
            <w:tcBorders>
              <w:top w:val="nil"/>
            </w:tcBorders>
          </w:tcPr>
          <w:p>
            <w:pPr>
              <w:rPr>
                <w:sz w:val="2"/>
                <w:szCs w:val="2"/>
              </w:rPr>
            </w:pPr>
          </w:p>
        </w:tc>
        <w:tc>
          <w:tcPr>
            <w:tcW w:w="1892" w:type="dxa"/>
          </w:tcPr>
          <w:p>
            <w:pPr>
              <w:pStyle w:val="15"/>
              <w:rPr>
                <w:sz w:val="24"/>
              </w:rPr>
            </w:pPr>
            <w:r>
              <w:rPr>
                <w:sz w:val="24"/>
              </w:rPr>
              <w:t>keyId</w:t>
            </w:r>
          </w:p>
        </w:tc>
        <w:tc>
          <w:tcPr>
            <w:tcW w:w="4835" w:type="dxa"/>
          </w:tcPr>
          <w:p>
            <w:pPr>
              <w:pStyle w:val="15"/>
              <w:rPr>
                <w:sz w:val="24"/>
              </w:rPr>
            </w:pPr>
            <w:r>
              <w:rPr>
                <w:sz w:val="24"/>
              </w:rPr>
              <w:t>主密钥唯一标识</w:t>
            </w:r>
          </w:p>
        </w:tc>
        <w:tc>
          <w:tcPr>
            <w:tcW w:w="172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1887" w:type="dxa"/>
            <w:vMerge w:val="continue"/>
            <w:tcBorders>
              <w:top w:val="nil"/>
            </w:tcBorders>
          </w:tcPr>
          <w:p>
            <w:pPr>
              <w:rPr>
                <w:sz w:val="2"/>
                <w:szCs w:val="2"/>
              </w:rPr>
            </w:pPr>
          </w:p>
        </w:tc>
        <w:tc>
          <w:tcPr>
            <w:tcW w:w="1892" w:type="dxa"/>
          </w:tcPr>
          <w:p>
            <w:pPr>
              <w:pStyle w:val="15"/>
              <w:spacing w:before="135"/>
              <w:rPr>
                <w:sz w:val="24"/>
              </w:rPr>
            </w:pPr>
            <w:r>
              <w:rPr>
                <w:sz w:val="24"/>
              </w:rPr>
              <w:t>appId</w:t>
            </w:r>
          </w:p>
        </w:tc>
        <w:tc>
          <w:tcPr>
            <w:tcW w:w="4835" w:type="dxa"/>
          </w:tcPr>
          <w:p>
            <w:pPr>
              <w:pStyle w:val="15"/>
              <w:spacing w:before="135" w:line="417" w:lineRule="auto"/>
              <w:ind w:right="31"/>
              <w:rPr>
                <w:sz w:val="24"/>
              </w:rPr>
            </w:pPr>
            <w:r>
              <w:rPr>
                <w:sz w:val="24"/>
              </w:rPr>
              <w:t>接口调用方（业务系统）的 ID 标识，需要管理员先在密管系统中创建，与运管应用 ID 保</w:t>
            </w:r>
          </w:p>
          <w:p>
            <w:pPr>
              <w:pStyle w:val="15"/>
              <w:spacing w:before="0" w:line="358" w:lineRule="exact"/>
              <w:rPr>
                <w:sz w:val="24"/>
              </w:rPr>
            </w:pPr>
            <w:r>
              <w:rPr>
                <w:sz w:val="24"/>
              </w:rPr>
              <w:t>持一致。</w:t>
            </w:r>
          </w:p>
        </w:tc>
        <w:tc>
          <w:tcPr>
            <w:tcW w:w="1728" w:type="dxa"/>
          </w:tcPr>
          <w:p>
            <w:pPr>
              <w:pStyle w:val="15"/>
              <w:spacing w:before="13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7" w:type="dxa"/>
            <w:vMerge w:val="continue"/>
            <w:tcBorders>
              <w:top w:val="nil"/>
            </w:tcBorders>
          </w:tcPr>
          <w:p>
            <w:pPr>
              <w:rPr>
                <w:sz w:val="2"/>
                <w:szCs w:val="2"/>
              </w:rPr>
            </w:pPr>
          </w:p>
        </w:tc>
        <w:tc>
          <w:tcPr>
            <w:tcW w:w="1892" w:type="dxa"/>
          </w:tcPr>
          <w:p>
            <w:pPr>
              <w:pStyle w:val="15"/>
              <w:rPr>
                <w:sz w:val="24"/>
              </w:rPr>
            </w:pPr>
            <w:r>
              <w:rPr>
                <w:sz w:val="24"/>
              </w:rPr>
              <w:t>keyVersion</w:t>
            </w:r>
          </w:p>
        </w:tc>
        <w:tc>
          <w:tcPr>
            <w:tcW w:w="4835" w:type="dxa"/>
          </w:tcPr>
          <w:p>
            <w:pPr>
              <w:pStyle w:val="15"/>
              <w:rPr>
                <w:sz w:val="24"/>
              </w:rPr>
            </w:pPr>
            <w:r>
              <w:rPr>
                <w:sz w:val="24"/>
              </w:rPr>
              <w:t>CMK 版本</w:t>
            </w:r>
          </w:p>
        </w:tc>
        <w:tc>
          <w:tcPr>
            <w:tcW w:w="1728" w:type="dxa"/>
          </w:tcPr>
          <w:p>
            <w:pPr>
              <w:pStyle w:val="15"/>
              <w:rPr>
                <w:sz w:val="24"/>
              </w:rPr>
            </w:pPr>
            <w:r>
              <w:rPr>
                <w:sz w:val="24"/>
              </w:rPr>
              <w:t>Int</w:t>
            </w:r>
          </w:p>
        </w:tc>
      </w:tr>
    </w:tbl>
    <w:p>
      <w:pPr>
        <w:pStyle w:val="7"/>
        <w:bidi w:val="0"/>
      </w:pPr>
      <w:r>
        <w:t>响应示例：</w:t>
      </w:r>
    </w:p>
    <w:p>
      <w:pPr>
        <w:pStyle w:val="7"/>
        <w:spacing w:before="7"/>
        <w:rPr>
          <w:b/>
          <w:sz w:val="13"/>
        </w:rPr>
      </w:pPr>
      <w:r>
        <w:pict>
          <v:shape id="_x0000_s1122" o:spid="_x0000_s1122" o:spt="202" type="#_x0000_t202" style="position:absolute;left:0pt;margin-left:37.65pt;margin-top:12.3pt;height:187.85pt;width:517.2pt;mso-position-horizontal-relative:page;mso-wrap-distance-bottom:0pt;mso-wrap-distance-top:0pt;z-index:-251513856;mso-width-relative:page;mso-height-relative:page;" fillcolor="#FCE9D9" filled="t" stroked="t" coordsize="21600,21600">
            <v:path/>
            <v:fill on="t" focussize="0,0"/>
            <v:stroke weight="0.48pt" color="#000000"/>
            <v:imagedata o:title=""/>
            <o:lock v:ext="edit"/>
            <v:textbox inset="0mm,0mm,0mm,0mm">
              <w:txbxContent>
                <w:p>
                  <w:pPr>
                    <w:pStyle w:val="7"/>
                    <w:spacing w:before="133"/>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"APP_3510558085994A75A57645255822FBF5",</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23" o:spid="_x0000_s1123"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3637"/>
                  </w:pPr>
                  <w:r>
                    <w:t>"keyId": "ae19b8f3edf046b081e1afcb045ddb98", "keyVersion": 1</w:t>
                  </w:r>
                </w:p>
                <w:p>
                  <w:pPr>
                    <w:pStyle w:val="7"/>
                    <w:spacing w:line="359" w:lineRule="exact"/>
                    <w:ind w:left="523"/>
                  </w:pPr>
                  <w:r>
                    <w:t>}</w:t>
                  </w:r>
                </w:p>
                <w:p>
                  <w:pPr>
                    <w:pStyle w:val="7"/>
                    <w:spacing w:before="265"/>
                    <w:ind w:left="103"/>
                  </w:pPr>
                  <w:r>
                    <w:t>}</w:t>
                  </w:r>
                </w:p>
              </w:txbxContent>
            </v:textbox>
            <w10:wrap type="none"/>
            <w10:anchorlock/>
          </v:shape>
        </w:pict>
      </w:r>
    </w:p>
    <w:p>
      <w:pPr>
        <w:pStyle w:val="7"/>
        <w:spacing w:before="3"/>
        <w:rPr>
          <w:b/>
          <w:sz w:val="14"/>
        </w:rPr>
      </w:pPr>
    </w:p>
    <w:p>
      <w:pPr>
        <w:pStyle w:val="4"/>
        <w:numPr>
          <w:ilvl w:val="2"/>
          <w:numId w:val="3"/>
        </w:numPr>
        <w:tabs>
          <w:tab w:val="left" w:pos="1521"/>
          <w:tab w:val="left" w:pos="1522"/>
        </w:tabs>
        <w:spacing w:before="80" w:after="0" w:line="240" w:lineRule="auto"/>
        <w:ind w:left="1522" w:right="0" w:hanging="1261"/>
        <w:jc w:val="left"/>
      </w:pPr>
      <w:bookmarkStart w:id="41" w:name="_bookmark22"/>
      <w:bookmarkEnd w:id="41"/>
      <w:bookmarkStart w:id="42" w:name="_bookmark22"/>
      <w:bookmarkEnd w:id="42"/>
      <w:r>
        <w:t>启动主密钥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启动主密钥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http://ip:port/cmk/enableCmkStatus</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0"/>
        <w:gridCol w:w="1016"/>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shd w:val="clear" w:color="auto" w:fill="99CCFF"/>
          </w:tcPr>
          <w:p>
            <w:pPr>
              <w:pStyle w:val="15"/>
              <w:rPr>
                <w:sz w:val="24"/>
              </w:rPr>
            </w:pPr>
            <w:r>
              <w:rPr>
                <w:sz w:val="24"/>
              </w:rPr>
              <w:t>字段名称</w:t>
            </w:r>
          </w:p>
        </w:tc>
        <w:tc>
          <w:tcPr>
            <w:tcW w:w="6180" w:type="dxa"/>
            <w:shd w:val="clear" w:color="auto" w:fill="99CCFF"/>
          </w:tcPr>
          <w:p>
            <w:pPr>
              <w:pStyle w:val="15"/>
              <w:rPr>
                <w:sz w:val="24"/>
              </w:rPr>
            </w:pPr>
            <w:r>
              <w:rPr>
                <w:sz w:val="24"/>
              </w:rPr>
              <w:t>字段描述</w:t>
            </w:r>
          </w:p>
        </w:tc>
        <w:tc>
          <w:tcPr>
            <w:tcW w:w="1016" w:type="dxa"/>
            <w:shd w:val="clear" w:color="auto" w:fill="99CCFF"/>
          </w:tcPr>
          <w:p>
            <w:pPr>
              <w:pStyle w:val="15"/>
              <w:ind w:left="106"/>
              <w:rPr>
                <w:sz w:val="24"/>
              </w:rPr>
            </w:pPr>
            <w:r>
              <w:rPr>
                <w:sz w:val="24"/>
              </w:rPr>
              <w:t>类型</w:t>
            </w:r>
          </w:p>
        </w:tc>
        <w:tc>
          <w:tcPr>
            <w:tcW w:w="1184"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964" w:type="dxa"/>
          </w:tcPr>
          <w:p>
            <w:pPr>
              <w:pStyle w:val="15"/>
              <w:spacing w:before="135"/>
              <w:rPr>
                <w:sz w:val="24"/>
              </w:rPr>
            </w:pPr>
            <w:r>
              <w:rPr>
                <w:sz w:val="24"/>
              </w:rPr>
              <w:t>transId</w:t>
            </w:r>
          </w:p>
        </w:tc>
        <w:tc>
          <w:tcPr>
            <w:tcW w:w="6180" w:type="dxa"/>
          </w:tcPr>
          <w:p>
            <w:pPr>
              <w:pStyle w:val="15"/>
              <w:spacing w:before="135"/>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6" w:type="dxa"/>
          </w:tcPr>
          <w:p>
            <w:pPr>
              <w:pStyle w:val="15"/>
              <w:spacing w:before="135"/>
              <w:ind w:left="106"/>
              <w:rPr>
                <w:sz w:val="24"/>
              </w:rPr>
            </w:pPr>
            <w:r>
              <w:rPr>
                <w:sz w:val="24"/>
              </w:rPr>
              <w:t>String</w:t>
            </w:r>
          </w:p>
        </w:tc>
        <w:tc>
          <w:tcPr>
            <w:tcW w:w="1184"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4" w:type="dxa"/>
          </w:tcPr>
          <w:p>
            <w:pPr>
              <w:pStyle w:val="15"/>
              <w:rPr>
                <w:sz w:val="24"/>
              </w:rPr>
            </w:pPr>
            <w:r>
              <w:rPr>
                <w:sz w:val="24"/>
              </w:rPr>
              <w:t>appId</w:t>
            </w:r>
          </w:p>
        </w:tc>
        <w:tc>
          <w:tcPr>
            <w:tcW w:w="6180"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tcPr>
          <w:p>
            <w:pPr>
              <w:pStyle w:val="15"/>
              <w:rPr>
                <w:sz w:val="24"/>
              </w:rPr>
            </w:pPr>
            <w:r>
              <w:rPr>
                <w:sz w:val="24"/>
              </w:rPr>
              <w:t>keyId</w:t>
            </w:r>
          </w:p>
        </w:tc>
        <w:tc>
          <w:tcPr>
            <w:tcW w:w="6180" w:type="dxa"/>
          </w:tcPr>
          <w:p>
            <w:pPr>
              <w:pStyle w:val="15"/>
              <w:rPr>
                <w:sz w:val="24"/>
              </w:rPr>
            </w:pPr>
            <w:r>
              <w:rPr>
                <w:sz w:val="24"/>
              </w:rPr>
              <w:t>主密钥唯一标识</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bl>
    <w:p>
      <w:pPr>
        <w:pStyle w:val="7"/>
        <w:bidi w:val="0"/>
      </w:pPr>
      <w:r>
        <w:t>请求示例：</w:t>
      </w:r>
    </w:p>
    <w:p>
      <w:pPr>
        <w:pStyle w:val="7"/>
        <w:spacing w:before="8"/>
        <w:rPr>
          <w:b/>
          <w:sz w:val="13"/>
        </w:rPr>
      </w:pPr>
      <w:r>
        <w:pict>
          <v:shape id="_x0000_s1124" o:spid="_x0000_s1124" o:spt="202" type="#_x0000_t202" style="position:absolute;left:0pt;margin-left:37.65pt;margin-top:12.3pt;height:156.65pt;width:517.2pt;mso-position-horizontal-relative:page;mso-wrap-distance-bottom:0pt;mso-wrap-distance-top:0pt;z-index:-251512832;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65"/>
                    <w:ind w:left="523"/>
                  </w:pPr>
                  <w:r>
                    <w:t>"keyId": "ae19b8f3edf046b081e1afcb045ddb98"</w:t>
                  </w:r>
                </w:p>
                <w:p>
                  <w:pPr>
                    <w:pStyle w:val="7"/>
                    <w:spacing w:before="265"/>
                    <w:ind w:left="103"/>
                  </w:pPr>
                  <w:r>
                    <w:t>}</w:t>
                  </w:r>
                </w:p>
              </w:txbxContent>
            </v:textbox>
            <w10:wrap type="topAndBottom"/>
          </v:shape>
        </w:pict>
      </w:r>
    </w:p>
    <w:p>
      <w:pPr>
        <w:pStyle w:val="7"/>
        <w:bidi w:val="0"/>
      </w:pPr>
      <w:r>
        <w:t>响应结果:JSON 格式，格式如下：</w:t>
      </w:r>
    </w:p>
    <w:p>
      <w:pPr>
        <w:spacing w:after="0"/>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5916"/>
        <w:gridCol w:w="21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shd w:val="clear" w:color="auto" w:fill="99CCFF"/>
          </w:tcPr>
          <w:p>
            <w:pPr>
              <w:pStyle w:val="15"/>
              <w:rPr>
                <w:sz w:val="24"/>
              </w:rPr>
            </w:pPr>
            <w:r>
              <w:rPr>
                <w:sz w:val="24"/>
              </w:rPr>
              <w:t>字段名称</w:t>
            </w:r>
          </w:p>
        </w:tc>
        <w:tc>
          <w:tcPr>
            <w:tcW w:w="5916" w:type="dxa"/>
            <w:shd w:val="clear" w:color="auto" w:fill="99CCFF"/>
          </w:tcPr>
          <w:p>
            <w:pPr>
              <w:pStyle w:val="15"/>
              <w:rPr>
                <w:sz w:val="24"/>
              </w:rPr>
            </w:pPr>
            <w:r>
              <w:rPr>
                <w:sz w:val="24"/>
              </w:rPr>
              <w:t>字段描述</w:t>
            </w:r>
          </w:p>
        </w:tc>
        <w:tc>
          <w:tcPr>
            <w:tcW w:w="2115" w:type="dxa"/>
            <w:shd w:val="clear" w:color="auto" w:fill="99CCFF"/>
          </w:tcPr>
          <w:p>
            <w:pPr>
              <w:pStyle w:val="15"/>
              <w:ind w:left="106"/>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312" w:type="dxa"/>
          </w:tcPr>
          <w:p>
            <w:pPr>
              <w:pStyle w:val="15"/>
              <w:spacing w:before="135"/>
              <w:rPr>
                <w:sz w:val="24"/>
              </w:rPr>
            </w:pPr>
            <w:r>
              <w:rPr>
                <w:sz w:val="24"/>
              </w:rPr>
              <w:t>status</w:t>
            </w:r>
          </w:p>
        </w:tc>
        <w:tc>
          <w:tcPr>
            <w:tcW w:w="5916" w:type="dxa"/>
          </w:tcPr>
          <w:p>
            <w:pPr>
              <w:pStyle w:val="15"/>
              <w:spacing w:before="135"/>
              <w:rPr>
                <w:sz w:val="24"/>
              </w:rPr>
            </w:pPr>
            <w:r>
              <w:rPr>
                <w:sz w:val="24"/>
              </w:rPr>
              <w:t>状态码</w:t>
            </w:r>
          </w:p>
        </w:tc>
        <w:tc>
          <w:tcPr>
            <w:tcW w:w="2115" w:type="dxa"/>
          </w:tcPr>
          <w:p>
            <w:pPr>
              <w:pStyle w:val="15"/>
              <w:spacing w:before="135"/>
              <w:ind w:left="106"/>
              <w:rPr>
                <w:sz w:val="24"/>
              </w:rPr>
            </w:pPr>
            <w:r>
              <w:rPr>
                <w:sz w:val="24"/>
              </w:rPr>
              <w:t>String</w:t>
            </w:r>
          </w:p>
        </w:tc>
      </w:tr>
    </w:tbl>
    <w:p>
      <w:pPr>
        <w:pStyle w:val="7"/>
        <w:bidi w:val="0"/>
      </w:pPr>
      <w:r>
        <w:t>响应示例：</w:t>
      </w:r>
    </w:p>
    <w:p>
      <w:pPr>
        <w:pStyle w:val="7"/>
        <w:spacing w:before="7"/>
        <w:rPr>
          <w:b/>
          <w:sz w:val="13"/>
        </w:rPr>
      </w:pPr>
      <w:r>
        <w:pict>
          <v:shape id="_x0000_s1125" o:spid="_x0000_s1125" o:spt="202" type="#_x0000_t202" style="position:absolute;left:0pt;margin-left:37.65pt;margin-top:12.25pt;height:94.1pt;width:517.2pt;mso-position-horizontal-relative:page;mso-wrap-distance-bottom:0pt;mso-wrap-distance-top:0pt;z-index:-25151180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"status": 200</w:t>
                  </w:r>
                </w:p>
                <w:p>
                  <w:pPr>
                    <w:pStyle w:val="7"/>
                    <w:spacing w:before="265"/>
                    <w:ind w:left="103"/>
                  </w:pPr>
                  <w:r>
                    <w:t>}</w:t>
                  </w:r>
                </w:p>
              </w:txbxContent>
            </v:textbox>
            <w10:wrap type="topAndBottom"/>
          </v:shape>
        </w:pict>
      </w:r>
    </w:p>
    <w:p>
      <w:pPr>
        <w:pStyle w:val="7"/>
        <w:spacing w:before="6"/>
        <w:rPr>
          <w:b/>
          <w:sz w:val="19"/>
        </w:rPr>
      </w:pPr>
    </w:p>
    <w:p>
      <w:pPr>
        <w:pStyle w:val="4"/>
        <w:numPr>
          <w:ilvl w:val="2"/>
          <w:numId w:val="3"/>
        </w:numPr>
        <w:tabs>
          <w:tab w:val="left" w:pos="1521"/>
          <w:tab w:val="left" w:pos="1522"/>
        </w:tabs>
        <w:spacing w:before="0" w:after="0" w:line="240" w:lineRule="auto"/>
        <w:ind w:left="1522" w:right="0" w:hanging="1261"/>
        <w:jc w:val="left"/>
      </w:pPr>
      <w:bookmarkStart w:id="43" w:name="_bookmark23"/>
      <w:bookmarkEnd w:id="43"/>
      <w:bookmarkStart w:id="44" w:name="_bookmark23"/>
      <w:bookmarkEnd w:id="44"/>
      <w:r>
        <w:t>停用主密钥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spacing w:before="134"/>
              <w:rPr>
                <w:sz w:val="24"/>
              </w:rPr>
            </w:pPr>
            <w:r>
              <w:rPr>
                <w:sz w:val="24"/>
              </w:rPr>
              <w:t>接口功能</w:t>
            </w:r>
          </w:p>
        </w:tc>
        <w:tc>
          <w:tcPr>
            <w:tcW w:w="7610" w:type="dxa"/>
          </w:tcPr>
          <w:p>
            <w:pPr>
              <w:pStyle w:val="15"/>
              <w:spacing w:before="134"/>
              <w:rPr>
                <w:sz w:val="24"/>
              </w:rPr>
            </w:pPr>
            <w:r>
              <w:rPr>
                <w:sz w:val="24"/>
              </w:rPr>
              <w:t>停用主密钥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http://ip:port/cmk/disableCmkStatus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7"/>
        <w:bidi w:val="0"/>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0"/>
        <w:gridCol w:w="1016"/>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shd w:val="clear" w:color="auto" w:fill="99CCFF"/>
          </w:tcPr>
          <w:p>
            <w:pPr>
              <w:pStyle w:val="15"/>
              <w:rPr>
                <w:sz w:val="24"/>
              </w:rPr>
            </w:pPr>
            <w:r>
              <w:rPr>
                <w:sz w:val="24"/>
              </w:rPr>
              <w:t>字段名称</w:t>
            </w:r>
          </w:p>
        </w:tc>
        <w:tc>
          <w:tcPr>
            <w:tcW w:w="6180" w:type="dxa"/>
            <w:shd w:val="clear" w:color="auto" w:fill="99CCFF"/>
          </w:tcPr>
          <w:p>
            <w:pPr>
              <w:pStyle w:val="15"/>
              <w:rPr>
                <w:sz w:val="24"/>
              </w:rPr>
            </w:pPr>
            <w:r>
              <w:rPr>
                <w:sz w:val="24"/>
              </w:rPr>
              <w:t>字段描述</w:t>
            </w:r>
          </w:p>
        </w:tc>
        <w:tc>
          <w:tcPr>
            <w:tcW w:w="1016" w:type="dxa"/>
            <w:shd w:val="clear" w:color="auto" w:fill="99CCFF"/>
          </w:tcPr>
          <w:p>
            <w:pPr>
              <w:pStyle w:val="15"/>
              <w:ind w:left="106"/>
              <w:rPr>
                <w:sz w:val="24"/>
              </w:rPr>
            </w:pPr>
            <w:r>
              <w:rPr>
                <w:sz w:val="24"/>
              </w:rPr>
              <w:t>类型</w:t>
            </w:r>
          </w:p>
        </w:tc>
        <w:tc>
          <w:tcPr>
            <w:tcW w:w="1184"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4" w:type="dxa"/>
          </w:tcPr>
          <w:p>
            <w:pPr>
              <w:pStyle w:val="15"/>
              <w:rPr>
                <w:sz w:val="24"/>
              </w:rPr>
            </w:pPr>
            <w:r>
              <w:rPr>
                <w:sz w:val="24"/>
              </w:rPr>
              <w:t>transId</w:t>
            </w:r>
          </w:p>
        </w:tc>
        <w:tc>
          <w:tcPr>
            <w:tcW w:w="6180" w:type="dxa"/>
          </w:tcPr>
          <w:p>
            <w:pPr>
              <w:pStyle w:val="15"/>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964" w:type="dxa"/>
          </w:tcPr>
          <w:p>
            <w:pPr>
              <w:pStyle w:val="15"/>
              <w:spacing w:before="134"/>
              <w:rPr>
                <w:sz w:val="24"/>
              </w:rPr>
            </w:pPr>
            <w:r>
              <w:rPr>
                <w:sz w:val="24"/>
              </w:rPr>
              <w:t>appId</w:t>
            </w:r>
          </w:p>
        </w:tc>
        <w:tc>
          <w:tcPr>
            <w:tcW w:w="6180" w:type="dxa"/>
          </w:tcPr>
          <w:p>
            <w:pPr>
              <w:pStyle w:val="15"/>
              <w:spacing w:before="134"/>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16" w:type="dxa"/>
          </w:tcPr>
          <w:p>
            <w:pPr>
              <w:pStyle w:val="15"/>
              <w:spacing w:before="134"/>
              <w:ind w:left="106"/>
              <w:rPr>
                <w:sz w:val="24"/>
              </w:rPr>
            </w:pPr>
            <w:r>
              <w:rPr>
                <w:sz w:val="24"/>
              </w:rPr>
              <w:t>String</w:t>
            </w:r>
          </w:p>
        </w:tc>
        <w:tc>
          <w:tcPr>
            <w:tcW w:w="1184"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tcPr>
          <w:p>
            <w:pPr>
              <w:pStyle w:val="15"/>
              <w:rPr>
                <w:sz w:val="24"/>
              </w:rPr>
            </w:pPr>
            <w:r>
              <w:rPr>
                <w:sz w:val="24"/>
              </w:rPr>
              <w:t>keyId</w:t>
            </w:r>
          </w:p>
        </w:tc>
        <w:tc>
          <w:tcPr>
            <w:tcW w:w="6180" w:type="dxa"/>
          </w:tcPr>
          <w:p>
            <w:pPr>
              <w:pStyle w:val="15"/>
              <w:rPr>
                <w:sz w:val="24"/>
              </w:rPr>
            </w:pPr>
            <w:r>
              <w:rPr>
                <w:sz w:val="24"/>
              </w:rPr>
              <w:t>主密钥唯一标识</w:t>
            </w:r>
          </w:p>
        </w:tc>
        <w:tc>
          <w:tcPr>
            <w:tcW w:w="1016" w:type="dxa"/>
          </w:tcPr>
          <w:p>
            <w:pPr>
              <w:pStyle w:val="15"/>
              <w:ind w:left="106"/>
              <w:rPr>
                <w:sz w:val="24"/>
              </w:rPr>
            </w:pPr>
            <w:r>
              <w:rPr>
                <w:sz w:val="24"/>
              </w:rPr>
              <w:t>String</w:t>
            </w:r>
          </w:p>
        </w:tc>
        <w:tc>
          <w:tcPr>
            <w:tcW w:w="1184" w:type="dxa"/>
          </w:tcPr>
          <w:p>
            <w:pPr>
              <w:pStyle w:val="15"/>
              <w:ind w:left="108"/>
              <w:rPr>
                <w:sz w:val="24"/>
              </w:rPr>
            </w:pPr>
            <w:r>
              <w:rPr>
                <w:sz w:val="24"/>
              </w:rPr>
              <w:t>是</w:t>
            </w:r>
          </w:p>
        </w:tc>
      </w:tr>
    </w:tbl>
    <w:p>
      <w:pPr>
        <w:pStyle w:val="7"/>
        <w:bidi w:val="0"/>
      </w:pPr>
      <w:r>
        <w:t>请求示例：</w:t>
      </w:r>
    </w:p>
    <w:p>
      <w:pPr>
        <w:pStyle w:val="7"/>
        <w:spacing w:before="7"/>
        <w:rPr>
          <w:b/>
          <w:sz w:val="13"/>
        </w:rPr>
      </w:pPr>
      <w:r>
        <w:pict>
          <v:shape id="_x0000_s1126" o:spid="_x0000_s1126" o:spt="202" type="#_x0000_t202" style="position:absolute;left:0pt;margin-left:37.65pt;margin-top:12.3pt;height:94.25pt;width:517.2pt;mso-position-horizontal-relative:page;mso-wrap-distance-bottom:0pt;mso-wrap-distance-top:0pt;z-index:-25151078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"234343434342323231313",</w:t>
                  </w:r>
                </w:p>
                <w:p>
                  <w:pPr>
                    <w:pStyle w:val="7"/>
                    <w:spacing w:before="265"/>
                    <w:ind w:left="523"/>
                  </w:pPr>
                  <w:r>
                    <w:t>"appId": "APP_3510558085994A75A57645255822FBF5",</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27" o:spid="_x0000_s1127"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23"/>
                  </w:pPr>
                  <w:r>
                    <w:t>"keyId": "ae19b8f3edf046b081e1afcb045ddb98"</w:t>
                  </w:r>
                </w:p>
                <w:p>
                  <w:pPr>
                    <w:pStyle w:val="7"/>
                    <w:spacing w:before="266"/>
                    <w:ind w:left="523"/>
                  </w:pPr>
                  <w:r>
                    <w:t>}</w:t>
                  </w:r>
                </w:p>
              </w:txbxContent>
            </v:textbox>
            <w10:wrap type="none"/>
            <w10:anchorlock/>
          </v:shape>
        </w:pict>
      </w:r>
    </w:p>
    <w:p>
      <w:pPr>
        <w:pStyle w:val="7"/>
        <w:bidi w:val="0"/>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5913"/>
        <w:gridCol w:w="21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shd w:val="clear" w:color="auto" w:fill="99CCFF"/>
          </w:tcPr>
          <w:p>
            <w:pPr>
              <w:pStyle w:val="15"/>
              <w:rPr>
                <w:sz w:val="24"/>
              </w:rPr>
            </w:pPr>
            <w:r>
              <w:rPr>
                <w:sz w:val="24"/>
              </w:rPr>
              <w:t>字段名称</w:t>
            </w:r>
          </w:p>
        </w:tc>
        <w:tc>
          <w:tcPr>
            <w:tcW w:w="5913" w:type="dxa"/>
            <w:shd w:val="clear" w:color="auto" w:fill="99CCFF"/>
          </w:tcPr>
          <w:p>
            <w:pPr>
              <w:pStyle w:val="15"/>
              <w:rPr>
                <w:sz w:val="24"/>
              </w:rPr>
            </w:pPr>
            <w:r>
              <w:rPr>
                <w:sz w:val="24"/>
              </w:rPr>
              <w:t>字段描述</w:t>
            </w:r>
          </w:p>
        </w:tc>
        <w:tc>
          <w:tcPr>
            <w:tcW w:w="2117"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status</w:t>
            </w:r>
          </w:p>
        </w:tc>
        <w:tc>
          <w:tcPr>
            <w:tcW w:w="5913" w:type="dxa"/>
          </w:tcPr>
          <w:p>
            <w:pPr>
              <w:pStyle w:val="15"/>
              <w:rPr>
                <w:sz w:val="24"/>
              </w:rPr>
            </w:pPr>
            <w:r>
              <w:rPr>
                <w:sz w:val="24"/>
              </w:rPr>
              <w:t>状态码</w:t>
            </w:r>
          </w:p>
        </w:tc>
        <w:tc>
          <w:tcPr>
            <w:tcW w:w="2117" w:type="dxa"/>
          </w:tcPr>
          <w:p>
            <w:pPr>
              <w:pStyle w:val="15"/>
              <w:rPr>
                <w:sz w:val="24"/>
              </w:rPr>
            </w:pPr>
            <w:r>
              <w:rPr>
                <w:sz w:val="24"/>
              </w:rPr>
              <w:t>Int</w:t>
            </w:r>
          </w:p>
        </w:tc>
      </w:tr>
    </w:tbl>
    <w:p>
      <w:pPr>
        <w:pStyle w:val="7"/>
        <w:bidi w:val="0"/>
      </w:pPr>
      <w:r>
        <w:t>响应示例：</w:t>
      </w:r>
    </w:p>
    <w:p>
      <w:pPr>
        <w:pStyle w:val="7"/>
        <w:spacing w:before="7"/>
        <w:rPr>
          <w:b/>
          <w:sz w:val="13"/>
        </w:rPr>
      </w:pPr>
      <w:r>
        <w:pict>
          <v:shape id="_x0000_s1128" o:spid="_x0000_s1128" o:spt="202" type="#_x0000_t202" style="position:absolute;left:0pt;margin-left:37.65pt;margin-top:12.25pt;height:94.25pt;width:517.2pt;mso-position-horizontal-relative:page;mso-wrap-distance-bottom:0pt;mso-wrap-distance-top:0pt;z-index:-251509760;mso-width-relative:page;mso-height-relative:page;" fillcolor="#FCE9D9" filled="t" stroked="t" coordsize="21600,21600">
            <v:path/>
            <v:fill on="t" focussize="0,0"/>
            <v:stroke weight="0.48pt" color="#000000"/>
            <v:imagedata o:title=""/>
            <o:lock v:ext="edit"/>
            <v:textbox inset="0mm,0mm,0mm,0mm">
              <w:txbxContent>
                <w:p>
                  <w:pPr>
                    <w:pStyle w:val="7"/>
                    <w:spacing w:before="135"/>
                    <w:ind w:left="103"/>
                  </w:pPr>
                  <w:r>
                    <w:t>{</w:t>
                  </w:r>
                </w:p>
                <w:p>
                  <w:pPr>
                    <w:pStyle w:val="7"/>
                    <w:spacing w:before="265"/>
                    <w:ind w:left="523"/>
                  </w:pPr>
                  <w:r>
                    <w:t>"status": 200</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45" w:name="_bookmark24"/>
      <w:bookmarkEnd w:id="45"/>
      <w:bookmarkStart w:id="46" w:name="_bookmark24"/>
      <w:bookmarkEnd w:id="46"/>
      <w:r>
        <w:t>主密钥更新接口（手动轮转）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更新应用主密钥，手动进行密钥轮转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http://ip:port/cmk/updateKey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4"/>
        <w:gridCol w:w="6182"/>
        <w:gridCol w:w="1013"/>
        <w:gridCol w:w="1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64" w:type="dxa"/>
            <w:shd w:val="clear" w:color="auto" w:fill="99CCFF"/>
          </w:tcPr>
          <w:p>
            <w:pPr>
              <w:pStyle w:val="15"/>
              <w:spacing w:before="134"/>
              <w:rPr>
                <w:sz w:val="24"/>
              </w:rPr>
            </w:pPr>
            <w:r>
              <w:rPr>
                <w:sz w:val="24"/>
              </w:rPr>
              <w:t>字段名称</w:t>
            </w:r>
          </w:p>
        </w:tc>
        <w:tc>
          <w:tcPr>
            <w:tcW w:w="6182" w:type="dxa"/>
            <w:shd w:val="clear" w:color="auto" w:fill="99CCFF"/>
          </w:tcPr>
          <w:p>
            <w:pPr>
              <w:pStyle w:val="15"/>
              <w:spacing w:before="134"/>
              <w:rPr>
                <w:sz w:val="24"/>
              </w:rPr>
            </w:pPr>
            <w:r>
              <w:rPr>
                <w:sz w:val="24"/>
              </w:rPr>
              <w:t>字段描述</w:t>
            </w:r>
          </w:p>
        </w:tc>
        <w:tc>
          <w:tcPr>
            <w:tcW w:w="1013" w:type="dxa"/>
            <w:shd w:val="clear" w:color="auto" w:fill="99CCFF"/>
          </w:tcPr>
          <w:p>
            <w:pPr>
              <w:pStyle w:val="15"/>
              <w:spacing w:before="134"/>
              <w:ind w:left="106"/>
              <w:rPr>
                <w:sz w:val="24"/>
              </w:rPr>
            </w:pPr>
            <w:r>
              <w:rPr>
                <w:sz w:val="24"/>
              </w:rPr>
              <w:t>类型</w:t>
            </w:r>
          </w:p>
        </w:tc>
        <w:tc>
          <w:tcPr>
            <w:tcW w:w="1183" w:type="dxa"/>
            <w:shd w:val="clear" w:color="auto" w:fill="99CCFF"/>
          </w:tcPr>
          <w:p>
            <w:pPr>
              <w:pStyle w:val="15"/>
              <w:spacing w:before="134"/>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964" w:type="dxa"/>
          </w:tcPr>
          <w:p>
            <w:pPr>
              <w:pStyle w:val="15"/>
              <w:rPr>
                <w:sz w:val="24"/>
              </w:rPr>
            </w:pPr>
            <w:r>
              <w:rPr>
                <w:sz w:val="24"/>
              </w:rPr>
              <w:t>transId</w:t>
            </w:r>
          </w:p>
        </w:tc>
        <w:tc>
          <w:tcPr>
            <w:tcW w:w="6182" w:type="dxa"/>
          </w:tcPr>
          <w:p>
            <w:pPr>
              <w:pStyle w:val="15"/>
              <w:rPr>
                <w:sz w:val="24"/>
              </w:rPr>
            </w:pPr>
            <w:r>
              <w:rPr>
                <w:sz w:val="24"/>
              </w:rPr>
              <w:t>业务 ID，传递 15-64 位的随机数（建议业务系统进行日志</w:t>
            </w:r>
          </w:p>
          <w:p>
            <w:pPr>
              <w:pStyle w:val="15"/>
              <w:spacing w:before="266"/>
              <w:rPr>
                <w:sz w:val="24"/>
              </w:rPr>
            </w:pPr>
            <w:r>
              <w:rPr>
                <w:sz w:val="24"/>
              </w:rPr>
              <w:t>记录，方便根据 id 排查问题）</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4" w:type="dxa"/>
          </w:tcPr>
          <w:p>
            <w:pPr>
              <w:pStyle w:val="15"/>
              <w:rPr>
                <w:sz w:val="24"/>
              </w:rPr>
            </w:pPr>
            <w:r>
              <w:rPr>
                <w:sz w:val="24"/>
              </w:rPr>
              <w:t>appId</w:t>
            </w:r>
          </w:p>
        </w:tc>
        <w:tc>
          <w:tcPr>
            <w:tcW w:w="6182"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4" w:type="dxa"/>
          </w:tcPr>
          <w:p>
            <w:pPr>
              <w:pStyle w:val="15"/>
              <w:rPr>
                <w:sz w:val="24"/>
              </w:rPr>
            </w:pPr>
            <w:r>
              <w:rPr>
                <w:sz w:val="24"/>
              </w:rPr>
              <w:t>keyId</w:t>
            </w:r>
          </w:p>
        </w:tc>
        <w:tc>
          <w:tcPr>
            <w:tcW w:w="6182" w:type="dxa"/>
          </w:tcPr>
          <w:p>
            <w:pPr>
              <w:pStyle w:val="15"/>
              <w:rPr>
                <w:sz w:val="24"/>
              </w:rPr>
            </w:pPr>
            <w:r>
              <w:rPr>
                <w:sz w:val="24"/>
              </w:rPr>
              <w:t>主密钥唯一标识</w:t>
            </w:r>
          </w:p>
        </w:tc>
        <w:tc>
          <w:tcPr>
            <w:tcW w:w="1013" w:type="dxa"/>
          </w:tcPr>
          <w:p>
            <w:pPr>
              <w:pStyle w:val="15"/>
              <w:ind w:left="106"/>
              <w:rPr>
                <w:sz w:val="24"/>
              </w:rPr>
            </w:pPr>
            <w:r>
              <w:rPr>
                <w:sz w:val="24"/>
              </w:rPr>
              <w:t>String</w:t>
            </w:r>
          </w:p>
        </w:tc>
        <w:tc>
          <w:tcPr>
            <w:tcW w:w="1183" w:type="dxa"/>
          </w:tcPr>
          <w:p>
            <w:pPr>
              <w:pStyle w:val="15"/>
              <w:ind w:left="109"/>
              <w:rPr>
                <w:sz w:val="24"/>
              </w:rPr>
            </w:pPr>
            <w:r>
              <w:rPr>
                <w:sz w:val="24"/>
              </w:rPr>
              <w:t>是</w:t>
            </w:r>
          </w:p>
        </w:tc>
      </w:tr>
    </w:tbl>
    <w:p>
      <w:pPr>
        <w:pStyle w:val="6"/>
      </w:pPr>
      <w:r>
        <w:t>请求示例：</w:t>
      </w:r>
    </w:p>
    <w:p>
      <w:pPr>
        <w:spacing w:after="0"/>
        <w:sectPr>
          <w:pgSz w:w="11910" w:h="16840"/>
          <w:pgMar w:top="820" w:right="640" w:bottom="1320" w:left="600" w:header="532" w:footer="1134" w:gutter="0"/>
          <w:cols w:space="720" w:num="1"/>
        </w:sectPr>
      </w:pPr>
    </w:p>
    <w:p>
      <w:pPr>
        <w:pStyle w:val="7"/>
        <w:spacing w:before="1"/>
        <w:rPr>
          <w:b/>
          <w:sz w:val="10"/>
        </w:rPr>
      </w:pPr>
    </w:p>
    <w:p>
      <w:pPr>
        <w:pStyle w:val="7"/>
        <w:ind w:left="148"/>
        <w:rPr>
          <w:sz w:val="20"/>
        </w:rPr>
      </w:pPr>
      <w:r>
        <w:rPr>
          <w:sz w:val="20"/>
        </w:rPr>
        <w:pict>
          <v:shape id="_x0000_s1129" o:spid="_x0000_s1129" o:spt="202" type="#_x0000_t202" style="height:156.5pt;width:517.2pt;"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65"/>
                    <w:ind w:left="523"/>
                  </w:pPr>
                  <w:r>
                    <w:t>"keyId": "ae19b8f3edf046b081e1afcb045ddb98"</w:t>
                  </w:r>
                </w:p>
                <w:p>
                  <w:pPr>
                    <w:pStyle w:val="7"/>
                    <w:spacing w:before="265"/>
                    <w:ind w:left="103"/>
                  </w:pPr>
                  <w:r>
                    <w:t>}</w:t>
                  </w:r>
                </w:p>
              </w:txbxContent>
            </v:textbox>
            <w10:wrap type="none"/>
            <w10:anchorlock/>
          </v:shape>
        </w:pict>
      </w:r>
    </w:p>
    <w:p>
      <w:pPr>
        <w:pStyle w:val="6"/>
        <w:spacing w:before="96"/>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8"/>
        <w:gridCol w:w="1914"/>
        <w:gridCol w:w="4766"/>
        <w:gridCol w:w="17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782" w:type="dxa"/>
            <w:gridSpan w:val="2"/>
            <w:shd w:val="clear" w:color="auto" w:fill="99CCFF"/>
          </w:tcPr>
          <w:p>
            <w:pPr>
              <w:pStyle w:val="15"/>
              <w:rPr>
                <w:sz w:val="24"/>
              </w:rPr>
            </w:pPr>
            <w:r>
              <w:rPr>
                <w:sz w:val="24"/>
              </w:rPr>
              <w:t>字段名称</w:t>
            </w:r>
          </w:p>
        </w:tc>
        <w:tc>
          <w:tcPr>
            <w:tcW w:w="4766" w:type="dxa"/>
            <w:shd w:val="clear" w:color="auto" w:fill="99CCFF"/>
          </w:tcPr>
          <w:p>
            <w:pPr>
              <w:pStyle w:val="15"/>
              <w:ind w:left="106"/>
              <w:rPr>
                <w:sz w:val="24"/>
              </w:rPr>
            </w:pPr>
            <w:r>
              <w:rPr>
                <w:sz w:val="24"/>
              </w:rPr>
              <w:t>字段描述</w:t>
            </w:r>
          </w:p>
        </w:tc>
        <w:tc>
          <w:tcPr>
            <w:tcW w:w="1796"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2" w:type="dxa"/>
            <w:gridSpan w:val="2"/>
          </w:tcPr>
          <w:p>
            <w:pPr>
              <w:pStyle w:val="15"/>
              <w:rPr>
                <w:sz w:val="24"/>
              </w:rPr>
            </w:pPr>
            <w:r>
              <w:rPr>
                <w:sz w:val="24"/>
              </w:rPr>
              <w:t>status</w:t>
            </w:r>
          </w:p>
        </w:tc>
        <w:tc>
          <w:tcPr>
            <w:tcW w:w="4766" w:type="dxa"/>
          </w:tcPr>
          <w:p>
            <w:pPr>
              <w:pStyle w:val="15"/>
              <w:ind w:left="106"/>
              <w:rPr>
                <w:sz w:val="24"/>
              </w:rPr>
            </w:pPr>
            <w:r>
              <w:rPr>
                <w:sz w:val="24"/>
              </w:rPr>
              <w:t>结果码</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2" w:type="dxa"/>
            <w:gridSpan w:val="2"/>
          </w:tcPr>
          <w:p>
            <w:pPr>
              <w:pStyle w:val="15"/>
              <w:rPr>
                <w:sz w:val="24"/>
              </w:rPr>
            </w:pPr>
            <w:r>
              <w:rPr>
                <w:sz w:val="24"/>
              </w:rPr>
              <w:t>message</w:t>
            </w:r>
          </w:p>
        </w:tc>
        <w:tc>
          <w:tcPr>
            <w:tcW w:w="4766" w:type="dxa"/>
          </w:tcPr>
          <w:p>
            <w:pPr>
              <w:pStyle w:val="15"/>
              <w:ind w:left="106"/>
              <w:rPr>
                <w:sz w:val="24"/>
              </w:rPr>
            </w:pPr>
            <w:r>
              <w:rPr>
                <w:sz w:val="24"/>
              </w:rPr>
              <w:t>结果信息</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68" w:type="dxa"/>
            <w:vMerge w:val="restart"/>
          </w:tcPr>
          <w:p>
            <w:pPr>
              <w:pStyle w:val="15"/>
              <w:spacing w:before="134"/>
              <w:rPr>
                <w:sz w:val="24"/>
              </w:rPr>
            </w:pPr>
            <w:r>
              <w:rPr>
                <w:sz w:val="24"/>
              </w:rPr>
              <w:t>data</w:t>
            </w:r>
          </w:p>
        </w:tc>
        <w:tc>
          <w:tcPr>
            <w:tcW w:w="1914" w:type="dxa"/>
          </w:tcPr>
          <w:p>
            <w:pPr>
              <w:pStyle w:val="15"/>
              <w:spacing w:before="134"/>
              <w:rPr>
                <w:sz w:val="24"/>
              </w:rPr>
            </w:pPr>
            <w:r>
              <w:rPr>
                <w:sz w:val="24"/>
              </w:rPr>
              <w:t>transId</w:t>
            </w:r>
          </w:p>
        </w:tc>
        <w:tc>
          <w:tcPr>
            <w:tcW w:w="4766" w:type="dxa"/>
          </w:tcPr>
          <w:p>
            <w:pPr>
              <w:pStyle w:val="15"/>
              <w:spacing w:before="134"/>
              <w:ind w:left="106"/>
              <w:rPr>
                <w:sz w:val="24"/>
              </w:rPr>
            </w:pPr>
            <w:r>
              <w:rPr>
                <w:sz w:val="24"/>
              </w:rPr>
              <w:t>方法调用时传入的 transId，作为结果原样</w:t>
            </w:r>
          </w:p>
          <w:p>
            <w:pPr>
              <w:pStyle w:val="15"/>
              <w:spacing w:before="265"/>
              <w:ind w:left="106"/>
              <w:rPr>
                <w:sz w:val="24"/>
              </w:rPr>
            </w:pPr>
            <w:r>
              <w:rPr>
                <w:sz w:val="24"/>
              </w:rPr>
              <w:t>返回</w:t>
            </w:r>
          </w:p>
        </w:tc>
        <w:tc>
          <w:tcPr>
            <w:tcW w:w="1796"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vMerge w:val="continue"/>
            <w:tcBorders>
              <w:top w:val="nil"/>
            </w:tcBorders>
          </w:tcPr>
          <w:p>
            <w:pPr>
              <w:rPr>
                <w:sz w:val="2"/>
                <w:szCs w:val="2"/>
              </w:rPr>
            </w:pPr>
          </w:p>
        </w:tc>
        <w:tc>
          <w:tcPr>
            <w:tcW w:w="1914" w:type="dxa"/>
          </w:tcPr>
          <w:p>
            <w:pPr>
              <w:pStyle w:val="15"/>
              <w:rPr>
                <w:sz w:val="24"/>
              </w:rPr>
            </w:pPr>
            <w:r>
              <w:rPr>
                <w:sz w:val="24"/>
              </w:rPr>
              <w:t>keyId</w:t>
            </w:r>
          </w:p>
        </w:tc>
        <w:tc>
          <w:tcPr>
            <w:tcW w:w="4766" w:type="dxa"/>
          </w:tcPr>
          <w:p>
            <w:pPr>
              <w:pStyle w:val="15"/>
              <w:ind w:left="106"/>
              <w:rPr>
                <w:sz w:val="24"/>
              </w:rPr>
            </w:pPr>
            <w:r>
              <w:rPr>
                <w:sz w:val="24"/>
              </w:rPr>
              <w:t>主密钥唯一标识</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vMerge w:val="continue"/>
            <w:tcBorders>
              <w:top w:val="nil"/>
            </w:tcBorders>
          </w:tcPr>
          <w:p>
            <w:pPr>
              <w:rPr>
                <w:sz w:val="2"/>
                <w:szCs w:val="2"/>
              </w:rPr>
            </w:pPr>
          </w:p>
        </w:tc>
        <w:tc>
          <w:tcPr>
            <w:tcW w:w="1914" w:type="dxa"/>
          </w:tcPr>
          <w:p>
            <w:pPr>
              <w:pStyle w:val="15"/>
              <w:rPr>
                <w:sz w:val="24"/>
              </w:rPr>
            </w:pPr>
            <w:r>
              <w:rPr>
                <w:sz w:val="24"/>
              </w:rPr>
              <w:t>cmkMetadata</w:t>
            </w:r>
          </w:p>
        </w:tc>
        <w:tc>
          <w:tcPr>
            <w:tcW w:w="4766" w:type="dxa"/>
          </w:tcPr>
          <w:p>
            <w:pPr>
              <w:pStyle w:val="15"/>
              <w:ind w:left="106"/>
              <w:rPr>
                <w:sz w:val="24"/>
              </w:rPr>
            </w:pPr>
            <w:r>
              <w:rPr>
                <w:sz w:val="24"/>
              </w:rPr>
              <w:t>主密钥信息</w:t>
            </w:r>
          </w:p>
        </w:tc>
        <w:tc>
          <w:tcPr>
            <w:tcW w:w="1796" w:type="dxa"/>
          </w:tcPr>
          <w:p>
            <w:pPr>
              <w:pStyle w:val="15"/>
              <w:ind w:left="108"/>
              <w:rPr>
                <w:sz w:val="24"/>
              </w:rPr>
            </w:pPr>
            <w:r>
              <w:rPr>
                <w:sz w:val="24"/>
              </w:rPr>
              <w:t>jsonObject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vMerge w:val="continue"/>
            <w:tcBorders>
              <w:top w:val="nil"/>
            </w:tcBorders>
          </w:tcPr>
          <w:p>
            <w:pPr>
              <w:rPr>
                <w:sz w:val="2"/>
                <w:szCs w:val="2"/>
              </w:rPr>
            </w:pPr>
          </w:p>
        </w:tc>
        <w:tc>
          <w:tcPr>
            <w:tcW w:w="1914" w:type="dxa"/>
          </w:tcPr>
          <w:p>
            <w:pPr>
              <w:pStyle w:val="15"/>
              <w:rPr>
                <w:sz w:val="24"/>
              </w:rPr>
            </w:pPr>
            <w:r>
              <w:rPr>
                <w:sz w:val="24"/>
              </w:rPr>
              <w:t>keyVersion</w:t>
            </w:r>
          </w:p>
        </w:tc>
        <w:tc>
          <w:tcPr>
            <w:tcW w:w="4766" w:type="dxa"/>
          </w:tcPr>
          <w:p>
            <w:pPr>
              <w:pStyle w:val="15"/>
              <w:ind w:left="106"/>
              <w:rPr>
                <w:sz w:val="24"/>
              </w:rPr>
            </w:pPr>
            <w:r>
              <w:rPr>
                <w:sz w:val="24"/>
              </w:rPr>
              <w:t>CMK 版本</w:t>
            </w:r>
          </w:p>
        </w:tc>
        <w:tc>
          <w:tcPr>
            <w:tcW w:w="1796" w:type="dxa"/>
          </w:tcPr>
          <w:p>
            <w:pPr>
              <w:pStyle w:val="15"/>
              <w:ind w:left="108"/>
              <w:rPr>
                <w:sz w:val="24"/>
              </w:rPr>
            </w:pPr>
            <w:r>
              <w:rPr>
                <w:sz w:val="24"/>
              </w:rPr>
              <w:t>String</w:t>
            </w:r>
          </w:p>
        </w:tc>
      </w:tr>
    </w:tbl>
    <w:p>
      <w:pPr>
        <w:pStyle w:val="6"/>
      </w:pPr>
      <w:r>
        <w:t>响应示例：</w:t>
      </w:r>
    </w:p>
    <w:p>
      <w:pPr>
        <w:pStyle w:val="7"/>
        <w:spacing w:before="10"/>
        <w:rPr>
          <w:b/>
          <w:sz w:val="13"/>
        </w:rPr>
      </w:pPr>
      <w:r>
        <w:pict>
          <v:shape id="_x0000_s1130" o:spid="_x0000_s1130" o:spt="202" type="#_x0000_t202" style="position:absolute;left:0pt;margin-left:37.65pt;margin-top:12.4pt;height:218.95pt;width:517.2pt;mso-position-horizontal-relative:page;mso-wrap-distance-bottom:0pt;mso-wrap-distance-top:0pt;z-index:-25150873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"234343434342323231313",</w:t>
                  </w:r>
                </w:p>
                <w:p>
                  <w:pPr>
                    <w:pStyle w:val="7"/>
                    <w:spacing w:before="25" w:line="624" w:lineRule="exact"/>
                    <w:ind w:left="943" w:right="3637"/>
                  </w:pPr>
                  <w:r>
                    <w:t>"keyId": "ae19b8f3edf046b081e1afcb045ddb98", "keyVersion": 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31" o:spid="_x0000_s1131"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ind w:left="943"/>
                  </w:pPr>
                  <w:r>
                    <w:t>"cmkMetadata": {</w:t>
                  </w:r>
                </w:p>
                <w:p>
                  <w:pPr>
                    <w:pStyle w:val="7"/>
                    <w:spacing w:before="266" w:line="417" w:lineRule="auto"/>
                    <w:ind w:left="1363" w:right="3139"/>
                  </w:pPr>
                  <w:r>
                    <w:t>"keyId": "ae19b8f3edf046b081e1afcb045ddb98", "keyVersion": "3",</w:t>
                  </w:r>
                </w:p>
                <w:p>
                  <w:pPr>
                    <w:pStyle w:val="7"/>
                    <w:spacing w:line="417" w:lineRule="auto"/>
                    <w:ind w:left="1363" w:right="6536"/>
                  </w:pPr>
                  <w:r>
                    <w:t>"keyState": " 启 用 ", "keySpec": "SM4_128"</w:t>
                  </w:r>
                </w:p>
                <w:p>
                  <w:pPr>
                    <w:pStyle w:val="7"/>
                    <w:spacing w:line="358" w:lineRule="exact"/>
                    <w:ind w:left="943"/>
                  </w:pPr>
                  <w:r>
                    <w:t>}</w:t>
                  </w:r>
                </w:p>
                <w:p>
                  <w:pPr>
                    <w:pStyle w:val="7"/>
                    <w:spacing w:before="265"/>
                    <w:ind w:left="523"/>
                  </w:pPr>
                  <w:r>
                    <w:t>}</w:t>
                  </w:r>
                </w:p>
                <w:p>
                  <w:pPr>
                    <w:pStyle w:val="7"/>
                    <w:spacing w:before="265"/>
                    <w:ind w:left="103"/>
                  </w:pPr>
                  <w:r>
                    <w:t>}</w:t>
                  </w:r>
                </w:p>
              </w:txbxContent>
            </v:textbox>
            <w10:wrap type="none"/>
            <w10:anchorlock/>
          </v:shape>
        </w:pict>
      </w:r>
    </w:p>
    <w:p>
      <w:pPr>
        <w:pStyle w:val="7"/>
        <w:spacing w:before="9"/>
        <w:rPr>
          <w:b/>
          <w:sz w:val="13"/>
        </w:rPr>
      </w:pPr>
    </w:p>
    <w:p>
      <w:pPr>
        <w:pStyle w:val="4"/>
        <w:numPr>
          <w:ilvl w:val="2"/>
          <w:numId w:val="3"/>
        </w:numPr>
        <w:tabs>
          <w:tab w:val="left" w:pos="1521"/>
          <w:tab w:val="left" w:pos="1522"/>
        </w:tabs>
        <w:spacing w:before="80" w:after="0" w:line="240" w:lineRule="auto"/>
        <w:ind w:left="1522" w:right="0" w:hanging="1261"/>
        <w:jc w:val="left"/>
      </w:pPr>
      <w:bookmarkStart w:id="47" w:name="_bookmark25"/>
      <w:bookmarkEnd w:id="47"/>
      <w:bookmarkStart w:id="48" w:name="_bookmark25"/>
      <w:bookmarkEnd w:id="48"/>
      <w:r>
        <w:t>修改主密钥轮转周期</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修改主密钥轮转周期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http://ip:port/cmk/updateCmkRotationCycle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1"/>
        <w:gridCol w:w="6181"/>
        <w:gridCol w:w="1015"/>
        <w:gridCol w:w="1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shd w:val="clear" w:color="auto" w:fill="99CCFF"/>
          </w:tcPr>
          <w:p>
            <w:pPr>
              <w:pStyle w:val="15"/>
              <w:rPr>
                <w:sz w:val="24"/>
              </w:rPr>
            </w:pPr>
            <w:r>
              <w:rPr>
                <w:sz w:val="24"/>
              </w:rPr>
              <w:t>字段名称</w:t>
            </w:r>
          </w:p>
        </w:tc>
        <w:tc>
          <w:tcPr>
            <w:tcW w:w="6181" w:type="dxa"/>
            <w:shd w:val="clear" w:color="auto" w:fill="99CCFF"/>
          </w:tcPr>
          <w:p>
            <w:pPr>
              <w:pStyle w:val="15"/>
              <w:rPr>
                <w:sz w:val="24"/>
              </w:rPr>
            </w:pPr>
            <w:r>
              <w:rPr>
                <w:sz w:val="24"/>
              </w:rPr>
              <w:t>字段描述</w:t>
            </w:r>
          </w:p>
        </w:tc>
        <w:tc>
          <w:tcPr>
            <w:tcW w:w="1015" w:type="dxa"/>
            <w:shd w:val="clear" w:color="auto" w:fill="99CCFF"/>
          </w:tcPr>
          <w:p>
            <w:pPr>
              <w:pStyle w:val="15"/>
              <w:ind w:left="108"/>
              <w:rPr>
                <w:sz w:val="24"/>
              </w:rPr>
            </w:pPr>
            <w:r>
              <w:rPr>
                <w:sz w:val="24"/>
              </w:rPr>
              <w:t>类型</w:t>
            </w:r>
          </w:p>
        </w:tc>
        <w:tc>
          <w:tcPr>
            <w:tcW w:w="1183" w:type="dxa"/>
            <w:shd w:val="clear" w:color="auto" w:fill="99CCFF"/>
          </w:tcPr>
          <w:p>
            <w:pPr>
              <w:pStyle w:val="15"/>
              <w:ind w:left="111"/>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961" w:type="dxa"/>
          </w:tcPr>
          <w:p>
            <w:pPr>
              <w:pStyle w:val="15"/>
              <w:spacing w:before="134"/>
              <w:rPr>
                <w:sz w:val="24"/>
              </w:rPr>
            </w:pPr>
            <w:r>
              <w:rPr>
                <w:sz w:val="24"/>
              </w:rPr>
              <w:t>transId</w:t>
            </w:r>
          </w:p>
        </w:tc>
        <w:tc>
          <w:tcPr>
            <w:tcW w:w="6181" w:type="dxa"/>
          </w:tcPr>
          <w:p>
            <w:pPr>
              <w:pStyle w:val="15"/>
              <w:spacing w:before="134"/>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5" w:type="dxa"/>
          </w:tcPr>
          <w:p>
            <w:pPr>
              <w:pStyle w:val="15"/>
              <w:spacing w:before="134"/>
              <w:ind w:left="108"/>
              <w:rPr>
                <w:sz w:val="24"/>
              </w:rPr>
            </w:pPr>
            <w:r>
              <w:rPr>
                <w:sz w:val="24"/>
              </w:rPr>
              <w:t>String</w:t>
            </w:r>
          </w:p>
        </w:tc>
        <w:tc>
          <w:tcPr>
            <w:tcW w:w="1183" w:type="dxa"/>
          </w:tcPr>
          <w:p>
            <w:pPr>
              <w:pStyle w:val="15"/>
              <w:spacing w:before="134"/>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1" w:type="dxa"/>
          </w:tcPr>
          <w:p>
            <w:pPr>
              <w:pStyle w:val="15"/>
              <w:rPr>
                <w:sz w:val="24"/>
              </w:rPr>
            </w:pPr>
            <w:r>
              <w:rPr>
                <w:sz w:val="24"/>
              </w:rPr>
              <w:t>appId</w:t>
            </w:r>
          </w:p>
        </w:tc>
        <w:tc>
          <w:tcPr>
            <w:tcW w:w="6181"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tcPr>
          <w:p>
            <w:pPr>
              <w:pStyle w:val="15"/>
              <w:rPr>
                <w:sz w:val="24"/>
              </w:rPr>
            </w:pPr>
            <w:r>
              <w:rPr>
                <w:sz w:val="24"/>
              </w:rPr>
              <w:t>keyId</w:t>
            </w:r>
          </w:p>
        </w:tc>
        <w:tc>
          <w:tcPr>
            <w:tcW w:w="6181" w:type="dxa"/>
          </w:tcPr>
          <w:p>
            <w:pPr>
              <w:pStyle w:val="15"/>
              <w:rPr>
                <w:sz w:val="24"/>
              </w:rPr>
            </w:pPr>
            <w:r>
              <w:rPr>
                <w:sz w:val="24"/>
              </w:rPr>
              <w:t>主密钥唯一标识</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tcPr>
          <w:p>
            <w:pPr>
              <w:pStyle w:val="15"/>
              <w:rPr>
                <w:sz w:val="24"/>
              </w:rPr>
            </w:pPr>
            <w:r>
              <w:rPr>
                <w:sz w:val="24"/>
              </w:rPr>
              <w:t>rotationDays</w:t>
            </w:r>
          </w:p>
        </w:tc>
        <w:tc>
          <w:tcPr>
            <w:tcW w:w="6181" w:type="dxa"/>
          </w:tcPr>
          <w:p>
            <w:pPr>
              <w:pStyle w:val="15"/>
              <w:rPr>
                <w:sz w:val="24"/>
              </w:rPr>
            </w:pPr>
            <w:r>
              <w:rPr>
                <w:sz w:val="24"/>
              </w:rPr>
              <w:t>轮转周期（单位天）,自动更新密钥的时间周期</w:t>
            </w:r>
          </w:p>
        </w:tc>
        <w:tc>
          <w:tcPr>
            <w:tcW w:w="1015" w:type="dxa"/>
          </w:tcPr>
          <w:p>
            <w:pPr>
              <w:pStyle w:val="15"/>
              <w:ind w:left="108"/>
              <w:rPr>
                <w:sz w:val="24"/>
              </w:rPr>
            </w:pPr>
            <w:r>
              <w:rPr>
                <w:sz w:val="24"/>
              </w:rPr>
              <w:t>Int</w:t>
            </w:r>
          </w:p>
        </w:tc>
        <w:tc>
          <w:tcPr>
            <w:tcW w:w="1183" w:type="dxa"/>
          </w:tcPr>
          <w:p>
            <w:pPr>
              <w:pStyle w:val="15"/>
              <w:ind w:left="111"/>
              <w:rPr>
                <w:sz w:val="24"/>
              </w:rPr>
            </w:pPr>
            <w:r>
              <w:rPr>
                <w:sz w:val="24"/>
              </w:rPr>
              <w:t>是</w:t>
            </w:r>
          </w:p>
        </w:tc>
      </w:tr>
    </w:tbl>
    <w:p>
      <w:pPr>
        <w:pStyle w:val="6"/>
      </w:pPr>
      <w:r>
        <w:t>请求示例：</w:t>
      </w:r>
    </w:p>
    <w:p>
      <w:pPr>
        <w:pStyle w:val="7"/>
        <w:spacing w:before="10"/>
        <w:rPr>
          <w:b/>
          <w:sz w:val="13"/>
        </w:rPr>
      </w:pPr>
      <w:r>
        <w:pict>
          <v:shape id="_x0000_s1132" o:spid="_x0000_s1132" o:spt="202" type="#_x0000_t202" style="position:absolute;left:0pt;margin-left:37.65pt;margin-top:12.4pt;height:31.7pt;width:517.2pt;mso-position-horizontal-relative:page;mso-wrap-distance-bottom:0pt;mso-wrap-distance-top:0pt;z-index:-25150771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33" o:spid="_x0000_s1133"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ind w:left="523"/>
                  </w:pPr>
                  <w:r>
                    <w:t>"transId": "12345678910111213",</w:t>
                  </w:r>
                </w:p>
                <w:p>
                  <w:pPr>
                    <w:pStyle w:val="7"/>
                    <w:spacing w:before="266" w:line="417" w:lineRule="auto"/>
                    <w:ind w:left="523" w:right="3637"/>
                  </w:pPr>
                  <w:r>
                    <w:t>"keyId": "ae19b8f3edf046b081e1afcb045ddb98", "appId": "APP_3510558085994A75A57645255822FBF5",</w:t>
                  </w:r>
                </w:p>
                <w:p>
                  <w:pPr>
                    <w:pStyle w:val="7"/>
                    <w:spacing w:line="358" w:lineRule="exact"/>
                    <w:ind w:left="523"/>
                  </w:pPr>
                  <w:r>
                    <w:t>"rotationDays": 200</w:t>
                  </w:r>
                </w:p>
                <w:p>
                  <w:pPr>
                    <w:pStyle w:val="7"/>
                    <w:spacing w:before="265"/>
                    <w:ind w:left="103"/>
                  </w:pPr>
                  <w:r>
                    <w:t>}</w:t>
                  </w:r>
                </w:p>
              </w:txbxContent>
            </v:textbox>
            <w10:wrap type="none"/>
            <w10:anchorlock/>
          </v:shape>
        </w:pict>
      </w:r>
    </w:p>
    <w:p>
      <w:pPr>
        <w:pStyle w:val="6"/>
        <w:spacing w:before="99"/>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8"/>
        <w:gridCol w:w="1914"/>
        <w:gridCol w:w="4766"/>
        <w:gridCol w:w="17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782" w:type="dxa"/>
            <w:gridSpan w:val="2"/>
            <w:shd w:val="clear" w:color="auto" w:fill="99CCFF"/>
          </w:tcPr>
          <w:p>
            <w:pPr>
              <w:pStyle w:val="15"/>
              <w:rPr>
                <w:sz w:val="24"/>
              </w:rPr>
            </w:pPr>
            <w:r>
              <w:rPr>
                <w:sz w:val="24"/>
              </w:rPr>
              <w:t>字段名称</w:t>
            </w:r>
          </w:p>
        </w:tc>
        <w:tc>
          <w:tcPr>
            <w:tcW w:w="4766" w:type="dxa"/>
            <w:shd w:val="clear" w:color="auto" w:fill="99CCFF"/>
          </w:tcPr>
          <w:p>
            <w:pPr>
              <w:pStyle w:val="15"/>
              <w:ind w:left="106"/>
              <w:rPr>
                <w:sz w:val="24"/>
              </w:rPr>
            </w:pPr>
            <w:r>
              <w:rPr>
                <w:sz w:val="24"/>
              </w:rPr>
              <w:t>字段描述</w:t>
            </w:r>
          </w:p>
        </w:tc>
        <w:tc>
          <w:tcPr>
            <w:tcW w:w="1796"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2" w:type="dxa"/>
            <w:gridSpan w:val="2"/>
          </w:tcPr>
          <w:p>
            <w:pPr>
              <w:pStyle w:val="15"/>
              <w:rPr>
                <w:sz w:val="24"/>
              </w:rPr>
            </w:pPr>
            <w:r>
              <w:rPr>
                <w:sz w:val="24"/>
              </w:rPr>
              <w:t>status</w:t>
            </w:r>
          </w:p>
        </w:tc>
        <w:tc>
          <w:tcPr>
            <w:tcW w:w="4766" w:type="dxa"/>
          </w:tcPr>
          <w:p>
            <w:pPr>
              <w:pStyle w:val="15"/>
              <w:ind w:left="106"/>
              <w:rPr>
                <w:sz w:val="24"/>
              </w:rPr>
            </w:pPr>
            <w:r>
              <w:rPr>
                <w:sz w:val="24"/>
              </w:rPr>
              <w:t>结果码</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782" w:type="dxa"/>
            <w:gridSpan w:val="2"/>
          </w:tcPr>
          <w:p>
            <w:pPr>
              <w:pStyle w:val="15"/>
              <w:rPr>
                <w:sz w:val="24"/>
              </w:rPr>
            </w:pPr>
            <w:r>
              <w:rPr>
                <w:sz w:val="24"/>
              </w:rPr>
              <w:t>message</w:t>
            </w:r>
          </w:p>
        </w:tc>
        <w:tc>
          <w:tcPr>
            <w:tcW w:w="4766" w:type="dxa"/>
          </w:tcPr>
          <w:p>
            <w:pPr>
              <w:pStyle w:val="15"/>
              <w:ind w:left="106"/>
              <w:rPr>
                <w:sz w:val="24"/>
              </w:rPr>
            </w:pPr>
            <w:r>
              <w:rPr>
                <w:sz w:val="24"/>
              </w:rPr>
              <w:t>结果信息</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68" w:type="dxa"/>
            <w:vMerge w:val="restart"/>
          </w:tcPr>
          <w:p>
            <w:pPr>
              <w:pStyle w:val="15"/>
              <w:rPr>
                <w:sz w:val="24"/>
              </w:rPr>
            </w:pPr>
            <w:r>
              <w:rPr>
                <w:sz w:val="24"/>
              </w:rPr>
              <w:t>data</w:t>
            </w:r>
          </w:p>
        </w:tc>
        <w:tc>
          <w:tcPr>
            <w:tcW w:w="1914" w:type="dxa"/>
          </w:tcPr>
          <w:p>
            <w:pPr>
              <w:pStyle w:val="15"/>
              <w:rPr>
                <w:sz w:val="24"/>
              </w:rPr>
            </w:pPr>
            <w:r>
              <w:rPr>
                <w:sz w:val="24"/>
              </w:rPr>
              <w:t>transId</w:t>
            </w:r>
          </w:p>
        </w:tc>
        <w:tc>
          <w:tcPr>
            <w:tcW w:w="4766" w:type="dxa"/>
          </w:tcPr>
          <w:p>
            <w:pPr>
              <w:pStyle w:val="15"/>
              <w:ind w:left="106"/>
              <w:rPr>
                <w:sz w:val="24"/>
              </w:rPr>
            </w:pPr>
            <w:r>
              <w:rPr>
                <w:sz w:val="24"/>
              </w:rPr>
              <w:t>方法调用时传入的 transId，作为结果原样</w:t>
            </w:r>
          </w:p>
          <w:p>
            <w:pPr>
              <w:pStyle w:val="15"/>
              <w:spacing w:before="265"/>
              <w:ind w:left="106"/>
              <w:rPr>
                <w:sz w:val="24"/>
              </w:rPr>
            </w:pPr>
            <w:r>
              <w:rPr>
                <w:sz w:val="24"/>
              </w:rPr>
              <w:t>返回</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68" w:type="dxa"/>
            <w:vMerge w:val="continue"/>
            <w:tcBorders>
              <w:top w:val="nil"/>
            </w:tcBorders>
          </w:tcPr>
          <w:p>
            <w:pPr>
              <w:rPr>
                <w:sz w:val="2"/>
                <w:szCs w:val="2"/>
              </w:rPr>
            </w:pPr>
          </w:p>
        </w:tc>
        <w:tc>
          <w:tcPr>
            <w:tcW w:w="1914" w:type="dxa"/>
          </w:tcPr>
          <w:p>
            <w:pPr>
              <w:pStyle w:val="15"/>
              <w:rPr>
                <w:sz w:val="24"/>
              </w:rPr>
            </w:pPr>
            <w:r>
              <w:rPr>
                <w:sz w:val="24"/>
              </w:rPr>
              <w:t>keyId</w:t>
            </w:r>
          </w:p>
        </w:tc>
        <w:tc>
          <w:tcPr>
            <w:tcW w:w="4766" w:type="dxa"/>
          </w:tcPr>
          <w:p>
            <w:pPr>
              <w:pStyle w:val="15"/>
              <w:ind w:left="106"/>
              <w:rPr>
                <w:sz w:val="24"/>
              </w:rPr>
            </w:pPr>
            <w:r>
              <w:rPr>
                <w:sz w:val="24"/>
              </w:rPr>
              <w:t>主密钥唯一标识</w:t>
            </w:r>
          </w:p>
        </w:tc>
        <w:tc>
          <w:tcPr>
            <w:tcW w:w="1796"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68" w:type="dxa"/>
            <w:vMerge w:val="continue"/>
            <w:tcBorders>
              <w:top w:val="nil"/>
            </w:tcBorders>
          </w:tcPr>
          <w:p>
            <w:pPr>
              <w:rPr>
                <w:sz w:val="2"/>
                <w:szCs w:val="2"/>
              </w:rPr>
            </w:pPr>
          </w:p>
        </w:tc>
        <w:tc>
          <w:tcPr>
            <w:tcW w:w="1914" w:type="dxa"/>
          </w:tcPr>
          <w:p>
            <w:pPr>
              <w:pStyle w:val="15"/>
              <w:spacing w:before="134"/>
              <w:rPr>
                <w:sz w:val="24"/>
              </w:rPr>
            </w:pPr>
            <w:r>
              <w:rPr>
                <w:sz w:val="24"/>
              </w:rPr>
              <w:t>cmkMetadata</w:t>
            </w:r>
          </w:p>
        </w:tc>
        <w:tc>
          <w:tcPr>
            <w:tcW w:w="4766" w:type="dxa"/>
          </w:tcPr>
          <w:p>
            <w:pPr>
              <w:pStyle w:val="15"/>
              <w:spacing w:before="134"/>
              <w:ind w:left="106"/>
              <w:rPr>
                <w:sz w:val="24"/>
              </w:rPr>
            </w:pPr>
            <w:r>
              <w:rPr>
                <w:sz w:val="24"/>
              </w:rPr>
              <w:t>主密钥信息</w:t>
            </w:r>
          </w:p>
        </w:tc>
        <w:tc>
          <w:tcPr>
            <w:tcW w:w="1796" w:type="dxa"/>
          </w:tcPr>
          <w:p>
            <w:pPr>
              <w:pStyle w:val="15"/>
              <w:spacing w:before="134"/>
              <w:ind w:left="108"/>
              <w:rPr>
                <w:sz w:val="24"/>
              </w:rPr>
            </w:pPr>
            <w:r>
              <w:rPr>
                <w:sz w:val="24"/>
              </w:rPr>
              <w:t>jsonObject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vMerge w:val="continue"/>
            <w:tcBorders>
              <w:top w:val="nil"/>
            </w:tcBorders>
          </w:tcPr>
          <w:p>
            <w:pPr>
              <w:rPr>
                <w:sz w:val="2"/>
                <w:szCs w:val="2"/>
              </w:rPr>
            </w:pPr>
          </w:p>
        </w:tc>
        <w:tc>
          <w:tcPr>
            <w:tcW w:w="1914" w:type="dxa"/>
          </w:tcPr>
          <w:p>
            <w:pPr>
              <w:pStyle w:val="15"/>
              <w:rPr>
                <w:sz w:val="24"/>
              </w:rPr>
            </w:pPr>
            <w:r>
              <w:rPr>
                <w:sz w:val="24"/>
              </w:rPr>
              <w:t>keyVersion</w:t>
            </w:r>
          </w:p>
        </w:tc>
        <w:tc>
          <w:tcPr>
            <w:tcW w:w="4766" w:type="dxa"/>
          </w:tcPr>
          <w:p>
            <w:pPr>
              <w:pStyle w:val="15"/>
              <w:ind w:left="106"/>
              <w:rPr>
                <w:sz w:val="24"/>
              </w:rPr>
            </w:pPr>
            <w:r>
              <w:rPr>
                <w:sz w:val="24"/>
              </w:rPr>
              <w:t>CMK 版本</w:t>
            </w:r>
          </w:p>
        </w:tc>
        <w:tc>
          <w:tcPr>
            <w:tcW w:w="1796" w:type="dxa"/>
          </w:tcPr>
          <w:p>
            <w:pPr>
              <w:pStyle w:val="15"/>
              <w:ind w:left="108"/>
              <w:rPr>
                <w:sz w:val="24"/>
              </w:rPr>
            </w:pPr>
            <w:r>
              <w:rPr>
                <w:sz w:val="24"/>
              </w:rPr>
              <w:t>Int</w:t>
            </w:r>
          </w:p>
        </w:tc>
      </w:tr>
    </w:tbl>
    <w:p>
      <w:pPr>
        <w:pStyle w:val="6"/>
      </w:pPr>
      <w:r>
        <w:t>响应示例：</w:t>
      </w:r>
    </w:p>
    <w:p>
      <w:pPr>
        <w:pStyle w:val="7"/>
        <w:spacing w:before="7"/>
        <w:rPr>
          <w:b/>
          <w:sz w:val="13"/>
        </w:rPr>
      </w:pPr>
      <w:r>
        <w:pict>
          <v:shape id="_x0000_s1134" o:spid="_x0000_s1134" o:spt="202" type="#_x0000_t202" style="position:absolute;left:0pt;margin-left:37.65pt;margin-top:12.3pt;height:219.05pt;width:517.2pt;mso-position-horizontal-relative:page;mso-wrap-distance-bottom:0pt;mso-wrap-distance-top:0pt;z-index:-25150668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"12345678910111213",</w:t>
                  </w:r>
                </w:p>
                <w:p>
                  <w:pPr>
                    <w:pStyle w:val="7"/>
                    <w:spacing w:before="4" w:line="620" w:lineRule="atLeast"/>
                    <w:ind w:left="943" w:right="3637"/>
                  </w:pPr>
                  <w:r>
                    <w:t>"keyId": "ae19b8f3edf046b081e1afcb045ddb98", "keyVersion": 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35" o:spid="_x0000_s1135"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ind w:left="943"/>
                  </w:pPr>
                  <w:r>
                    <w:t>"cmkMetadata": {</w:t>
                  </w:r>
                </w:p>
                <w:p>
                  <w:pPr>
                    <w:pStyle w:val="7"/>
                    <w:spacing w:before="266" w:line="417" w:lineRule="auto"/>
                    <w:ind w:left="1363" w:right="3139"/>
                  </w:pPr>
                  <w:r>
                    <w:t>"keyId": "ae19b8f3edf046b081e1afcb045ddb98", "keyVersion": "3",</w:t>
                  </w:r>
                </w:p>
                <w:p>
                  <w:pPr>
                    <w:pStyle w:val="7"/>
                    <w:spacing w:line="417" w:lineRule="auto"/>
                    <w:ind w:left="1363" w:right="6536"/>
                  </w:pPr>
                  <w:r>
                    <w:t>"keyState": " 启 用 ", "keySpec": "SM4_128"</w:t>
                  </w:r>
                </w:p>
                <w:p>
                  <w:pPr>
                    <w:pStyle w:val="7"/>
                    <w:spacing w:line="358" w:lineRule="exact"/>
                    <w:ind w:left="943"/>
                  </w:pPr>
                  <w:r>
                    <w:t>}</w:t>
                  </w:r>
                </w:p>
                <w:p>
                  <w:pPr>
                    <w:pStyle w:val="7"/>
                    <w:spacing w:before="265"/>
                    <w:ind w:left="523"/>
                  </w:pPr>
                  <w:r>
                    <w:t>}</w:t>
                  </w:r>
                </w:p>
                <w:p>
                  <w:pPr>
                    <w:pStyle w:val="7"/>
                    <w:spacing w:before="265"/>
                    <w:ind w:left="103"/>
                  </w:pPr>
                  <w:r>
                    <w:t>}</w:t>
                  </w:r>
                </w:p>
              </w:txbxContent>
            </v:textbox>
            <w10:wrap type="none"/>
            <w10:anchorlock/>
          </v:shape>
        </w:pict>
      </w:r>
    </w:p>
    <w:p>
      <w:pPr>
        <w:pStyle w:val="7"/>
        <w:spacing w:before="9"/>
        <w:rPr>
          <w:b/>
          <w:sz w:val="13"/>
        </w:rPr>
      </w:pPr>
    </w:p>
    <w:p>
      <w:pPr>
        <w:pStyle w:val="4"/>
        <w:numPr>
          <w:ilvl w:val="2"/>
          <w:numId w:val="3"/>
        </w:numPr>
        <w:tabs>
          <w:tab w:val="left" w:pos="1521"/>
          <w:tab w:val="left" w:pos="1522"/>
        </w:tabs>
        <w:spacing w:before="80" w:after="0" w:line="240" w:lineRule="auto"/>
        <w:ind w:left="1522" w:right="0" w:hanging="1261"/>
        <w:jc w:val="left"/>
      </w:pPr>
      <w:bookmarkStart w:id="49" w:name="_bookmark26"/>
      <w:bookmarkEnd w:id="49"/>
      <w:bookmarkStart w:id="50" w:name="_bookmark26"/>
      <w:bookmarkEnd w:id="50"/>
      <w:r>
        <w:t>查询主密钥所有版本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查询主密钥所有版本信息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http://ip:port/cmk/getAllVersionCmk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1"/>
        <w:gridCol w:w="6181"/>
        <w:gridCol w:w="1015"/>
        <w:gridCol w:w="1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shd w:val="clear" w:color="auto" w:fill="99CCFF"/>
          </w:tcPr>
          <w:p>
            <w:pPr>
              <w:pStyle w:val="15"/>
              <w:rPr>
                <w:sz w:val="24"/>
              </w:rPr>
            </w:pPr>
            <w:r>
              <w:rPr>
                <w:sz w:val="24"/>
              </w:rPr>
              <w:t>字段名称</w:t>
            </w:r>
          </w:p>
        </w:tc>
        <w:tc>
          <w:tcPr>
            <w:tcW w:w="6181" w:type="dxa"/>
            <w:shd w:val="clear" w:color="auto" w:fill="99CCFF"/>
          </w:tcPr>
          <w:p>
            <w:pPr>
              <w:pStyle w:val="15"/>
              <w:rPr>
                <w:sz w:val="24"/>
              </w:rPr>
            </w:pPr>
            <w:r>
              <w:rPr>
                <w:sz w:val="24"/>
              </w:rPr>
              <w:t>字段描述</w:t>
            </w:r>
          </w:p>
        </w:tc>
        <w:tc>
          <w:tcPr>
            <w:tcW w:w="1015" w:type="dxa"/>
            <w:shd w:val="clear" w:color="auto" w:fill="99CCFF"/>
          </w:tcPr>
          <w:p>
            <w:pPr>
              <w:pStyle w:val="15"/>
              <w:ind w:left="108"/>
              <w:rPr>
                <w:sz w:val="24"/>
              </w:rPr>
            </w:pPr>
            <w:r>
              <w:rPr>
                <w:sz w:val="24"/>
              </w:rPr>
              <w:t>类型</w:t>
            </w:r>
          </w:p>
        </w:tc>
        <w:tc>
          <w:tcPr>
            <w:tcW w:w="1183" w:type="dxa"/>
            <w:shd w:val="clear" w:color="auto" w:fill="99CCFF"/>
          </w:tcPr>
          <w:p>
            <w:pPr>
              <w:pStyle w:val="15"/>
              <w:ind w:left="111"/>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961" w:type="dxa"/>
          </w:tcPr>
          <w:p>
            <w:pPr>
              <w:pStyle w:val="15"/>
              <w:spacing w:before="134"/>
              <w:rPr>
                <w:sz w:val="24"/>
              </w:rPr>
            </w:pPr>
            <w:r>
              <w:rPr>
                <w:sz w:val="24"/>
              </w:rPr>
              <w:t>transId</w:t>
            </w:r>
          </w:p>
        </w:tc>
        <w:tc>
          <w:tcPr>
            <w:tcW w:w="6181" w:type="dxa"/>
          </w:tcPr>
          <w:p>
            <w:pPr>
              <w:pStyle w:val="15"/>
              <w:spacing w:before="134"/>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5" w:type="dxa"/>
          </w:tcPr>
          <w:p>
            <w:pPr>
              <w:pStyle w:val="15"/>
              <w:spacing w:before="134"/>
              <w:ind w:left="108"/>
              <w:rPr>
                <w:sz w:val="24"/>
              </w:rPr>
            </w:pPr>
            <w:r>
              <w:rPr>
                <w:sz w:val="24"/>
              </w:rPr>
              <w:t>String</w:t>
            </w:r>
          </w:p>
        </w:tc>
        <w:tc>
          <w:tcPr>
            <w:tcW w:w="1183" w:type="dxa"/>
          </w:tcPr>
          <w:p>
            <w:pPr>
              <w:pStyle w:val="15"/>
              <w:spacing w:before="134"/>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61" w:type="dxa"/>
          </w:tcPr>
          <w:p>
            <w:pPr>
              <w:pStyle w:val="15"/>
              <w:rPr>
                <w:sz w:val="24"/>
              </w:rPr>
            </w:pPr>
            <w:r>
              <w:rPr>
                <w:sz w:val="24"/>
              </w:rPr>
              <w:t>appId</w:t>
            </w:r>
          </w:p>
        </w:tc>
        <w:tc>
          <w:tcPr>
            <w:tcW w:w="6181"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tcPr>
          <w:p>
            <w:pPr>
              <w:pStyle w:val="15"/>
              <w:rPr>
                <w:sz w:val="24"/>
              </w:rPr>
            </w:pPr>
            <w:r>
              <w:rPr>
                <w:sz w:val="24"/>
              </w:rPr>
              <w:t>keyId</w:t>
            </w:r>
          </w:p>
        </w:tc>
        <w:tc>
          <w:tcPr>
            <w:tcW w:w="6181" w:type="dxa"/>
          </w:tcPr>
          <w:p>
            <w:pPr>
              <w:pStyle w:val="15"/>
              <w:rPr>
                <w:sz w:val="24"/>
              </w:rPr>
            </w:pPr>
            <w:r>
              <w:rPr>
                <w:sz w:val="24"/>
              </w:rPr>
              <w:t>主密钥唯一标识</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bl>
    <w:p>
      <w:pPr>
        <w:pStyle w:val="7"/>
        <w:spacing w:before="12"/>
        <w:rPr>
          <w:b/>
          <w:sz w:val="30"/>
        </w:rPr>
      </w:pPr>
    </w:p>
    <w:p>
      <w:pPr>
        <w:pStyle w:val="6"/>
        <w:spacing w:before="0"/>
      </w:pPr>
      <w:r>
        <w:t>请求示例：</w:t>
      </w:r>
    </w:p>
    <w:p>
      <w:pPr>
        <w:pStyle w:val="7"/>
        <w:spacing w:before="10"/>
        <w:rPr>
          <w:b/>
          <w:sz w:val="13"/>
        </w:rPr>
      </w:pPr>
      <w:r>
        <w:pict>
          <v:shape id="_x0000_s1136" o:spid="_x0000_s1136" o:spt="202" type="#_x0000_t202" style="position:absolute;left:0pt;margin-left:37.65pt;margin-top:12.4pt;height:31.7pt;width:517.2pt;mso-position-horizontal-relative:page;mso-wrap-distance-bottom:0pt;mso-wrap-distance-top:0pt;z-index:-25150566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37" o:spid="_x0000_s1137"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ind w:left="523"/>
                  </w:pPr>
                  <w:r>
                    <w:t>"transId": "12345678910111213",</w:t>
                  </w:r>
                </w:p>
                <w:p>
                  <w:pPr>
                    <w:pStyle w:val="7"/>
                    <w:spacing w:before="266" w:line="417" w:lineRule="auto"/>
                    <w:ind w:left="523" w:right="3637"/>
                  </w:pPr>
                  <w:r>
                    <w:t>"keyId": "ae19b8f3edf046b081e1afcb045ddb98", "appId": "APP_3510558085994A75A57645255822FBF5"</w:t>
                  </w:r>
                </w:p>
                <w:p>
                  <w:pPr>
                    <w:pStyle w:val="7"/>
                    <w:spacing w:line="358" w:lineRule="exact"/>
                    <w:ind w:left="103"/>
                  </w:pPr>
                  <w:r>
                    <w:t>}</w:t>
                  </w:r>
                </w:p>
              </w:txbxContent>
            </v:textbox>
            <w10:wrap type="none"/>
            <w10:anchorlock/>
          </v:shape>
        </w:pict>
      </w:r>
    </w:p>
    <w:p>
      <w:pPr>
        <w:pStyle w:val="6"/>
        <w:spacing w:before="10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73"/>
        <w:gridCol w:w="2021"/>
        <w:gridCol w:w="5209"/>
        <w:gridCol w:w="1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94" w:type="dxa"/>
            <w:gridSpan w:val="2"/>
            <w:shd w:val="clear" w:color="auto" w:fill="99CCFF"/>
          </w:tcPr>
          <w:p>
            <w:pPr>
              <w:pStyle w:val="15"/>
              <w:ind w:left="1197" w:right="1187"/>
              <w:jc w:val="center"/>
              <w:rPr>
                <w:sz w:val="24"/>
              </w:rPr>
            </w:pPr>
            <w:r>
              <w:rPr>
                <w:sz w:val="24"/>
              </w:rPr>
              <w:t>字段名称</w:t>
            </w:r>
          </w:p>
        </w:tc>
        <w:tc>
          <w:tcPr>
            <w:tcW w:w="5209" w:type="dxa"/>
            <w:shd w:val="clear" w:color="auto" w:fill="99CCFF"/>
          </w:tcPr>
          <w:p>
            <w:pPr>
              <w:pStyle w:val="15"/>
              <w:ind w:left="2104" w:right="2094"/>
              <w:jc w:val="center"/>
              <w:rPr>
                <w:sz w:val="24"/>
              </w:rPr>
            </w:pPr>
            <w:r>
              <w:rPr>
                <w:sz w:val="24"/>
              </w:rPr>
              <w:t>字段描述</w:t>
            </w:r>
          </w:p>
        </w:tc>
        <w:tc>
          <w:tcPr>
            <w:tcW w:w="1738" w:type="dxa"/>
            <w:shd w:val="clear" w:color="auto" w:fill="99CCFF"/>
          </w:tcPr>
          <w:p>
            <w:pPr>
              <w:pStyle w:val="15"/>
              <w:ind w:left="609" w:right="599"/>
              <w:jc w:val="center"/>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94" w:type="dxa"/>
            <w:gridSpan w:val="2"/>
          </w:tcPr>
          <w:p>
            <w:pPr>
              <w:pStyle w:val="15"/>
              <w:rPr>
                <w:sz w:val="24"/>
              </w:rPr>
            </w:pPr>
            <w:r>
              <w:rPr>
                <w:sz w:val="24"/>
              </w:rPr>
              <w:t>status</w:t>
            </w:r>
          </w:p>
        </w:tc>
        <w:tc>
          <w:tcPr>
            <w:tcW w:w="5209" w:type="dxa"/>
          </w:tcPr>
          <w:p>
            <w:pPr>
              <w:pStyle w:val="15"/>
              <w:ind w:left="108"/>
              <w:rPr>
                <w:sz w:val="24"/>
              </w:rPr>
            </w:pPr>
            <w:r>
              <w:rPr>
                <w:sz w:val="24"/>
              </w:rPr>
              <w:t>结果码</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94" w:type="dxa"/>
            <w:gridSpan w:val="2"/>
          </w:tcPr>
          <w:p>
            <w:pPr>
              <w:pStyle w:val="15"/>
              <w:rPr>
                <w:sz w:val="24"/>
              </w:rPr>
            </w:pPr>
            <w:r>
              <w:rPr>
                <w:sz w:val="24"/>
              </w:rPr>
              <w:t>message</w:t>
            </w:r>
          </w:p>
        </w:tc>
        <w:tc>
          <w:tcPr>
            <w:tcW w:w="5209" w:type="dxa"/>
          </w:tcPr>
          <w:p>
            <w:pPr>
              <w:pStyle w:val="15"/>
              <w:ind w:left="108"/>
              <w:rPr>
                <w:sz w:val="24"/>
              </w:rPr>
            </w:pPr>
            <w:r>
              <w:rPr>
                <w:sz w:val="24"/>
              </w:rPr>
              <w:t>结果信息</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restart"/>
          </w:tcPr>
          <w:p>
            <w:pPr>
              <w:pStyle w:val="15"/>
              <w:rPr>
                <w:sz w:val="24"/>
              </w:rPr>
            </w:pPr>
            <w:r>
              <w:rPr>
                <w:sz w:val="24"/>
              </w:rPr>
              <w:t>data</w:t>
            </w:r>
          </w:p>
        </w:tc>
        <w:tc>
          <w:tcPr>
            <w:tcW w:w="2021" w:type="dxa"/>
          </w:tcPr>
          <w:p>
            <w:pPr>
              <w:pStyle w:val="15"/>
              <w:rPr>
                <w:sz w:val="24"/>
              </w:rPr>
            </w:pPr>
            <w:r>
              <w:rPr>
                <w:sz w:val="24"/>
              </w:rPr>
              <w:t>transId</w:t>
            </w:r>
          </w:p>
        </w:tc>
        <w:tc>
          <w:tcPr>
            <w:tcW w:w="5209" w:type="dxa"/>
          </w:tcPr>
          <w:p>
            <w:pPr>
              <w:pStyle w:val="15"/>
              <w:ind w:left="108"/>
              <w:rPr>
                <w:sz w:val="24"/>
              </w:rPr>
            </w:pPr>
            <w:r>
              <w:rPr>
                <w:sz w:val="24"/>
              </w:rPr>
              <w:t>方法调用时传入的 transId，作为结果原样返回</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73" w:type="dxa"/>
            <w:vMerge w:val="continue"/>
            <w:tcBorders>
              <w:top w:val="nil"/>
            </w:tcBorders>
          </w:tcPr>
          <w:p>
            <w:pPr>
              <w:rPr>
                <w:sz w:val="2"/>
                <w:szCs w:val="2"/>
              </w:rPr>
            </w:pPr>
          </w:p>
        </w:tc>
        <w:tc>
          <w:tcPr>
            <w:tcW w:w="2021" w:type="dxa"/>
          </w:tcPr>
          <w:p>
            <w:pPr>
              <w:pStyle w:val="15"/>
              <w:rPr>
                <w:sz w:val="24"/>
              </w:rPr>
            </w:pPr>
            <w:r>
              <w:rPr>
                <w:sz w:val="24"/>
              </w:rPr>
              <w:t>appId</w:t>
            </w:r>
          </w:p>
        </w:tc>
        <w:tc>
          <w:tcPr>
            <w:tcW w:w="5209" w:type="dxa"/>
          </w:tcPr>
          <w:p>
            <w:pPr>
              <w:pStyle w:val="15"/>
              <w:ind w:left="108"/>
              <w:rPr>
                <w:sz w:val="24"/>
              </w:rPr>
            </w:pPr>
            <w:r>
              <w:rPr>
                <w:sz w:val="24"/>
              </w:rPr>
              <w:t>接口调用方（业务系统）的 ID 标识</w:t>
            </w:r>
          </w:p>
        </w:tc>
        <w:tc>
          <w:tcPr>
            <w:tcW w:w="1738"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373" w:type="dxa"/>
            <w:vMerge w:val="continue"/>
            <w:tcBorders>
              <w:top w:val="nil"/>
            </w:tcBorders>
          </w:tcPr>
          <w:p>
            <w:pPr>
              <w:rPr>
                <w:sz w:val="2"/>
                <w:szCs w:val="2"/>
              </w:rPr>
            </w:pPr>
          </w:p>
        </w:tc>
        <w:tc>
          <w:tcPr>
            <w:tcW w:w="2021" w:type="dxa"/>
          </w:tcPr>
          <w:p>
            <w:pPr>
              <w:pStyle w:val="15"/>
              <w:spacing w:before="134"/>
              <w:rPr>
                <w:sz w:val="24"/>
              </w:rPr>
            </w:pPr>
            <w:r>
              <w:rPr>
                <w:sz w:val="24"/>
              </w:rPr>
              <w:t>listVo</w:t>
            </w:r>
          </w:p>
        </w:tc>
        <w:tc>
          <w:tcPr>
            <w:tcW w:w="5209" w:type="dxa"/>
          </w:tcPr>
          <w:p>
            <w:pPr>
              <w:pStyle w:val="15"/>
              <w:spacing w:before="134"/>
              <w:ind w:left="108"/>
              <w:rPr>
                <w:sz w:val="24"/>
              </w:rPr>
            </w:pPr>
            <w:r>
              <w:rPr>
                <w:sz w:val="24"/>
              </w:rPr>
              <w:t>主密钥信息</w:t>
            </w:r>
          </w:p>
        </w:tc>
        <w:tc>
          <w:tcPr>
            <w:tcW w:w="1738" w:type="dxa"/>
          </w:tcPr>
          <w:p>
            <w:pPr>
              <w:pStyle w:val="15"/>
              <w:spacing w:before="134"/>
              <w:ind w:left="108"/>
              <w:rPr>
                <w:sz w:val="24"/>
              </w:rPr>
            </w:pPr>
            <w:r>
              <w:rPr>
                <w:sz w:val="24"/>
              </w:rPr>
              <w:t>List</w:t>
            </w:r>
          </w:p>
        </w:tc>
      </w:tr>
    </w:tbl>
    <w:p>
      <w:pPr>
        <w:pStyle w:val="6"/>
      </w:pPr>
      <w:r>
        <w:t>listVo 主密钥详情信息集合格式如下：</w:t>
      </w:r>
    </w:p>
    <w:p>
      <w:pPr>
        <w:pStyle w:val="7"/>
        <w:rPr>
          <w:b/>
          <w:sz w:val="20"/>
        </w:rPr>
      </w:pPr>
    </w:p>
    <w:p>
      <w:pPr>
        <w:pStyle w:val="7"/>
        <w:spacing w:before="13" w:after="1"/>
        <w:rPr>
          <w:b/>
          <w:sz w:val="1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5913"/>
        <w:gridCol w:w="21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shd w:val="clear" w:color="auto" w:fill="99CCFF"/>
          </w:tcPr>
          <w:p>
            <w:pPr>
              <w:pStyle w:val="15"/>
              <w:rPr>
                <w:sz w:val="24"/>
              </w:rPr>
            </w:pPr>
            <w:r>
              <w:rPr>
                <w:sz w:val="24"/>
              </w:rPr>
              <w:t>字段名称</w:t>
            </w:r>
          </w:p>
        </w:tc>
        <w:tc>
          <w:tcPr>
            <w:tcW w:w="5913" w:type="dxa"/>
            <w:shd w:val="clear" w:color="auto" w:fill="99CCFF"/>
          </w:tcPr>
          <w:p>
            <w:pPr>
              <w:pStyle w:val="15"/>
              <w:rPr>
                <w:sz w:val="24"/>
              </w:rPr>
            </w:pPr>
            <w:r>
              <w:rPr>
                <w:sz w:val="24"/>
              </w:rPr>
              <w:t>字段描述</w:t>
            </w:r>
          </w:p>
        </w:tc>
        <w:tc>
          <w:tcPr>
            <w:tcW w:w="2117"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createTime</w:t>
            </w:r>
          </w:p>
        </w:tc>
        <w:tc>
          <w:tcPr>
            <w:tcW w:w="5913" w:type="dxa"/>
          </w:tcPr>
          <w:p>
            <w:pPr>
              <w:pStyle w:val="15"/>
              <w:rPr>
                <w:sz w:val="24"/>
              </w:rPr>
            </w:pPr>
            <w:r>
              <w:rPr>
                <w:sz w:val="24"/>
              </w:rPr>
              <w:t>密钥创建时间</w:t>
            </w:r>
          </w:p>
        </w:tc>
        <w:tc>
          <w:tcPr>
            <w:tcW w:w="2117" w:type="dxa"/>
          </w:tcPr>
          <w:p>
            <w:pPr>
              <w:pStyle w:val="15"/>
              <w:rPr>
                <w:sz w:val="24"/>
              </w:rPr>
            </w:pPr>
            <w:r>
              <w:rPr>
                <w:sz w:val="24"/>
              </w:rPr>
              <w:t>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312" w:type="dxa"/>
          </w:tcPr>
          <w:p>
            <w:pPr>
              <w:pStyle w:val="15"/>
              <w:spacing w:before="134"/>
              <w:rPr>
                <w:sz w:val="24"/>
              </w:rPr>
            </w:pPr>
            <w:r>
              <w:rPr>
                <w:sz w:val="24"/>
              </w:rPr>
              <w:t>keyVersion</w:t>
            </w:r>
          </w:p>
        </w:tc>
        <w:tc>
          <w:tcPr>
            <w:tcW w:w="5913" w:type="dxa"/>
          </w:tcPr>
          <w:p>
            <w:pPr>
              <w:pStyle w:val="15"/>
              <w:spacing w:before="134"/>
              <w:rPr>
                <w:sz w:val="24"/>
              </w:rPr>
            </w:pPr>
            <w:r>
              <w:rPr>
                <w:sz w:val="24"/>
              </w:rPr>
              <w:t>CMK 密钥版本</w:t>
            </w:r>
          </w:p>
        </w:tc>
        <w:tc>
          <w:tcPr>
            <w:tcW w:w="2117" w:type="dxa"/>
          </w:tcPr>
          <w:p>
            <w:pPr>
              <w:pStyle w:val="15"/>
              <w:spacing w:before="134"/>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12" w:type="dxa"/>
          </w:tcPr>
          <w:p>
            <w:pPr>
              <w:pStyle w:val="15"/>
              <w:rPr>
                <w:sz w:val="24"/>
              </w:rPr>
            </w:pPr>
            <w:r>
              <w:rPr>
                <w:sz w:val="24"/>
              </w:rPr>
              <w:t>updateTime</w:t>
            </w:r>
          </w:p>
        </w:tc>
        <w:tc>
          <w:tcPr>
            <w:tcW w:w="5913" w:type="dxa"/>
          </w:tcPr>
          <w:p>
            <w:pPr>
              <w:pStyle w:val="15"/>
              <w:rPr>
                <w:sz w:val="24"/>
              </w:rPr>
            </w:pPr>
            <w:r>
              <w:rPr>
                <w:sz w:val="24"/>
              </w:rPr>
              <w:t>密钥更新时间</w:t>
            </w:r>
          </w:p>
        </w:tc>
        <w:tc>
          <w:tcPr>
            <w:tcW w:w="2117" w:type="dxa"/>
          </w:tcPr>
          <w:p>
            <w:pPr>
              <w:pStyle w:val="15"/>
              <w:rPr>
                <w:sz w:val="24"/>
              </w:rPr>
            </w:pPr>
            <w:r>
              <w:rPr>
                <w:sz w:val="24"/>
              </w:rPr>
              <w:t>Date</w:t>
            </w:r>
          </w:p>
        </w:tc>
      </w:tr>
    </w:tbl>
    <w:p>
      <w:pPr>
        <w:pStyle w:val="6"/>
        <w:spacing w:before="133"/>
      </w:pPr>
      <w:r>
        <w:t>响应示例：</w:t>
      </w:r>
    </w:p>
    <w:p>
      <w:pPr>
        <w:pStyle w:val="7"/>
        <w:spacing w:before="7"/>
        <w:rPr>
          <w:b/>
          <w:sz w:val="13"/>
        </w:rPr>
      </w:pPr>
      <w:r>
        <w:pict>
          <v:shape id="_x0000_s1138" o:spid="_x0000_s1138" o:spt="202" type="#_x0000_t202" style="position:absolute;left:0pt;margin-left:37.65pt;margin-top:12.25pt;height:156.65pt;width:517.2pt;mso-position-horizontal-relative:page;mso-wrap-distance-bottom:0pt;mso-wrap-distance-top:0pt;z-index:-25150464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"234343434342323231313",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ind w:left="1222"/>
      </w:pPr>
      <w:r>
        <w:pict>
          <v:group id="_x0000_s1139" o:spid="_x0000_s1139" o:spt="203" style="position:absolute;left:0pt;margin-left:37.4pt;margin-top:2pt;height:625.2pt;width:517.7pt;mso-position-horizontal-relative:page;z-index:-251606016;mso-width-relative:page;mso-height-relative:page;" coordorigin="749,40" coordsize="10354,12504">
            <o:lock v:ext="edit"/>
            <v:shape id="_x0000_s1140" o:spid="_x0000_s1140" style="position:absolute;left:758;top:49;height:12482;width:10334;" fillcolor="#FCE9D9" filled="t" stroked="f" coordorigin="758,50" coordsize="10334,12482" path="m11092,50l10989,50,862,50,758,50,758,12532,862,12532,10989,12532,11092,12532,11092,50e">
              <v:path arrowok="t"/>
              <v:fill on="t" focussize="0,0"/>
              <v:stroke on="f"/>
              <v:imagedata o:title=""/>
              <o:lock v:ext="edit"/>
            </v:shape>
            <v:line id="_x0000_s1141" o:spid="_x0000_s1141" o:spt="20" style="position:absolute;left:758;top:45;height:0;width:10334;" stroked="t" coordsize="21600,21600">
              <v:path arrowok="t"/>
              <v:fill focussize="0,0"/>
              <v:stroke weight="0.48pt" color="#000000"/>
              <v:imagedata o:title=""/>
              <o:lock v:ext="edit"/>
            </v:line>
            <v:line id="_x0000_s1142" o:spid="_x0000_s1142" o:spt="20" style="position:absolute;left:754;top:40;height:12504;width:0;" stroked="t" coordsize="21600,21600">
              <v:path arrowok="t"/>
              <v:fill focussize="0,0"/>
              <v:stroke weight="0.48pt" color="#000000"/>
              <v:imagedata o:title=""/>
              <o:lock v:ext="edit"/>
            </v:line>
            <v:line id="_x0000_s1143" o:spid="_x0000_s1143" o:spt="20" style="position:absolute;left:758;top:12539;height:0;width:10334;" stroked="t" coordsize="21600,21600">
              <v:path arrowok="t"/>
              <v:fill focussize="0,0"/>
              <v:stroke weight="0.48pt" color="#000000"/>
              <v:imagedata o:title=""/>
              <o:lock v:ext="edit"/>
            </v:line>
            <v:line id="_x0000_s1144" o:spid="_x0000_s1144" o:spt="20" style="position:absolute;left:11097;top:40;height:12504;width:0;" stroked="t" coordsize="21600,21600">
              <v:path arrowok="t"/>
              <v:fill focussize="0,0"/>
              <v:stroke weight="0.48pt" color="#000000"/>
              <v:imagedata o:title=""/>
              <o:lock v:ext="edit"/>
            </v:line>
          </v:group>
        </w:pict>
      </w:r>
      <w:r>
        <w:t>"appId": "APP_4C621B276D8C463CA5375EFDE4BAB331",</w:t>
      </w:r>
    </w:p>
    <w:p>
      <w:pPr>
        <w:pStyle w:val="7"/>
        <w:spacing w:before="266"/>
        <w:ind w:left="1205" w:right="8468"/>
        <w:jc w:val="center"/>
      </w:pPr>
      <w:r>
        <w:t>"listVo": [</w:t>
      </w:r>
    </w:p>
    <w:p>
      <w:pPr>
        <w:pStyle w:val="7"/>
        <w:spacing w:before="265"/>
        <w:ind w:right="7176"/>
        <w:jc w:val="center"/>
      </w:pPr>
      <w:r>
        <w:t>{</w:t>
      </w:r>
    </w:p>
    <w:p>
      <w:pPr>
        <w:pStyle w:val="7"/>
        <w:spacing w:before="3"/>
        <w:rPr>
          <w:sz w:val="11"/>
        </w:rPr>
      </w:pPr>
    </w:p>
    <w:p>
      <w:pPr>
        <w:pStyle w:val="7"/>
        <w:spacing w:before="98"/>
        <w:ind w:left="2182"/>
      </w:pPr>
      <w:r>
        <w:t>"createTime": "2022-07-22 08:57:12",</w:t>
      </w:r>
    </w:p>
    <w:p>
      <w:pPr>
        <w:pStyle w:val="7"/>
        <w:spacing w:before="265"/>
        <w:ind w:left="2182"/>
      </w:pPr>
      <w:r>
        <w:t>"keyVersion": 2,</w:t>
      </w:r>
    </w:p>
    <w:p>
      <w:pPr>
        <w:pStyle w:val="7"/>
        <w:spacing w:before="265"/>
        <w:ind w:left="2182"/>
      </w:pPr>
      <w:r>
        <w:t>"updateTime": "2022-07-22 08:57:12"</w:t>
      </w:r>
    </w:p>
    <w:p>
      <w:pPr>
        <w:pStyle w:val="7"/>
        <w:spacing w:before="266"/>
        <w:ind w:left="1702"/>
      </w:pPr>
      <w:r>
        <w:t>},</w:t>
      </w:r>
    </w:p>
    <w:p>
      <w:pPr>
        <w:pStyle w:val="7"/>
        <w:spacing w:before="265"/>
        <w:ind w:left="1702"/>
      </w:pPr>
      <w:r>
        <w:t>{</w:t>
      </w:r>
    </w:p>
    <w:p>
      <w:pPr>
        <w:pStyle w:val="7"/>
        <w:spacing w:before="265"/>
        <w:ind w:left="2182"/>
      </w:pPr>
      <w:r>
        <w:t>"createTime": "2022-07-22 09:02:55",</w:t>
      </w:r>
    </w:p>
    <w:p>
      <w:pPr>
        <w:pStyle w:val="7"/>
        <w:spacing w:before="266"/>
        <w:ind w:left="2182"/>
      </w:pPr>
      <w:r>
        <w:t>"keyVersion": 3,</w:t>
      </w:r>
    </w:p>
    <w:p>
      <w:pPr>
        <w:pStyle w:val="7"/>
        <w:spacing w:before="265"/>
        <w:ind w:left="2182"/>
      </w:pPr>
      <w:r>
        <w:t>"updateTime": "2022-07-22 09:02:55"</w:t>
      </w:r>
    </w:p>
    <w:p>
      <w:pPr>
        <w:pStyle w:val="7"/>
        <w:spacing w:before="265"/>
        <w:ind w:left="1702"/>
      </w:pPr>
      <w:r>
        <w:t>},</w:t>
      </w:r>
    </w:p>
    <w:p>
      <w:pPr>
        <w:pStyle w:val="7"/>
        <w:spacing w:before="266"/>
        <w:ind w:left="1702"/>
      </w:pPr>
      <w:r>
        <w:t>{</w:t>
      </w:r>
    </w:p>
    <w:p>
      <w:pPr>
        <w:pStyle w:val="7"/>
        <w:spacing w:before="265"/>
        <w:ind w:left="2182"/>
      </w:pPr>
      <w:r>
        <w:t>"createTime": "2022-07-22 08:42:43",</w:t>
      </w:r>
    </w:p>
    <w:p>
      <w:pPr>
        <w:pStyle w:val="7"/>
        <w:spacing w:before="265"/>
        <w:ind w:left="2182"/>
      </w:pPr>
      <w:r>
        <w:t>"keyVersion": 1,</w:t>
      </w:r>
    </w:p>
    <w:p>
      <w:pPr>
        <w:pStyle w:val="7"/>
        <w:spacing w:before="265"/>
        <w:ind w:left="2182"/>
      </w:pPr>
      <w:r>
        <w:t>"updateTime": "2022-07-22 08:42:43"</w:t>
      </w:r>
    </w:p>
    <w:p>
      <w:pPr>
        <w:pStyle w:val="7"/>
        <w:spacing w:before="265"/>
        <w:ind w:left="1702"/>
      </w:pPr>
      <w:r>
        <w:t>}</w:t>
      </w:r>
    </w:p>
    <w:p>
      <w:pPr>
        <w:pStyle w:val="7"/>
        <w:spacing w:before="266"/>
        <w:ind w:left="1222"/>
      </w:pPr>
      <w:r>
        <w:t>]</w:t>
      </w:r>
    </w:p>
    <w:p>
      <w:pPr>
        <w:pStyle w:val="7"/>
        <w:spacing w:before="265"/>
        <w:ind w:left="742"/>
      </w:pPr>
      <w:r>
        <w:t>}</w:t>
      </w:r>
    </w:p>
    <w:p>
      <w:pPr>
        <w:pStyle w:val="7"/>
        <w:spacing w:before="266"/>
        <w:ind w:left="261"/>
      </w:pPr>
      <w:r>
        <w:t>}</w:t>
      </w:r>
    </w:p>
    <w:p>
      <w:pPr>
        <w:pStyle w:val="7"/>
        <w:spacing w:before="10"/>
        <w:rPr>
          <w:sz w:val="25"/>
        </w:rPr>
      </w:pPr>
    </w:p>
    <w:p>
      <w:pPr>
        <w:pStyle w:val="4"/>
        <w:numPr>
          <w:ilvl w:val="2"/>
          <w:numId w:val="3"/>
        </w:numPr>
        <w:tabs>
          <w:tab w:val="left" w:pos="1521"/>
          <w:tab w:val="left" w:pos="1522"/>
        </w:tabs>
        <w:spacing w:before="80" w:after="0" w:line="240" w:lineRule="auto"/>
        <w:ind w:left="1522" w:right="0" w:hanging="1261"/>
        <w:jc w:val="left"/>
      </w:pPr>
      <w:bookmarkStart w:id="51" w:name="_bookmark27"/>
      <w:bookmarkEnd w:id="51"/>
      <w:bookmarkStart w:id="52" w:name="_bookmark27"/>
      <w:bookmarkEnd w:id="52"/>
      <w:r>
        <w:t>查询主密钥轮询策略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查询主密钥轮转周期、下次轮转时间、状态等信息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http://ip:port/cmk/getKeyRotationStrategy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spacing w:before="135"/>
              <w:rPr>
                <w:sz w:val="24"/>
              </w:rPr>
            </w:pPr>
            <w:r>
              <w:rPr>
                <w:sz w:val="24"/>
              </w:rPr>
              <w:t>请求类型</w:t>
            </w:r>
          </w:p>
        </w:tc>
        <w:tc>
          <w:tcPr>
            <w:tcW w:w="7610" w:type="dxa"/>
          </w:tcPr>
          <w:p>
            <w:pPr>
              <w:pStyle w:val="15"/>
              <w:spacing w:before="135"/>
              <w:rPr>
                <w:sz w:val="24"/>
              </w:rPr>
            </w:pPr>
            <w:r>
              <w:rPr>
                <w:sz w:val="24"/>
              </w:rPr>
              <w:t>REST（POST）</w:t>
            </w:r>
          </w:p>
        </w:tc>
      </w:tr>
    </w:tbl>
    <w:p>
      <w:pPr>
        <w:pStyle w:val="6"/>
        <w:spacing w:before="13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1"/>
        <w:gridCol w:w="6181"/>
        <w:gridCol w:w="1015"/>
        <w:gridCol w:w="1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61" w:type="dxa"/>
            <w:shd w:val="clear" w:color="auto" w:fill="99CCFF"/>
          </w:tcPr>
          <w:p>
            <w:pPr>
              <w:pStyle w:val="15"/>
              <w:rPr>
                <w:sz w:val="24"/>
              </w:rPr>
            </w:pPr>
            <w:r>
              <w:rPr>
                <w:sz w:val="24"/>
              </w:rPr>
              <w:t>字段名称</w:t>
            </w:r>
          </w:p>
        </w:tc>
        <w:tc>
          <w:tcPr>
            <w:tcW w:w="6181" w:type="dxa"/>
            <w:shd w:val="clear" w:color="auto" w:fill="99CCFF"/>
          </w:tcPr>
          <w:p>
            <w:pPr>
              <w:pStyle w:val="15"/>
              <w:rPr>
                <w:sz w:val="24"/>
              </w:rPr>
            </w:pPr>
            <w:r>
              <w:rPr>
                <w:sz w:val="24"/>
              </w:rPr>
              <w:t>字段描述</w:t>
            </w:r>
          </w:p>
        </w:tc>
        <w:tc>
          <w:tcPr>
            <w:tcW w:w="1015" w:type="dxa"/>
            <w:shd w:val="clear" w:color="auto" w:fill="99CCFF"/>
          </w:tcPr>
          <w:p>
            <w:pPr>
              <w:pStyle w:val="15"/>
              <w:ind w:left="108"/>
              <w:rPr>
                <w:sz w:val="24"/>
              </w:rPr>
            </w:pPr>
            <w:r>
              <w:rPr>
                <w:sz w:val="24"/>
              </w:rPr>
              <w:t>类型</w:t>
            </w:r>
          </w:p>
        </w:tc>
        <w:tc>
          <w:tcPr>
            <w:tcW w:w="1183" w:type="dxa"/>
            <w:shd w:val="clear" w:color="auto" w:fill="99CCFF"/>
          </w:tcPr>
          <w:p>
            <w:pPr>
              <w:pStyle w:val="15"/>
              <w:ind w:left="111"/>
              <w:rPr>
                <w:sz w:val="24"/>
              </w:rPr>
            </w:pPr>
            <w:r>
              <w:rPr>
                <w:sz w:val="24"/>
              </w:rPr>
              <w:t>是否必须</w:t>
            </w:r>
          </w:p>
        </w:tc>
      </w:tr>
      <w:tr>
        <w:tblPrEx>
          <w:tblCellMar>
            <w:top w:w="0" w:type="dxa"/>
            <w:left w:w="0" w:type="dxa"/>
            <w:bottom w:w="0" w:type="dxa"/>
            <w:right w:w="0" w:type="dxa"/>
          </w:tblCellMar>
        </w:tblPrEx>
        <w:trPr>
          <w:trHeight w:val="1247" w:hRule="atLeast"/>
        </w:trPr>
        <w:tc>
          <w:tcPr>
            <w:tcW w:w="1961" w:type="dxa"/>
          </w:tcPr>
          <w:p>
            <w:pPr>
              <w:pStyle w:val="15"/>
              <w:rPr>
                <w:sz w:val="24"/>
              </w:rPr>
            </w:pPr>
            <w:r>
              <w:rPr>
                <w:sz w:val="24"/>
              </w:rPr>
              <w:t>transId</w:t>
            </w:r>
          </w:p>
        </w:tc>
        <w:tc>
          <w:tcPr>
            <w:tcW w:w="6181" w:type="dxa"/>
          </w:tcPr>
          <w:p>
            <w:pPr>
              <w:pStyle w:val="15"/>
              <w:rPr>
                <w:sz w:val="24"/>
              </w:rPr>
            </w:pPr>
            <w:r>
              <w:rPr>
                <w:sz w:val="24"/>
              </w:rPr>
              <w:t xml:space="preserve">业务 </w:t>
            </w:r>
            <w:r>
              <w:rPr>
                <w:spacing w:val="-18"/>
                <w:sz w:val="24"/>
              </w:rPr>
              <w:t>ID</w:t>
            </w:r>
            <w:r>
              <w:rPr>
                <w:spacing w:val="-6"/>
                <w:sz w:val="24"/>
              </w:rPr>
              <w:t xml:space="preserve">，传递 </w:t>
            </w:r>
            <w:r>
              <w:rPr>
                <w:sz w:val="24"/>
              </w:rPr>
              <w:t>15-64</w:t>
            </w:r>
            <w:r>
              <w:rPr>
                <w:spacing w:val="-9"/>
                <w:sz w:val="24"/>
              </w:rPr>
              <w:t xml:space="preserve"> 位的随机数</w:t>
            </w:r>
            <w:r>
              <w:rPr>
                <w:sz w:val="24"/>
              </w:rPr>
              <w:t>（建议业务系统进行日志</w:t>
            </w:r>
          </w:p>
          <w:p>
            <w:pPr>
              <w:pStyle w:val="15"/>
              <w:spacing w:before="265"/>
              <w:rPr>
                <w:sz w:val="24"/>
              </w:rPr>
            </w:pPr>
            <w:r>
              <w:rPr>
                <w:sz w:val="24"/>
              </w:rPr>
              <w:t>记录，方便根据 id 排查问题）</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961" w:type="dxa"/>
          </w:tcPr>
          <w:p>
            <w:pPr>
              <w:pStyle w:val="15"/>
              <w:rPr>
                <w:sz w:val="24"/>
              </w:rPr>
            </w:pPr>
            <w:r>
              <w:rPr>
                <w:sz w:val="24"/>
              </w:rPr>
              <w:t>appId</w:t>
            </w:r>
          </w:p>
        </w:tc>
        <w:tc>
          <w:tcPr>
            <w:tcW w:w="6181" w:type="dxa"/>
          </w:tcPr>
          <w:p>
            <w:pPr>
              <w:pStyle w:val="15"/>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61" w:type="dxa"/>
          </w:tcPr>
          <w:p>
            <w:pPr>
              <w:pStyle w:val="15"/>
              <w:rPr>
                <w:sz w:val="24"/>
              </w:rPr>
            </w:pPr>
            <w:r>
              <w:rPr>
                <w:sz w:val="24"/>
              </w:rPr>
              <w:t>keyId</w:t>
            </w:r>
          </w:p>
        </w:tc>
        <w:tc>
          <w:tcPr>
            <w:tcW w:w="6181" w:type="dxa"/>
          </w:tcPr>
          <w:p>
            <w:pPr>
              <w:pStyle w:val="15"/>
              <w:rPr>
                <w:sz w:val="24"/>
              </w:rPr>
            </w:pPr>
            <w:r>
              <w:rPr>
                <w:sz w:val="24"/>
              </w:rPr>
              <w:t>主密钥唯一标识</w:t>
            </w:r>
          </w:p>
        </w:tc>
        <w:tc>
          <w:tcPr>
            <w:tcW w:w="1015" w:type="dxa"/>
          </w:tcPr>
          <w:p>
            <w:pPr>
              <w:pStyle w:val="15"/>
              <w:ind w:left="108"/>
              <w:rPr>
                <w:sz w:val="24"/>
              </w:rPr>
            </w:pPr>
            <w:r>
              <w:rPr>
                <w:sz w:val="24"/>
              </w:rPr>
              <w:t>String</w:t>
            </w:r>
          </w:p>
        </w:tc>
        <w:tc>
          <w:tcPr>
            <w:tcW w:w="1183" w:type="dxa"/>
          </w:tcPr>
          <w:p>
            <w:pPr>
              <w:pStyle w:val="15"/>
              <w:ind w:left="111"/>
              <w:rPr>
                <w:sz w:val="24"/>
              </w:rPr>
            </w:pPr>
            <w:r>
              <w:rPr>
                <w:sz w:val="24"/>
              </w:rPr>
              <w:t>是</w:t>
            </w:r>
          </w:p>
        </w:tc>
      </w:tr>
    </w:tbl>
    <w:p>
      <w:pPr>
        <w:pStyle w:val="6"/>
      </w:pPr>
      <w:r>
        <w:t>请求示例：</w:t>
      </w:r>
    </w:p>
    <w:p>
      <w:pPr>
        <w:pStyle w:val="7"/>
        <w:spacing w:before="7"/>
        <w:rPr>
          <w:b/>
          <w:sz w:val="13"/>
        </w:rPr>
      </w:pPr>
      <w:r>
        <w:pict>
          <v:shape id="_x0000_s1145" o:spid="_x0000_s1145" o:spt="202" type="#_x0000_t202" style="position:absolute;left:0pt;margin-left:37.65pt;margin-top:12.25pt;height:156.5pt;width:517.2pt;mso-position-horizontal-relative:page;mso-wrap-distance-bottom:0pt;mso-wrap-distance-top:0pt;z-index:-25150361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"12345678910111213",</w:t>
                  </w:r>
                </w:p>
                <w:p>
                  <w:pPr>
                    <w:pStyle w:val="7"/>
                    <w:spacing w:before="265" w:line="417" w:lineRule="auto"/>
                    <w:ind w:left="523" w:right="3637"/>
                  </w:pPr>
                  <w:r>
                    <w:t>"keyId": "ae19b8f3edf046b081e1afcb045ddb98", "appId": "APP_3510558085994A75A57645255822FBF5"</w:t>
                  </w:r>
                </w:p>
                <w:p>
                  <w:pPr>
                    <w:pStyle w:val="7"/>
                    <w:spacing w:line="358" w:lineRule="exact"/>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8"/>
        <w:gridCol w:w="2135"/>
        <w:gridCol w:w="4751"/>
        <w:gridCol w:w="1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943" w:type="dxa"/>
            <w:gridSpan w:val="2"/>
            <w:shd w:val="clear" w:color="auto" w:fill="99CCFF"/>
          </w:tcPr>
          <w:p>
            <w:pPr>
              <w:pStyle w:val="15"/>
              <w:rPr>
                <w:sz w:val="24"/>
              </w:rPr>
            </w:pPr>
            <w:r>
              <w:rPr>
                <w:sz w:val="24"/>
              </w:rPr>
              <w:t>字段名称</w:t>
            </w:r>
          </w:p>
        </w:tc>
        <w:tc>
          <w:tcPr>
            <w:tcW w:w="4751" w:type="dxa"/>
            <w:shd w:val="clear" w:color="auto" w:fill="99CCFF"/>
          </w:tcPr>
          <w:p>
            <w:pPr>
              <w:pStyle w:val="15"/>
              <w:ind w:left="106"/>
              <w:rPr>
                <w:sz w:val="24"/>
              </w:rPr>
            </w:pPr>
            <w:r>
              <w:rPr>
                <w:sz w:val="24"/>
              </w:rPr>
              <w:t>字段描述</w:t>
            </w:r>
          </w:p>
        </w:tc>
        <w:tc>
          <w:tcPr>
            <w:tcW w:w="1649" w:type="dxa"/>
            <w:shd w:val="clear" w:color="auto" w:fill="99CCFF"/>
          </w:tcPr>
          <w:p>
            <w:pPr>
              <w:pStyle w:val="15"/>
              <w:ind w:left="106"/>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5" w:hRule="atLeast"/>
        </w:trPr>
        <w:tc>
          <w:tcPr>
            <w:tcW w:w="3943" w:type="dxa"/>
            <w:gridSpan w:val="2"/>
          </w:tcPr>
          <w:p>
            <w:pPr>
              <w:pStyle w:val="15"/>
              <w:spacing w:before="134"/>
              <w:rPr>
                <w:sz w:val="24"/>
              </w:rPr>
            </w:pPr>
            <w:r>
              <w:rPr>
                <w:sz w:val="24"/>
              </w:rPr>
              <w:t>status</w:t>
            </w:r>
          </w:p>
        </w:tc>
        <w:tc>
          <w:tcPr>
            <w:tcW w:w="4751" w:type="dxa"/>
          </w:tcPr>
          <w:p>
            <w:pPr>
              <w:pStyle w:val="15"/>
              <w:spacing w:before="134"/>
              <w:ind w:left="106"/>
              <w:rPr>
                <w:sz w:val="24"/>
              </w:rPr>
            </w:pPr>
            <w:r>
              <w:rPr>
                <w:sz w:val="24"/>
              </w:rPr>
              <w:t>结果码</w:t>
            </w:r>
          </w:p>
        </w:tc>
        <w:tc>
          <w:tcPr>
            <w:tcW w:w="1649" w:type="dxa"/>
          </w:tcPr>
          <w:p>
            <w:pPr>
              <w:pStyle w:val="15"/>
              <w:spacing w:before="134"/>
              <w:ind w:left="10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943" w:type="dxa"/>
            <w:gridSpan w:val="2"/>
          </w:tcPr>
          <w:p>
            <w:pPr>
              <w:pStyle w:val="15"/>
              <w:rPr>
                <w:sz w:val="24"/>
              </w:rPr>
            </w:pPr>
            <w:r>
              <w:rPr>
                <w:sz w:val="24"/>
              </w:rPr>
              <w:t>message</w:t>
            </w:r>
          </w:p>
        </w:tc>
        <w:tc>
          <w:tcPr>
            <w:tcW w:w="4751" w:type="dxa"/>
          </w:tcPr>
          <w:p>
            <w:pPr>
              <w:pStyle w:val="15"/>
              <w:ind w:left="106"/>
              <w:rPr>
                <w:sz w:val="24"/>
              </w:rPr>
            </w:pPr>
            <w:r>
              <w:rPr>
                <w:sz w:val="24"/>
              </w:rPr>
              <w:t>结果信息</w:t>
            </w:r>
          </w:p>
        </w:tc>
        <w:tc>
          <w:tcPr>
            <w:tcW w:w="1649" w:type="dxa"/>
          </w:tcPr>
          <w:p>
            <w:pPr>
              <w:pStyle w:val="15"/>
              <w:ind w:left="10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08" w:type="dxa"/>
            <w:vMerge w:val="restart"/>
          </w:tcPr>
          <w:p>
            <w:pPr>
              <w:pStyle w:val="15"/>
              <w:rPr>
                <w:sz w:val="24"/>
              </w:rPr>
            </w:pPr>
            <w:r>
              <w:rPr>
                <w:sz w:val="24"/>
              </w:rPr>
              <w:t>data</w:t>
            </w:r>
          </w:p>
        </w:tc>
        <w:tc>
          <w:tcPr>
            <w:tcW w:w="2135" w:type="dxa"/>
          </w:tcPr>
          <w:p>
            <w:pPr>
              <w:pStyle w:val="15"/>
              <w:rPr>
                <w:sz w:val="24"/>
              </w:rPr>
            </w:pPr>
            <w:r>
              <w:rPr>
                <w:sz w:val="24"/>
              </w:rPr>
              <w:t>appId</w:t>
            </w:r>
          </w:p>
        </w:tc>
        <w:tc>
          <w:tcPr>
            <w:tcW w:w="4751" w:type="dxa"/>
          </w:tcPr>
          <w:p>
            <w:pPr>
              <w:pStyle w:val="15"/>
              <w:ind w:left="106"/>
              <w:rPr>
                <w:sz w:val="24"/>
              </w:rPr>
            </w:pPr>
            <w:r>
              <w:rPr>
                <w:sz w:val="24"/>
              </w:rPr>
              <w:t>接口调用方（业务系统）的 ID 标识</w:t>
            </w:r>
          </w:p>
        </w:tc>
        <w:tc>
          <w:tcPr>
            <w:tcW w:w="1649" w:type="dxa"/>
          </w:tcPr>
          <w:p>
            <w:pPr>
              <w:pStyle w:val="15"/>
              <w:ind w:left="10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08" w:type="dxa"/>
            <w:vMerge w:val="continue"/>
            <w:tcBorders>
              <w:top w:val="nil"/>
            </w:tcBorders>
          </w:tcPr>
          <w:p>
            <w:pPr>
              <w:rPr>
                <w:sz w:val="2"/>
                <w:szCs w:val="2"/>
              </w:rPr>
            </w:pPr>
          </w:p>
        </w:tc>
        <w:tc>
          <w:tcPr>
            <w:tcW w:w="2135" w:type="dxa"/>
          </w:tcPr>
          <w:p>
            <w:pPr>
              <w:pStyle w:val="15"/>
              <w:rPr>
                <w:sz w:val="24"/>
              </w:rPr>
            </w:pPr>
            <w:r>
              <w:rPr>
                <w:sz w:val="24"/>
              </w:rPr>
              <w:t>transId</w:t>
            </w:r>
          </w:p>
        </w:tc>
        <w:tc>
          <w:tcPr>
            <w:tcW w:w="4751" w:type="dxa"/>
          </w:tcPr>
          <w:p>
            <w:pPr>
              <w:pStyle w:val="15"/>
              <w:ind w:left="106"/>
              <w:rPr>
                <w:sz w:val="24"/>
              </w:rPr>
            </w:pPr>
            <w:r>
              <w:rPr>
                <w:sz w:val="24"/>
              </w:rPr>
              <w:t>业务 ID，传递 15-64 位的随机数（建议业务</w:t>
            </w:r>
          </w:p>
          <w:p>
            <w:pPr>
              <w:pStyle w:val="15"/>
              <w:spacing w:before="265"/>
              <w:ind w:left="106" w:right="-29"/>
              <w:rPr>
                <w:sz w:val="24"/>
              </w:rPr>
            </w:pPr>
            <w:r>
              <w:rPr>
                <w:sz w:val="24"/>
              </w:rPr>
              <w:t>系统进行日志记录，方便根据 id 排查问题）</w:t>
            </w:r>
          </w:p>
        </w:tc>
        <w:tc>
          <w:tcPr>
            <w:tcW w:w="1649" w:type="dxa"/>
          </w:tcPr>
          <w:p>
            <w:pPr>
              <w:pStyle w:val="15"/>
              <w:ind w:left="106"/>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2"/>
        <w:gridCol w:w="2130"/>
        <w:gridCol w:w="4751"/>
        <w:gridCol w:w="1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12" w:type="dxa"/>
            <w:vMerge w:val="restart"/>
          </w:tcPr>
          <w:p>
            <w:pPr>
              <w:pStyle w:val="15"/>
              <w:spacing w:before="0"/>
              <w:ind w:left="0"/>
              <w:rPr>
                <w:rFonts w:ascii="Times New Roman"/>
                <w:sz w:val="22"/>
              </w:rPr>
            </w:pPr>
          </w:p>
        </w:tc>
        <w:tc>
          <w:tcPr>
            <w:tcW w:w="2130" w:type="dxa"/>
          </w:tcPr>
          <w:p>
            <w:pPr>
              <w:pStyle w:val="15"/>
              <w:ind w:left="103"/>
              <w:rPr>
                <w:sz w:val="24"/>
              </w:rPr>
            </w:pPr>
            <w:r>
              <w:rPr>
                <w:sz w:val="24"/>
              </w:rPr>
              <w:t>rotationDays</w:t>
            </w:r>
          </w:p>
        </w:tc>
        <w:tc>
          <w:tcPr>
            <w:tcW w:w="4751" w:type="dxa"/>
          </w:tcPr>
          <w:p>
            <w:pPr>
              <w:pStyle w:val="15"/>
              <w:rPr>
                <w:sz w:val="24"/>
              </w:rPr>
            </w:pPr>
            <w:r>
              <w:rPr>
                <w:sz w:val="24"/>
              </w:rPr>
              <w:t>轮转周期（单位天）,自动更新密钥的时间周</w:t>
            </w:r>
          </w:p>
          <w:p>
            <w:pPr>
              <w:pStyle w:val="15"/>
              <w:spacing w:before="265"/>
              <w:rPr>
                <w:sz w:val="24"/>
              </w:rPr>
            </w:pPr>
            <w:r>
              <w:rPr>
                <w:sz w:val="24"/>
              </w:rPr>
              <w:t>期</w:t>
            </w:r>
          </w:p>
        </w:tc>
        <w:tc>
          <w:tcPr>
            <w:tcW w:w="1649" w:type="dxa"/>
          </w:tcPr>
          <w:p>
            <w:pPr>
              <w:pStyle w:val="15"/>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12" w:type="dxa"/>
            <w:vMerge w:val="continue"/>
            <w:tcBorders>
              <w:top w:val="nil"/>
            </w:tcBorders>
          </w:tcPr>
          <w:p>
            <w:pPr>
              <w:rPr>
                <w:sz w:val="2"/>
                <w:szCs w:val="2"/>
              </w:rPr>
            </w:pPr>
          </w:p>
        </w:tc>
        <w:tc>
          <w:tcPr>
            <w:tcW w:w="2130" w:type="dxa"/>
          </w:tcPr>
          <w:p>
            <w:pPr>
              <w:pStyle w:val="15"/>
              <w:spacing w:before="134"/>
              <w:ind w:left="103"/>
              <w:rPr>
                <w:sz w:val="24"/>
              </w:rPr>
            </w:pPr>
            <w:r>
              <w:rPr>
                <w:sz w:val="24"/>
              </w:rPr>
              <w:t>keyVersion</w:t>
            </w:r>
          </w:p>
        </w:tc>
        <w:tc>
          <w:tcPr>
            <w:tcW w:w="4751" w:type="dxa"/>
          </w:tcPr>
          <w:p>
            <w:pPr>
              <w:pStyle w:val="15"/>
              <w:spacing w:before="134"/>
              <w:rPr>
                <w:sz w:val="24"/>
              </w:rPr>
            </w:pPr>
            <w:r>
              <w:rPr>
                <w:sz w:val="24"/>
              </w:rPr>
              <w:t>密钥当前版本</w:t>
            </w:r>
          </w:p>
        </w:tc>
        <w:tc>
          <w:tcPr>
            <w:tcW w:w="1649" w:type="dxa"/>
          </w:tcPr>
          <w:p>
            <w:pPr>
              <w:pStyle w:val="15"/>
              <w:spacing w:before="134"/>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1" w:hRule="atLeast"/>
        </w:trPr>
        <w:tc>
          <w:tcPr>
            <w:tcW w:w="1812" w:type="dxa"/>
            <w:vMerge w:val="continue"/>
            <w:tcBorders>
              <w:top w:val="nil"/>
            </w:tcBorders>
          </w:tcPr>
          <w:p>
            <w:pPr>
              <w:rPr>
                <w:sz w:val="2"/>
                <w:szCs w:val="2"/>
              </w:rPr>
            </w:pPr>
          </w:p>
        </w:tc>
        <w:tc>
          <w:tcPr>
            <w:tcW w:w="2130" w:type="dxa"/>
          </w:tcPr>
          <w:p>
            <w:pPr>
              <w:pStyle w:val="15"/>
              <w:ind w:left="103"/>
              <w:rPr>
                <w:sz w:val="24"/>
              </w:rPr>
            </w:pPr>
            <w:r>
              <w:rPr>
                <w:sz w:val="24"/>
              </w:rPr>
              <w:t>keyStatus</w:t>
            </w:r>
          </w:p>
        </w:tc>
        <w:tc>
          <w:tcPr>
            <w:tcW w:w="4751" w:type="dxa"/>
          </w:tcPr>
          <w:p>
            <w:pPr>
              <w:pStyle w:val="15"/>
              <w:rPr>
                <w:sz w:val="24"/>
              </w:rPr>
            </w:pPr>
            <w:r>
              <w:rPr>
                <w:sz w:val="24"/>
              </w:rPr>
              <w:t>轮转状态。</w:t>
            </w:r>
          </w:p>
          <w:p>
            <w:pPr>
              <w:pStyle w:val="15"/>
              <w:spacing w:before="265" w:line="321" w:lineRule="auto"/>
              <w:ind w:right="1866"/>
              <w:rPr>
                <w:sz w:val="24"/>
              </w:rPr>
            </w:pPr>
            <w:r>
              <w:rPr>
                <w:sz w:val="24"/>
              </w:rPr>
              <w:t>ENABLED：开启自动轮转DISABLED：关闭自动轮转</w:t>
            </w:r>
          </w:p>
        </w:tc>
        <w:tc>
          <w:tcPr>
            <w:tcW w:w="16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12" w:type="dxa"/>
            <w:vMerge w:val="continue"/>
            <w:tcBorders>
              <w:top w:val="nil"/>
            </w:tcBorders>
          </w:tcPr>
          <w:p>
            <w:pPr>
              <w:rPr>
                <w:sz w:val="2"/>
                <w:szCs w:val="2"/>
              </w:rPr>
            </w:pPr>
          </w:p>
        </w:tc>
        <w:tc>
          <w:tcPr>
            <w:tcW w:w="2130" w:type="dxa"/>
          </w:tcPr>
          <w:p>
            <w:pPr>
              <w:pStyle w:val="15"/>
              <w:ind w:left="103"/>
              <w:rPr>
                <w:sz w:val="24"/>
              </w:rPr>
            </w:pPr>
            <w:r>
              <w:rPr>
                <w:sz w:val="24"/>
              </w:rPr>
              <w:t>nextUpdateTime</w:t>
            </w:r>
          </w:p>
        </w:tc>
        <w:tc>
          <w:tcPr>
            <w:tcW w:w="4751" w:type="dxa"/>
          </w:tcPr>
          <w:p>
            <w:pPr>
              <w:pStyle w:val="15"/>
              <w:rPr>
                <w:sz w:val="24"/>
              </w:rPr>
            </w:pPr>
            <w:r>
              <w:rPr>
                <w:sz w:val="24"/>
              </w:rPr>
              <w:t>下次轮转时间</w:t>
            </w:r>
          </w:p>
        </w:tc>
        <w:tc>
          <w:tcPr>
            <w:tcW w:w="1649" w:type="dxa"/>
          </w:tcPr>
          <w:p>
            <w:pPr>
              <w:pStyle w:val="15"/>
              <w:rPr>
                <w:sz w:val="24"/>
              </w:rPr>
            </w:pPr>
            <w:r>
              <w:rPr>
                <w:sz w:val="24"/>
              </w:rPr>
              <w:t>Date</w:t>
            </w:r>
          </w:p>
        </w:tc>
      </w:tr>
    </w:tbl>
    <w:p>
      <w:pPr>
        <w:pStyle w:val="6"/>
        <w:spacing w:before="133"/>
      </w:pPr>
      <w:r>
        <w:t>响应示例：</w:t>
      </w:r>
    </w:p>
    <w:p>
      <w:pPr>
        <w:pStyle w:val="7"/>
        <w:spacing w:before="7"/>
        <w:rPr>
          <w:b/>
          <w:sz w:val="13"/>
        </w:rPr>
      </w:pPr>
      <w:r>
        <w:pict>
          <v:shape id="_x0000_s1146" o:spid="_x0000_s1146" o:spt="202" type="#_x0000_t202" style="position:absolute;left:0pt;margin-left:37.65pt;margin-top:12.25pt;height:374.95pt;width:517.2pt;mso-position-horizontal-relative:page;mso-wrap-distance-bottom:0pt;mso-wrap-distance-top:0pt;z-index:-25150259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"appId": "APP_3510558085994A75A57645255822FBF5",</w:t>
                  </w:r>
                </w:p>
                <w:p>
                  <w:pPr>
                    <w:pStyle w:val="7"/>
                    <w:spacing w:before="265" w:line="417" w:lineRule="auto"/>
                    <w:ind w:left="943" w:right="3637"/>
                  </w:pPr>
                  <w:r>
                    <w:t>"keyId": "ae19b8f3edf046b081e1afcb045ddb98", "keyVersion": 3,</w:t>
                  </w:r>
                </w:p>
                <w:p>
                  <w:pPr>
                    <w:pStyle w:val="7"/>
                    <w:spacing w:line="358" w:lineRule="exact"/>
                    <w:ind w:left="943"/>
                  </w:pPr>
                  <w:r>
                    <w:t>"rotationDays": 200,</w:t>
                  </w:r>
                </w:p>
                <w:p>
                  <w:pPr>
                    <w:pStyle w:val="7"/>
                    <w:spacing w:before="266" w:line="417" w:lineRule="auto"/>
                    <w:ind w:left="943" w:right="4751"/>
                  </w:pPr>
                  <w:r>
                    <w:t>"nextUpdateTime": "2022-05-16 14:24:58", "keyStatus": "ENABLED"</w:t>
                  </w:r>
                </w:p>
                <w:p>
                  <w:pPr>
                    <w:pStyle w:val="7"/>
                    <w:ind w:left="523"/>
                  </w:pPr>
                  <w:r>
                    <w:t>}</w:t>
                  </w:r>
                </w:p>
                <w:p>
                  <w:pPr>
                    <w:pStyle w:val="7"/>
                    <w:spacing w:before="265"/>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147" o:spid="_x0000_s1147" o:spt="203" style="height:0.75pt;width:509.3pt;" coordsize="10186,15">
            <o:lock v:ext="edit"/>
            <v:line id="_x0000_s1148" o:spid="_x0000_s1148" o:spt="20" style="position:absolute;left:0;top:7;height:0;width:10185;" stroked="t" coordsize="21600,21600">
              <v:path arrowok="t"/>
              <v:fill focussize="0,0"/>
              <v:stroke weight="0.72pt" color="#000000"/>
              <v:imagedata o:title=""/>
              <o:lock v:ext="edit"/>
            </v:line>
            <w10:wrap type="none"/>
            <w10:anchorlock/>
          </v:group>
        </w:pict>
      </w:r>
    </w:p>
    <w:p>
      <w:pPr>
        <w:pStyle w:val="3"/>
        <w:numPr>
          <w:ilvl w:val="1"/>
          <w:numId w:val="3"/>
        </w:numPr>
        <w:tabs>
          <w:tab w:val="left" w:pos="1101"/>
          <w:tab w:val="left" w:pos="1103"/>
        </w:tabs>
        <w:spacing w:before="99" w:after="0" w:line="240" w:lineRule="auto"/>
        <w:ind w:left="1102" w:right="0" w:hanging="842"/>
        <w:jc w:val="left"/>
      </w:pPr>
      <w:bookmarkStart w:id="53" w:name="_bookmark28"/>
      <w:bookmarkEnd w:id="53"/>
      <w:bookmarkStart w:id="54" w:name="_bookmark28"/>
      <w:bookmarkEnd w:id="54"/>
      <w:r>
        <w:t>数据密钥管理服务</w:t>
      </w:r>
    </w:p>
    <w:p>
      <w:pPr>
        <w:pStyle w:val="4"/>
        <w:numPr>
          <w:ilvl w:val="2"/>
          <w:numId w:val="3"/>
        </w:numPr>
        <w:bidi w:val="0"/>
      </w:pPr>
      <w:bookmarkStart w:id="55" w:name="_bookmark29"/>
      <w:bookmarkEnd w:id="55"/>
      <w:bookmarkStart w:id="56" w:name="_bookmark29"/>
      <w:bookmarkEnd w:id="56"/>
      <w:r>
        <w:t>生成数据密钥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生成数据密钥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fldChar w:fldCharType="begin"/>
            </w:r>
            <w:r>
              <w:instrText xml:space="preserve"> HYPERLINK "http://ipport/" \h </w:instrText>
            </w:r>
            <w:r>
              <w:fldChar w:fldCharType="separate"/>
            </w:r>
            <w:r>
              <w:rPr>
                <w:sz w:val="24"/>
              </w:rPr>
              <w:t>http://ip:port/dataKey/enroll</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spacing w:before="13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5"/>
        <w:gridCol w:w="12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5" w:type="dxa"/>
            <w:shd w:val="clear" w:color="auto" w:fill="99CCFF"/>
          </w:tcPr>
          <w:p>
            <w:pPr>
              <w:pStyle w:val="15"/>
              <w:ind w:left="106"/>
              <w:rPr>
                <w:sz w:val="24"/>
              </w:rPr>
            </w:pPr>
            <w:r>
              <w:rPr>
                <w:sz w:val="24"/>
              </w:rPr>
              <w:t>类型</w:t>
            </w:r>
          </w:p>
        </w:tc>
        <w:tc>
          <w:tcPr>
            <w:tcW w:w="1208"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transId</w:t>
            </w:r>
          </w:p>
        </w:tc>
        <w:tc>
          <w:tcPr>
            <w:tcW w:w="6199"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2" w:type="dxa"/>
          </w:tcPr>
          <w:p>
            <w:pPr>
              <w:pStyle w:val="15"/>
              <w:spacing w:before="134"/>
              <w:rPr>
                <w:sz w:val="24"/>
              </w:rPr>
            </w:pPr>
            <w:r>
              <w:rPr>
                <w:sz w:val="24"/>
              </w:rPr>
              <w:t>keySpec</w:t>
            </w:r>
          </w:p>
        </w:tc>
        <w:tc>
          <w:tcPr>
            <w:tcW w:w="6199" w:type="dxa"/>
          </w:tcPr>
          <w:p>
            <w:pPr>
              <w:pStyle w:val="15"/>
              <w:spacing w:before="134"/>
              <w:rPr>
                <w:sz w:val="24"/>
              </w:rPr>
            </w:pPr>
            <w:r>
              <w:rPr>
                <w:sz w:val="24"/>
              </w:rPr>
              <w:t>密钥算法和长度: AES_128, AES_256, SM4_128</w:t>
            </w:r>
          </w:p>
        </w:tc>
        <w:tc>
          <w:tcPr>
            <w:tcW w:w="1045" w:type="dxa"/>
          </w:tcPr>
          <w:p>
            <w:pPr>
              <w:pStyle w:val="15"/>
              <w:spacing w:before="134"/>
              <w:ind w:left="106"/>
              <w:rPr>
                <w:sz w:val="24"/>
              </w:rPr>
            </w:pPr>
            <w:r>
              <w:rPr>
                <w:sz w:val="24"/>
              </w:rPr>
              <w:t>String</w:t>
            </w:r>
          </w:p>
        </w:tc>
        <w:tc>
          <w:tcPr>
            <w:tcW w:w="1208" w:type="dxa"/>
          </w:tcPr>
          <w:p>
            <w:pPr>
              <w:pStyle w:val="15"/>
              <w:spacing w:before="134"/>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主密钥唯一标识（数据密钥由主密钥保护）</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description</w:t>
            </w:r>
          </w:p>
        </w:tc>
        <w:tc>
          <w:tcPr>
            <w:tcW w:w="6199" w:type="dxa"/>
          </w:tcPr>
          <w:p>
            <w:pPr>
              <w:pStyle w:val="15"/>
              <w:rPr>
                <w:sz w:val="24"/>
              </w:rPr>
            </w:pPr>
            <w:r>
              <w:rPr>
                <w:sz w:val="24"/>
              </w:rPr>
              <w:t>描述</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alias</w:t>
            </w:r>
          </w:p>
        </w:tc>
        <w:tc>
          <w:tcPr>
            <w:tcW w:w="6199" w:type="dxa"/>
          </w:tcPr>
          <w:p>
            <w:pPr>
              <w:pStyle w:val="15"/>
              <w:rPr>
                <w:sz w:val="24"/>
              </w:rPr>
            </w:pPr>
            <w:r>
              <w:rPr>
                <w:sz w:val="24"/>
              </w:rPr>
              <w:t>密钥别名</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否</w:t>
            </w:r>
          </w:p>
        </w:tc>
      </w:tr>
    </w:tbl>
    <w:p>
      <w:pPr>
        <w:pStyle w:val="7"/>
        <w:rPr>
          <w:b/>
          <w:sz w:val="31"/>
        </w:rPr>
      </w:pPr>
    </w:p>
    <w:p>
      <w:pPr>
        <w:pStyle w:val="6"/>
        <w:spacing w:before="0"/>
      </w:pPr>
      <w:r>
        <w:t>请求示例：</w:t>
      </w:r>
    </w:p>
    <w:p>
      <w:pPr>
        <w:pStyle w:val="7"/>
        <w:spacing w:before="8"/>
        <w:rPr>
          <w:b/>
          <w:sz w:val="13"/>
        </w:rPr>
      </w:pPr>
      <w:r>
        <w:pict>
          <v:shape id="_x0000_s1149" o:spid="_x0000_s1149" o:spt="202" type="#_x0000_t202" style="position:absolute;left:0pt;margin-left:37.65pt;margin-top:12.3pt;height:156.5pt;width:517.2pt;mso-position-horizontal-relative:page;mso-wrap-distance-bottom:0pt;mso-wrap-distance-top:0pt;z-index:-25150156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"appId": "APP_3510558085994A75A57645255822FBF5",</w:t>
                  </w:r>
                </w:p>
                <w:p>
                  <w:pPr>
                    <w:pStyle w:val="7"/>
                    <w:spacing w:before="25" w:line="624" w:lineRule="exact"/>
                    <w:ind w:left="523" w:right="3637"/>
                  </w:pPr>
                  <w:r>
                    <w:t>"keyId": "3961aeb69dfa4fb59276359754cb44c4", "keySpec": "SM4_128",</w:t>
                  </w:r>
                </w:p>
              </w:txbxContent>
            </v:textbox>
            <w10:wrap type="topAndBottom"/>
          </v:shape>
        </w:pict>
      </w:r>
    </w:p>
    <w:p>
      <w:pPr>
        <w:spacing w:after="0"/>
        <w:rPr>
          <w:sz w:val="13"/>
        </w:rPr>
        <w:sectPr>
          <w:headerReference r:id="rId15" w:type="default"/>
          <w:pgSz w:w="11910" w:h="16840"/>
          <w:pgMar w:top="680" w:right="640" w:bottom="1320" w:left="600" w:header="484" w:footer="1134" w:gutter="0"/>
          <w:cols w:space="720" w:num="1"/>
        </w:sectPr>
      </w:pPr>
    </w:p>
    <w:p>
      <w:pPr>
        <w:pStyle w:val="7"/>
        <w:spacing w:before="10"/>
        <w:rPr>
          <w:b/>
          <w:sz w:val="2"/>
        </w:rPr>
      </w:pPr>
    </w:p>
    <w:p>
      <w:pPr>
        <w:pStyle w:val="7"/>
        <w:ind w:left="148"/>
        <w:rPr>
          <w:sz w:val="20"/>
        </w:rPr>
      </w:pPr>
      <w:r>
        <w:rPr>
          <w:sz w:val="20"/>
        </w:rPr>
        <w:pict>
          <v:shape id="_x0000_s1150" o:spid="_x0000_s1150"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23"/>
                  </w:pPr>
                  <w:r>
                    <w:t>"alias": "testDataKey",</w:t>
                  </w:r>
                </w:p>
                <w:p>
                  <w:pPr>
                    <w:pStyle w:val="7"/>
                    <w:spacing w:before="266"/>
                    <w:ind w:left="523"/>
                  </w:pPr>
                  <w:r>
                    <w:t>"description": "测试"}</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6"/>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36" w:type="dxa"/>
            <w:vMerge w:val="continue"/>
            <w:tcBorders>
              <w:top w:val="nil"/>
            </w:tcBorders>
          </w:tcPr>
          <w:p>
            <w:pPr>
              <w:rPr>
                <w:sz w:val="2"/>
                <w:szCs w:val="2"/>
              </w:rPr>
            </w:pPr>
          </w:p>
        </w:tc>
        <w:tc>
          <w:tcPr>
            <w:tcW w:w="1843" w:type="dxa"/>
          </w:tcPr>
          <w:p>
            <w:pPr>
              <w:pStyle w:val="15"/>
              <w:spacing w:before="134"/>
              <w:ind w:left="110"/>
              <w:rPr>
                <w:sz w:val="24"/>
              </w:rPr>
            </w:pPr>
            <w:r>
              <w:rPr>
                <w:sz w:val="24"/>
              </w:rPr>
              <w:t>appId</w:t>
            </w:r>
          </w:p>
        </w:tc>
        <w:tc>
          <w:tcPr>
            <w:tcW w:w="4896" w:type="dxa"/>
          </w:tcPr>
          <w:p>
            <w:pPr>
              <w:pStyle w:val="15"/>
              <w:spacing w:before="134"/>
              <w:ind w:left="108"/>
              <w:rPr>
                <w:sz w:val="24"/>
              </w:rPr>
            </w:pPr>
            <w:r>
              <w:rPr>
                <w:sz w:val="24"/>
              </w:rPr>
              <w:t>应用标识</w:t>
            </w:r>
          </w:p>
        </w:tc>
        <w:tc>
          <w:tcPr>
            <w:tcW w:w="1763" w:type="dxa"/>
          </w:tcPr>
          <w:p>
            <w:pPr>
              <w:pStyle w:val="15"/>
              <w:spacing w:before="134"/>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pPr>
      <w:r>
        <w:t>响应示例：</w:t>
      </w:r>
    </w:p>
    <w:p>
      <w:pPr>
        <w:pStyle w:val="7"/>
        <w:spacing w:before="8"/>
        <w:rPr>
          <w:b/>
          <w:sz w:val="13"/>
        </w:rPr>
      </w:pPr>
      <w:r>
        <w:pict>
          <v:shape id="_x0000_s1151" o:spid="_x0000_s1151" o:spt="202" type="#_x0000_t202" style="position:absolute;left:0pt;margin-left:37.65pt;margin-top:12.3pt;height:312.65pt;width:517.2pt;mso-position-horizontal-relative:page;mso-wrap-distance-bottom:0pt;mso-wrap-distance-top:0pt;z-index:-25150054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"234343434342323231313",</w:t>
                  </w:r>
                </w:p>
                <w:p>
                  <w:pPr>
                    <w:pStyle w:val="7"/>
                    <w:spacing w:before="266" w:line="417" w:lineRule="auto"/>
                    <w:ind w:left="943" w:right="3637"/>
                  </w:pPr>
                  <w:r>
                    <w:t>"keyId": "e3a17265cc4f4e5393dcc37f4b2cba26", "keyVersion": 1</w:t>
                  </w:r>
                </w:p>
                <w:p>
                  <w:pPr>
                    <w:pStyle w:val="7"/>
                    <w:spacing w:line="358" w:lineRule="exact"/>
                    <w:ind w:left="523"/>
                  </w:pPr>
                  <w:r>
                    <w:t>}</w:t>
                  </w:r>
                </w:p>
                <w:p>
                  <w:pPr>
                    <w:pStyle w:val="7"/>
                    <w:spacing w:before="265"/>
                    <w:ind w:left="103"/>
                  </w:pPr>
                  <w:r>
                    <w:t>}</w:t>
                  </w:r>
                </w:p>
              </w:txbxContent>
            </v:textbox>
            <w10:wrap type="topAndBottom"/>
          </v:shape>
        </w:pict>
      </w:r>
    </w:p>
    <w:p>
      <w:pPr>
        <w:spacing w:after="0"/>
        <w:rPr>
          <w:sz w:val="13"/>
        </w:rPr>
        <w:sectPr>
          <w:headerReference r:id="rId16" w:type="default"/>
          <w:pgSz w:w="11910" w:h="16840"/>
          <w:pgMar w:top="820" w:right="640" w:bottom="1320" w:left="600" w:header="532" w:footer="1134" w:gutter="0"/>
          <w:cols w:space="720" w:num="1"/>
        </w:sectPr>
      </w:pPr>
    </w:p>
    <w:p>
      <w:pPr>
        <w:pStyle w:val="4"/>
        <w:numPr>
          <w:ilvl w:val="2"/>
          <w:numId w:val="3"/>
        </w:numPr>
        <w:bidi w:val="0"/>
      </w:pPr>
      <w:bookmarkStart w:id="57" w:name="_bookmark30"/>
      <w:bookmarkEnd w:id="57"/>
      <w:bookmarkStart w:id="58" w:name="_bookmark30"/>
      <w:bookmarkEnd w:id="58"/>
      <w:r>
        <w:t>数据密钥加密</w:t>
      </w:r>
    </w:p>
    <w:p>
      <w:pPr>
        <w:pStyle w:val="7"/>
        <w:spacing w:before="1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数据密钥加密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fldChar w:fldCharType="begin"/>
            </w:r>
            <w:r>
              <w:instrText xml:space="preserve"> HYPERLINK "http://ipport/" \h </w:instrText>
            </w:r>
            <w:r>
              <w:fldChar w:fldCharType="separate"/>
            </w:r>
            <w:r>
              <w:rPr>
                <w:sz w:val="24"/>
              </w:rPr>
              <w:t>http://ip:port/dataKey/encrypt</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5"/>
        <w:gridCol w:w="12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4"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5" w:type="dxa"/>
            <w:shd w:val="clear" w:color="auto" w:fill="99CCFF"/>
          </w:tcPr>
          <w:p>
            <w:pPr>
              <w:pStyle w:val="15"/>
              <w:ind w:left="106"/>
              <w:rPr>
                <w:sz w:val="24"/>
              </w:rPr>
            </w:pPr>
            <w:r>
              <w:rPr>
                <w:sz w:val="24"/>
              </w:rPr>
              <w:t>类型</w:t>
            </w:r>
          </w:p>
        </w:tc>
        <w:tc>
          <w:tcPr>
            <w:tcW w:w="1208"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transId</w:t>
            </w:r>
          </w:p>
        </w:tc>
        <w:tc>
          <w:tcPr>
            <w:tcW w:w="6199"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Borders>
              <w:bottom w:val="single" w:color="000000" w:sz="6" w:space="0"/>
            </w:tcBorders>
          </w:tcPr>
          <w:p>
            <w:pPr>
              <w:pStyle w:val="15"/>
              <w:spacing w:before="134"/>
              <w:rPr>
                <w:sz w:val="24"/>
              </w:rPr>
            </w:pPr>
            <w:r>
              <w:rPr>
                <w:sz w:val="24"/>
              </w:rPr>
              <w:t>keyId</w:t>
            </w:r>
          </w:p>
        </w:tc>
        <w:tc>
          <w:tcPr>
            <w:tcW w:w="6199" w:type="dxa"/>
            <w:tcBorders>
              <w:bottom w:val="single" w:color="000000" w:sz="6" w:space="0"/>
            </w:tcBorders>
          </w:tcPr>
          <w:p>
            <w:pPr>
              <w:pStyle w:val="15"/>
              <w:spacing w:before="134"/>
              <w:rPr>
                <w:sz w:val="24"/>
              </w:rPr>
            </w:pPr>
            <w:r>
              <w:rPr>
                <w:sz w:val="24"/>
              </w:rPr>
              <w:t>数据密钥唯一标识</w:t>
            </w:r>
          </w:p>
        </w:tc>
        <w:tc>
          <w:tcPr>
            <w:tcW w:w="1045" w:type="dxa"/>
            <w:tcBorders>
              <w:bottom w:val="single" w:color="000000" w:sz="6" w:space="0"/>
            </w:tcBorders>
          </w:tcPr>
          <w:p>
            <w:pPr>
              <w:pStyle w:val="15"/>
              <w:spacing w:before="134"/>
              <w:ind w:left="106"/>
              <w:rPr>
                <w:sz w:val="24"/>
              </w:rPr>
            </w:pPr>
            <w:r>
              <w:rPr>
                <w:sz w:val="24"/>
              </w:rPr>
              <w:t>String</w:t>
            </w:r>
          </w:p>
        </w:tc>
        <w:tc>
          <w:tcPr>
            <w:tcW w:w="1208" w:type="dxa"/>
            <w:tcBorders>
              <w:bottom w:val="single" w:color="000000" w:sz="6" w:space="0"/>
            </w:tcBorders>
          </w:tcPr>
          <w:p>
            <w:pPr>
              <w:pStyle w:val="15"/>
              <w:spacing w:before="134"/>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892" w:type="dxa"/>
            <w:tcBorders>
              <w:top w:val="single" w:color="000000" w:sz="6" w:space="0"/>
            </w:tcBorders>
          </w:tcPr>
          <w:p>
            <w:pPr>
              <w:pStyle w:val="15"/>
              <w:spacing w:before="129"/>
              <w:rPr>
                <w:sz w:val="24"/>
              </w:rPr>
            </w:pPr>
            <w:r>
              <w:rPr>
                <w:sz w:val="24"/>
              </w:rPr>
              <w:t>resource</w:t>
            </w:r>
          </w:p>
        </w:tc>
        <w:tc>
          <w:tcPr>
            <w:tcW w:w="6199" w:type="dxa"/>
            <w:tcBorders>
              <w:top w:val="single" w:color="000000" w:sz="6" w:space="0"/>
            </w:tcBorders>
          </w:tcPr>
          <w:p>
            <w:pPr>
              <w:pStyle w:val="15"/>
              <w:spacing w:before="129"/>
              <w:rPr>
                <w:sz w:val="24"/>
              </w:rPr>
            </w:pPr>
            <w:r>
              <w:rPr>
                <w:sz w:val="24"/>
              </w:rPr>
              <w:t>待处理数据 Base64 编码</w:t>
            </w:r>
          </w:p>
        </w:tc>
        <w:tc>
          <w:tcPr>
            <w:tcW w:w="1045" w:type="dxa"/>
            <w:tcBorders>
              <w:top w:val="single" w:color="000000" w:sz="6" w:space="0"/>
            </w:tcBorders>
          </w:tcPr>
          <w:p>
            <w:pPr>
              <w:pStyle w:val="15"/>
              <w:spacing w:before="129"/>
              <w:ind w:left="106"/>
              <w:rPr>
                <w:sz w:val="24"/>
              </w:rPr>
            </w:pPr>
            <w:r>
              <w:rPr>
                <w:sz w:val="24"/>
              </w:rPr>
              <w:t>String</w:t>
            </w:r>
          </w:p>
        </w:tc>
        <w:tc>
          <w:tcPr>
            <w:tcW w:w="1208" w:type="dxa"/>
            <w:tcBorders>
              <w:top w:val="single" w:color="000000" w:sz="6" w:space="0"/>
            </w:tcBorders>
          </w:tcPr>
          <w:p>
            <w:pPr>
              <w:pStyle w:val="15"/>
              <w:spacing w:before="129"/>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symEncAlg</w:t>
            </w:r>
          </w:p>
        </w:tc>
        <w:tc>
          <w:tcPr>
            <w:tcW w:w="6199" w:type="dxa"/>
          </w:tcPr>
          <w:p>
            <w:pPr>
              <w:pStyle w:val="15"/>
              <w:rPr>
                <w:sz w:val="24"/>
              </w:rPr>
            </w:pPr>
            <w:r>
              <w:rPr>
                <w:sz w:val="24"/>
              </w:rPr>
              <w:t>对称加密算法 AES/SM4</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mode</w:t>
            </w:r>
          </w:p>
        </w:tc>
        <w:tc>
          <w:tcPr>
            <w:tcW w:w="6199" w:type="dxa"/>
          </w:tcPr>
          <w:p>
            <w:pPr>
              <w:pStyle w:val="15"/>
              <w:rPr>
                <w:sz w:val="24"/>
              </w:rPr>
            </w:pPr>
            <w:r>
              <w:rPr>
                <w:sz w:val="24"/>
              </w:rPr>
              <w:t>加密模式 ECB/CBC</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892" w:type="dxa"/>
          </w:tcPr>
          <w:p>
            <w:pPr>
              <w:pStyle w:val="15"/>
              <w:rPr>
                <w:sz w:val="24"/>
              </w:rPr>
            </w:pPr>
            <w:r>
              <w:rPr>
                <w:sz w:val="24"/>
              </w:rPr>
              <w:t>iv</w:t>
            </w:r>
          </w:p>
        </w:tc>
        <w:tc>
          <w:tcPr>
            <w:tcW w:w="6199" w:type="dxa"/>
          </w:tcPr>
          <w:p>
            <w:pPr>
              <w:pStyle w:val="15"/>
              <w:rPr>
                <w:sz w:val="24"/>
              </w:rPr>
            </w:pPr>
            <w:r>
              <w:rPr>
                <w:sz w:val="24"/>
              </w:rPr>
              <w:t>IV 值，mode 为 CBC 时有效。</w:t>
            </w:r>
          </w:p>
          <w:p>
            <w:pPr>
              <w:pStyle w:val="15"/>
              <w:spacing w:before="265"/>
              <w:rPr>
                <w:sz w:val="24"/>
              </w:rPr>
            </w:pPr>
            <w:r>
              <w:rPr>
                <w:sz w:val="24"/>
              </w:rPr>
              <w:t>注意：如果 mode 为CBC，iv 值填写 16 字节的 base64</w:t>
            </w:r>
          </w:p>
          <w:p>
            <w:pPr>
              <w:pStyle w:val="15"/>
              <w:spacing w:before="266"/>
              <w:rPr>
                <w:sz w:val="24"/>
              </w:rPr>
            </w:pPr>
            <w:r>
              <w:rPr>
                <w:sz w:val="24"/>
              </w:rPr>
              <w:t>码</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2" w:type="dxa"/>
          </w:tcPr>
          <w:p>
            <w:pPr>
              <w:pStyle w:val="15"/>
              <w:rPr>
                <w:sz w:val="24"/>
              </w:rPr>
            </w:pPr>
            <w:r>
              <w:rPr>
                <w:sz w:val="24"/>
              </w:rPr>
              <w:t>padding</w:t>
            </w:r>
          </w:p>
        </w:tc>
        <w:tc>
          <w:tcPr>
            <w:tcW w:w="6199" w:type="dxa"/>
          </w:tcPr>
          <w:p>
            <w:pPr>
              <w:pStyle w:val="15"/>
              <w:rPr>
                <w:sz w:val="24"/>
              </w:rPr>
            </w:pPr>
            <w:r>
              <w:rPr>
                <w:sz w:val="24"/>
              </w:rPr>
              <w:t>填充方式 NoPadding、PKCS7Padding</w:t>
            </w:r>
          </w:p>
        </w:tc>
        <w:tc>
          <w:tcPr>
            <w:tcW w:w="1045" w:type="dxa"/>
          </w:tcPr>
          <w:p>
            <w:pPr>
              <w:pStyle w:val="15"/>
              <w:ind w:left="106"/>
              <w:rPr>
                <w:sz w:val="24"/>
              </w:rPr>
            </w:pPr>
            <w:r>
              <w:rPr>
                <w:sz w:val="24"/>
              </w:rPr>
              <w:t>String</w:t>
            </w:r>
          </w:p>
        </w:tc>
        <w:tc>
          <w:tcPr>
            <w:tcW w:w="1208" w:type="dxa"/>
          </w:tcPr>
          <w:p>
            <w:pPr>
              <w:pStyle w:val="15"/>
              <w:ind w:left="105"/>
              <w:rPr>
                <w:sz w:val="24"/>
              </w:rPr>
            </w:pPr>
            <w:r>
              <w:rPr>
                <w:sz w:val="24"/>
              </w:rPr>
              <w:t>是</w:t>
            </w:r>
          </w:p>
        </w:tc>
      </w:tr>
    </w:tbl>
    <w:p>
      <w:pPr>
        <w:pStyle w:val="7"/>
        <w:spacing w:before="12"/>
        <w:rPr>
          <w:b/>
          <w:sz w:val="30"/>
        </w:rPr>
      </w:pPr>
    </w:p>
    <w:p>
      <w:pPr>
        <w:pStyle w:val="6"/>
        <w:spacing w:before="0"/>
      </w:pPr>
      <w:r>
        <w:t>请求示例：</w:t>
      </w:r>
    </w:p>
    <w:p>
      <w:pPr>
        <w:pStyle w:val="7"/>
        <w:spacing w:before="7"/>
        <w:rPr>
          <w:b/>
          <w:sz w:val="13"/>
        </w:rPr>
      </w:pPr>
      <w:r>
        <w:pict>
          <v:shape id="_x0000_s1152" o:spid="_x0000_s1152" o:spt="202" type="#_x0000_t202" style="position:absolute;left:0pt;margin-left:37.65pt;margin-top:12.3pt;height:63.05pt;width:517.2pt;mso-position-horizontal-relative:page;mso-wrap-distance-bottom:0pt;mso-wrap-distance-top:0pt;z-index:-25149952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53" o:spid="_x0000_s1153"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ind w:left="523"/>
                  </w:pPr>
                  <w:r>
                    <w:t>"appId": "APP_3510558085994A75A57645255822FBF5",</w:t>
                  </w:r>
                </w:p>
                <w:p>
                  <w:pPr>
                    <w:pStyle w:val="7"/>
                    <w:spacing w:before="266" w:line="417" w:lineRule="auto"/>
                    <w:ind w:left="523" w:right="3637"/>
                  </w:pPr>
                  <w:r>
                    <w:t>"keyId": "2f0f81c8a5f843bf807a810e23f62ce8", "resource": "8o3nymQLL5OQKuyAUpjRUg==", "symEncAlg": "SM4",</w:t>
                  </w:r>
                </w:p>
                <w:p>
                  <w:pPr>
                    <w:pStyle w:val="7"/>
                    <w:spacing w:line="358" w:lineRule="exact"/>
                    <w:ind w:left="523"/>
                  </w:pPr>
                  <w:r>
                    <w:t>"mode": "ECB",</w:t>
                  </w:r>
                </w:p>
                <w:p>
                  <w:pPr>
                    <w:pStyle w:val="7"/>
                    <w:spacing w:before="265"/>
                    <w:ind w:left="523"/>
                  </w:pPr>
                  <w:r>
                    <w:t>"iv": "",</w:t>
                  </w:r>
                </w:p>
                <w:p>
                  <w:pPr>
                    <w:pStyle w:val="7"/>
                    <w:spacing w:before="266"/>
                    <w:ind w:left="523"/>
                  </w:pPr>
                  <w:r>
                    <w:t>"padding": "Pkcs7Padding"}</w:t>
                  </w:r>
                </w:p>
              </w:txbxContent>
            </v:textbox>
            <w10:wrap type="none"/>
            <w10:anchorlock/>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36" w:type="dxa"/>
            <w:vMerge w:val="continue"/>
            <w:tcBorders>
              <w:top w:val="nil"/>
            </w:tcBorders>
          </w:tcPr>
          <w:p>
            <w:pPr>
              <w:rPr>
                <w:sz w:val="2"/>
                <w:szCs w:val="2"/>
              </w:rPr>
            </w:pPr>
          </w:p>
        </w:tc>
        <w:tc>
          <w:tcPr>
            <w:tcW w:w="1843" w:type="dxa"/>
          </w:tcPr>
          <w:p>
            <w:pPr>
              <w:pStyle w:val="15"/>
              <w:spacing w:before="134"/>
              <w:ind w:left="110"/>
              <w:rPr>
                <w:sz w:val="24"/>
              </w:rPr>
            </w:pPr>
            <w:r>
              <w:rPr>
                <w:sz w:val="24"/>
              </w:rPr>
              <w:t>appId</w:t>
            </w:r>
          </w:p>
        </w:tc>
        <w:tc>
          <w:tcPr>
            <w:tcW w:w="4896" w:type="dxa"/>
          </w:tcPr>
          <w:p>
            <w:pPr>
              <w:pStyle w:val="15"/>
              <w:spacing w:before="134"/>
              <w:ind w:left="108"/>
              <w:rPr>
                <w:sz w:val="24"/>
              </w:rPr>
            </w:pPr>
            <w:r>
              <w:rPr>
                <w:sz w:val="24"/>
              </w:rPr>
              <w:t>应用标识</w:t>
            </w:r>
          </w:p>
        </w:tc>
        <w:tc>
          <w:tcPr>
            <w:tcW w:w="1763" w:type="dxa"/>
          </w:tcPr>
          <w:p>
            <w:pPr>
              <w:pStyle w:val="15"/>
              <w:spacing w:before="134"/>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encData</w:t>
            </w:r>
          </w:p>
        </w:tc>
        <w:tc>
          <w:tcPr>
            <w:tcW w:w="4896" w:type="dxa"/>
          </w:tcPr>
          <w:p>
            <w:pPr>
              <w:pStyle w:val="15"/>
              <w:ind w:left="108"/>
              <w:rPr>
                <w:sz w:val="24"/>
              </w:rPr>
            </w:pPr>
            <w:r>
              <w:rPr>
                <w:sz w:val="24"/>
              </w:rPr>
              <w:t>密文数据 Base64 编码, 为 ASN1 结构</w:t>
            </w:r>
          </w:p>
        </w:tc>
        <w:tc>
          <w:tcPr>
            <w:tcW w:w="1763" w:type="dxa"/>
          </w:tcPr>
          <w:p>
            <w:pPr>
              <w:pStyle w:val="15"/>
              <w:ind w:left="109"/>
              <w:rPr>
                <w:sz w:val="24"/>
              </w:rPr>
            </w:pPr>
            <w:r>
              <w:rPr>
                <w:sz w:val="24"/>
              </w:rPr>
              <w:t>String</w:t>
            </w:r>
          </w:p>
        </w:tc>
      </w:tr>
    </w:tbl>
    <w:p>
      <w:pPr>
        <w:pStyle w:val="6"/>
      </w:pPr>
      <w:r>
        <w:t>响应示例：</w:t>
      </w:r>
    </w:p>
    <w:p>
      <w:pPr>
        <w:pStyle w:val="7"/>
        <w:spacing w:before="7"/>
        <w:rPr>
          <w:b/>
          <w:sz w:val="13"/>
        </w:rPr>
      </w:pPr>
      <w:r>
        <w:pict>
          <v:shape id="_x0000_s1154" o:spid="_x0000_s1154" o:spt="202" type="#_x0000_t202" style="position:absolute;left:0pt;margin-left:37.65pt;margin-top:12.3pt;height:125.45pt;width:517.2pt;mso-position-horizontal-relative:page;mso-wrap-distance-bottom:0pt;mso-wrap-distance-top:0pt;z-index:-251498496;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w:t>
                  </w:r>
                </w:p>
                <w:p>
                  <w:pPr>
                    <w:pStyle w:val="7"/>
                    <w:spacing w:line="359" w:lineRule="exact"/>
                    <w:ind w:left="523"/>
                  </w:pPr>
                  <w:r>
                    <w:t>"data": {</w:t>
                  </w:r>
                </w:p>
              </w:txbxContent>
            </v:textbox>
            <w10:wrap type="topAndBottom"/>
          </v:shape>
        </w:pict>
      </w:r>
    </w:p>
    <w:p>
      <w:pPr>
        <w:spacing w:after="0"/>
        <w:rPr>
          <w:sz w:val="13"/>
        </w:rPr>
        <w:sectPr>
          <w:headerReference r:id="rId17" w:type="default"/>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55" o:spid="_x0000_s1155" o:spt="202" type="#_x0000_t202" style="height:281.45pt;width:517.2pt;" fillcolor="#FCE9D9" filled="t" stroked="t" coordsize="21600,21600">
            <v:path/>
            <v:fill on="t" focussize="0,0"/>
            <v:stroke weight="0.48pt" color="#000000"/>
            <v:imagedata o:title=""/>
            <o:lock v:ext="edit"/>
            <v:textbox inset="0mm,0mm,0mm,0mm">
              <w:txbxContent>
                <w:p>
                  <w:pPr>
                    <w:pStyle w:val="7"/>
                    <w:spacing w:before="132"/>
                    <w:ind w:left="943"/>
                  </w:pPr>
                  <w:r>
                    <w:t>"transId": "234343434342323231313",</w:t>
                  </w:r>
                </w:p>
                <w:p>
                  <w:pPr>
                    <w:pStyle w:val="7"/>
                    <w:spacing w:before="266"/>
                    <w:ind w:left="943"/>
                  </w:pPr>
                  <w:r>
                    <w:t>"appId": "APP_D853457B4A5F437EC4DF2AEB48C5CC51",</w:t>
                  </w:r>
                </w:p>
                <w:p>
                  <w:pPr>
                    <w:pStyle w:val="7"/>
                    <w:spacing w:before="265" w:line="417" w:lineRule="auto"/>
                    <w:ind w:left="943" w:right="3637"/>
                  </w:pPr>
                  <w:r>
                    <w:t>"keyId": "95ee8ccdb1e54223abc29dddcd721dff", "keyVersion": 1,</w:t>
                  </w:r>
                </w:p>
                <w:p>
                  <w:pPr>
                    <w:pStyle w:val="7"/>
                    <w:spacing w:line="417" w:lineRule="auto"/>
                    <w:ind w:left="103" w:right="157" w:firstLine="840"/>
                  </w:pPr>
                  <w:r>
                    <w:t>"encData": "MEoCAQEwEgIBATAKBggqgRzPVQFoAQoBAQMxAE376LYR4rhm34amspSJyQA6QtftKt/ V8gnMuQzM+Mte1XMuJmcac3Od/Bt8QUGI8w=="</w:t>
                  </w:r>
                </w:p>
                <w:p>
                  <w:pPr>
                    <w:pStyle w:val="7"/>
                    <w:spacing w:line="358" w:lineRule="exact"/>
                    <w:ind w:left="523"/>
                  </w:pPr>
                  <w:r>
                    <w:t>}</w:t>
                  </w:r>
                </w:p>
                <w:p>
                  <w:pPr>
                    <w:pStyle w:val="7"/>
                    <w:spacing w:before="264"/>
                    <w:ind w:left="103"/>
                  </w:pPr>
                  <w:r>
                    <w:t>}</w:t>
                  </w:r>
                </w:p>
              </w:txbxContent>
            </v:textbox>
            <w10:wrap type="none"/>
            <w10:anchorlock/>
          </v:shape>
        </w:pict>
      </w:r>
    </w:p>
    <w:p>
      <w:pPr>
        <w:pStyle w:val="7"/>
        <w:spacing w:before="3"/>
        <w:rPr>
          <w:b/>
          <w:sz w:val="14"/>
        </w:rPr>
      </w:pPr>
    </w:p>
    <w:p>
      <w:pPr>
        <w:pStyle w:val="4"/>
        <w:numPr>
          <w:ilvl w:val="2"/>
          <w:numId w:val="3"/>
        </w:numPr>
        <w:bidi w:val="0"/>
      </w:pPr>
      <w:bookmarkStart w:id="59" w:name="_bookmark31"/>
      <w:bookmarkEnd w:id="59"/>
      <w:bookmarkStart w:id="60" w:name="_bookmark31"/>
      <w:bookmarkEnd w:id="60"/>
      <w:r>
        <w:t>数据密钥解密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数据密钥解密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http://ip:port/dataKey/decrypt</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2" w:type="dxa"/>
          </w:tcPr>
          <w:p>
            <w:pPr>
              <w:pStyle w:val="15"/>
              <w:spacing w:before="134"/>
              <w:rPr>
                <w:sz w:val="24"/>
              </w:rPr>
            </w:pPr>
            <w:r>
              <w:rPr>
                <w:sz w:val="24"/>
              </w:rPr>
              <w:t>transId</w:t>
            </w:r>
          </w:p>
        </w:tc>
        <w:tc>
          <w:tcPr>
            <w:tcW w:w="6199" w:type="dxa"/>
          </w:tcPr>
          <w:p>
            <w:pPr>
              <w:pStyle w:val="15"/>
              <w:spacing w:before="134"/>
              <w:rPr>
                <w:sz w:val="24"/>
              </w:rPr>
            </w:pPr>
            <w:r>
              <w:rPr>
                <w:sz w:val="24"/>
              </w:rPr>
              <w:t>业务 ID，传递 15-64 位的随机数（建议业务系统进行日志</w:t>
            </w:r>
          </w:p>
          <w:p>
            <w:pPr>
              <w:pStyle w:val="15"/>
              <w:spacing w:before="266"/>
              <w:rPr>
                <w:sz w:val="24"/>
              </w:rPr>
            </w:pPr>
            <w:r>
              <w:rPr>
                <w:sz w:val="24"/>
              </w:rPr>
              <w:t>记录，方便根据 id 排查问题）</w:t>
            </w:r>
          </w:p>
        </w:tc>
        <w:tc>
          <w:tcPr>
            <w:tcW w:w="1047" w:type="dxa"/>
          </w:tcPr>
          <w:p>
            <w:pPr>
              <w:pStyle w:val="15"/>
              <w:spacing w:before="134"/>
              <w:ind w:left="109"/>
              <w:rPr>
                <w:sz w:val="24"/>
              </w:rPr>
            </w:pPr>
            <w:r>
              <w:rPr>
                <w:sz w:val="24"/>
              </w:rPr>
              <w:t>String</w:t>
            </w:r>
          </w:p>
        </w:tc>
        <w:tc>
          <w:tcPr>
            <w:tcW w:w="1205"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encData</w:t>
            </w:r>
          </w:p>
        </w:tc>
        <w:tc>
          <w:tcPr>
            <w:tcW w:w="6199" w:type="dxa"/>
          </w:tcPr>
          <w:p>
            <w:pPr>
              <w:pStyle w:val="15"/>
              <w:rPr>
                <w:sz w:val="24"/>
              </w:rPr>
            </w:pPr>
            <w:r>
              <w:rPr>
                <w:sz w:val="24"/>
              </w:rPr>
              <w:t>待处理数据 Base64 编码</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rPr>
          <w:b/>
          <w:sz w:val="31"/>
        </w:rPr>
      </w:pPr>
    </w:p>
    <w:p>
      <w:pPr>
        <w:pStyle w:val="6"/>
        <w:spacing w:before="0"/>
      </w:pPr>
      <w:r>
        <w:t>请求示例：</w:t>
      </w:r>
    </w:p>
    <w:p>
      <w:pPr>
        <w:spacing w:after="0"/>
        <w:sectPr>
          <w:pgSz w:w="11910" w:h="16840"/>
          <w:pgMar w:top="820" w:right="640" w:bottom="1320" w:left="600" w:header="532" w:footer="1134" w:gutter="0"/>
          <w:cols w:space="720" w:num="1"/>
        </w:sectPr>
      </w:pPr>
    </w:p>
    <w:p>
      <w:pPr>
        <w:pStyle w:val="7"/>
        <w:spacing w:before="1"/>
        <w:rPr>
          <w:b/>
          <w:sz w:val="10"/>
        </w:rPr>
      </w:pPr>
    </w:p>
    <w:p>
      <w:pPr>
        <w:pStyle w:val="7"/>
        <w:ind w:left="148"/>
        <w:rPr>
          <w:sz w:val="20"/>
        </w:rPr>
      </w:pPr>
      <w:r>
        <w:rPr>
          <w:sz w:val="20"/>
        </w:rPr>
        <w:pict>
          <v:shape id="_x0000_s1156" o:spid="_x0000_s1156" o:spt="202" type="#_x0000_t202" style="height:250.15pt;width:517.2pt;"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65" w:line="417" w:lineRule="auto"/>
                    <w:ind w:left="523" w:right="4527"/>
                  </w:pPr>
                  <w:r>
                    <w:t>"keyId": "2f0f81c8a5f843bf807a810e23f62ce8", "encData":</w:t>
                  </w:r>
                </w:p>
                <w:p>
                  <w:pPr>
                    <w:pStyle w:val="7"/>
                    <w:spacing w:line="417" w:lineRule="auto"/>
                    <w:ind w:left="103"/>
                  </w:pPr>
                  <w:r>
                    <w:t>"MDoCAQEwEgIBATAKBggqgRzPVQFoAQoBAQMhAIY3TslzRAol+j4K2olH9f/CRO7rOHu4L 387fCyuPjcr"</w:t>
                  </w:r>
                </w:p>
                <w:p>
                  <w:pPr>
                    <w:pStyle w:val="7"/>
                    <w:ind w:left="103"/>
                  </w:pPr>
                  <w:r>
                    <w:t>}</w:t>
                  </w:r>
                </w:p>
              </w:txbxContent>
            </v:textbox>
            <w10:wrap type="none"/>
            <w10:anchorlock/>
          </v:shape>
        </w:pict>
      </w:r>
    </w:p>
    <w:p>
      <w:pPr>
        <w:pStyle w:val="6"/>
        <w:spacing w:before="94"/>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36" w:type="dxa"/>
            <w:vMerge w:val="restart"/>
          </w:tcPr>
          <w:p>
            <w:pPr>
              <w:pStyle w:val="15"/>
              <w:spacing w:before="134"/>
              <w:rPr>
                <w:sz w:val="24"/>
              </w:rPr>
            </w:pPr>
            <w:r>
              <w:rPr>
                <w:sz w:val="24"/>
              </w:rPr>
              <w:t>data</w:t>
            </w:r>
          </w:p>
        </w:tc>
        <w:tc>
          <w:tcPr>
            <w:tcW w:w="1843" w:type="dxa"/>
          </w:tcPr>
          <w:p>
            <w:pPr>
              <w:pStyle w:val="15"/>
              <w:spacing w:before="134"/>
              <w:ind w:left="110"/>
              <w:rPr>
                <w:sz w:val="24"/>
              </w:rPr>
            </w:pPr>
            <w:r>
              <w:rPr>
                <w:sz w:val="24"/>
              </w:rPr>
              <w:t>transId</w:t>
            </w:r>
          </w:p>
        </w:tc>
        <w:tc>
          <w:tcPr>
            <w:tcW w:w="4896" w:type="dxa"/>
          </w:tcPr>
          <w:p>
            <w:pPr>
              <w:pStyle w:val="15"/>
              <w:spacing w:before="134"/>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spacing w:before="134"/>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data</w:t>
            </w:r>
          </w:p>
        </w:tc>
        <w:tc>
          <w:tcPr>
            <w:tcW w:w="4896" w:type="dxa"/>
          </w:tcPr>
          <w:p>
            <w:pPr>
              <w:pStyle w:val="15"/>
              <w:ind w:left="108"/>
              <w:rPr>
                <w:sz w:val="24"/>
              </w:rPr>
            </w:pPr>
            <w:r>
              <w:rPr>
                <w:sz w:val="24"/>
              </w:rPr>
              <w:t>解密结果 Base64 编码</w:t>
            </w:r>
          </w:p>
        </w:tc>
        <w:tc>
          <w:tcPr>
            <w:tcW w:w="1763" w:type="dxa"/>
          </w:tcPr>
          <w:p>
            <w:pPr>
              <w:pStyle w:val="15"/>
              <w:ind w:left="109"/>
              <w:rPr>
                <w:sz w:val="24"/>
              </w:rPr>
            </w:pPr>
            <w:r>
              <w:rPr>
                <w:sz w:val="24"/>
              </w:rPr>
              <w:t>String</w:t>
            </w:r>
          </w:p>
        </w:tc>
      </w:tr>
    </w:tbl>
    <w:p>
      <w:pPr>
        <w:pStyle w:val="6"/>
      </w:pPr>
      <w:r>
        <w:t>响应示例：</w:t>
      </w:r>
    </w:p>
    <w:p>
      <w:pPr>
        <w:pStyle w:val="7"/>
        <w:spacing w:before="10"/>
        <w:rPr>
          <w:b/>
          <w:sz w:val="13"/>
        </w:rPr>
      </w:pPr>
      <w:r>
        <w:pict>
          <v:shape id="_x0000_s1157" o:spid="_x0000_s1157" o:spt="202" type="#_x0000_t202" style="position:absolute;left:0pt;margin-left:37.65pt;margin-top:12.4pt;height:94.1pt;width:517.2pt;mso-position-horizontal-relative:page;mso-wrap-distance-bottom:0pt;mso-wrap-distance-top:0pt;z-index:-25149747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23" w:right="721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58" o:spid="_x0000_s1158"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ind w:left="523"/>
                  </w:pPr>
                  <w:r>
                    <w:t>"data": {</w:t>
                  </w:r>
                </w:p>
                <w:p>
                  <w:pPr>
                    <w:pStyle w:val="7"/>
                    <w:spacing w:before="266"/>
                    <w:ind w:left="943"/>
                  </w:pPr>
                  <w:r>
                    <w:t>"transId": "234343434342323231313",</w:t>
                  </w:r>
                </w:p>
                <w:p>
                  <w:pPr>
                    <w:pStyle w:val="7"/>
                    <w:spacing w:before="265"/>
                    <w:ind w:left="943"/>
                  </w:pPr>
                  <w:r>
                    <w:t>"appId": "APP_D853457B4A5F437EC4DF2AEB48C5CC51",</w:t>
                  </w:r>
                </w:p>
                <w:p>
                  <w:pPr>
                    <w:pStyle w:val="7"/>
                    <w:spacing w:before="265" w:line="417" w:lineRule="auto"/>
                    <w:ind w:left="943" w:right="3637"/>
                  </w:pPr>
                  <w:r>
                    <w:t>"keyId": "95ee8ccdb1e54223abc29dddcd721dff", "keyVersion": 1,</w:t>
                  </w:r>
                </w:p>
                <w:p>
                  <w:pPr>
                    <w:pStyle w:val="7"/>
                    <w:spacing w:line="358" w:lineRule="exact"/>
                    <w:ind w:left="943"/>
                  </w:pPr>
                  <w:r>
                    <w:t>"data": "MTIzMTIzMTIzNDU2NzY1NDMPDw8PDw8PDw8PDw8PDw8="</w:t>
                  </w:r>
                </w:p>
                <w:p>
                  <w:pPr>
                    <w:pStyle w:val="7"/>
                    <w:spacing w:before="266"/>
                    <w:ind w:left="523"/>
                  </w:pPr>
                  <w:r>
                    <w:t>}</w:t>
                  </w:r>
                </w:p>
                <w:p>
                  <w:pPr>
                    <w:pStyle w:val="7"/>
                    <w:spacing w:before="265"/>
                    <w:ind w:left="103"/>
                  </w:pPr>
                  <w:r>
                    <w:t>}</w:t>
                  </w:r>
                </w:p>
              </w:txbxContent>
            </v:textbox>
            <w10:wrap type="none"/>
            <w10:anchorlock/>
          </v:shape>
        </w:pict>
      </w:r>
    </w:p>
    <w:p>
      <w:pPr>
        <w:pStyle w:val="7"/>
        <w:spacing w:before="9"/>
        <w:rPr>
          <w:b/>
          <w:sz w:val="13"/>
        </w:rPr>
      </w:pPr>
    </w:p>
    <w:p>
      <w:pPr>
        <w:pStyle w:val="4"/>
        <w:numPr>
          <w:ilvl w:val="2"/>
          <w:numId w:val="3"/>
        </w:numPr>
        <w:bidi w:val="0"/>
      </w:pPr>
      <w:bookmarkStart w:id="61" w:name="_bookmark32"/>
      <w:bookmarkEnd w:id="61"/>
      <w:bookmarkStart w:id="62" w:name="_bookmark32"/>
      <w:bookmarkEnd w:id="62"/>
      <w:r>
        <w:t>数据密钥注销</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数据密钥注销，修改状态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http://ip:port/dataKey/revoke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2" w:type="dxa"/>
          </w:tcPr>
          <w:p>
            <w:pPr>
              <w:pStyle w:val="15"/>
              <w:spacing w:before="134"/>
              <w:rPr>
                <w:sz w:val="24"/>
              </w:rPr>
            </w:pPr>
            <w:r>
              <w:rPr>
                <w:sz w:val="24"/>
              </w:rPr>
              <w:t>transId</w:t>
            </w:r>
          </w:p>
        </w:tc>
        <w:tc>
          <w:tcPr>
            <w:tcW w:w="6199" w:type="dxa"/>
          </w:tcPr>
          <w:p>
            <w:pPr>
              <w:pStyle w:val="15"/>
              <w:spacing w:before="134"/>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spacing w:before="134"/>
              <w:ind w:left="109"/>
              <w:rPr>
                <w:sz w:val="24"/>
              </w:rPr>
            </w:pPr>
            <w:r>
              <w:rPr>
                <w:sz w:val="24"/>
              </w:rPr>
              <w:t>String</w:t>
            </w:r>
          </w:p>
        </w:tc>
        <w:tc>
          <w:tcPr>
            <w:tcW w:w="1205"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spacing w:before="12"/>
        <w:rPr>
          <w:b/>
          <w:sz w:val="30"/>
        </w:rPr>
      </w:pPr>
    </w:p>
    <w:p>
      <w:pPr>
        <w:pStyle w:val="6"/>
        <w:spacing w:before="0"/>
      </w:pPr>
      <w:r>
        <w:t>请求示例：</w:t>
      </w:r>
    </w:p>
    <w:p>
      <w:pPr>
        <w:pStyle w:val="7"/>
        <w:spacing w:before="10"/>
        <w:rPr>
          <w:b/>
          <w:sz w:val="13"/>
        </w:rPr>
      </w:pPr>
      <w:r>
        <w:pict>
          <v:shape id="_x0000_s1159" o:spid="_x0000_s1159" o:spt="202" type="#_x0000_t202" style="position:absolute;left:0pt;margin-left:37.65pt;margin-top:12.4pt;height:31.7pt;width:517.2pt;mso-position-horizontal-relative:page;mso-wrap-distance-bottom:0pt;mso-wrap-distance-top:0pt;z-index:-25149644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60" o:spid="_x0000_s1160"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ind w:left="523"/>
                  </w:pPr>
                  <w:r>
                    <w:t>"transId": "234343434342323231313",</w:t>
                  </w:r>
                </w:p>
                <w:p>
                  <w:pPr>
                    <w:pStyle w:val="7"/>
                    <w:spacing w:before="266"/>
                    <w:ind w:left="523"/>
                  </w:pPr>
                  <w:r>
                    <w:t>"appId": "APP_3510558085994A75A57645255822FBF5",</w:t>
                  </w:r>
                </w:p>
                <w:p>
                  <w:pPr>
                    <w:pStyle w:val="7"/>
                    <w:spacing w:before="265"/>
                    <w:ind w:left="523"/>
                  </w:pPr>
                  <w:r>
                    <w:t>"keyId": "2f0f81c8a5f843bf807a810e23f62ce8"</w:t>
                  </w:r>
                </w:p>
                <w:p>
                  <w:pPr>
                    <w:pStyle w:val="7"/>
                    <w:spacing w:before="265"/>
                    <w:ind w:left="103"/>
                  </w:pPr>
                  <w:r>
                    <w:t>}</w:t>
                  </w:r>
                </w:p>
              </w:txbxContent>
            </v:textbox>
            <w10:wrap type="none"/>
            <w10:anchorlock/>
          </v:shape>
        </w:pict>
      </w:r>
    </w:p>
    <w:p>
      <w:pPr>
        <w:pStyle w:val="6"/>
        <w:spacing w:before="10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36" w:type="dxa"/>
            <w:vMerge w:val="continue"/>
            <w:tcBorders>
              <w:top w:val="nil"/>
            </w:tcBorders>
          </w:tcPr>
          <w:p>
            <w:pPr>
              <w:rPr>
                <w:sz w:val="2"/>
                <w:szCs w:val="2"/>
              </w:rPr>
            </w:pPr>
          </w:p>
        </w:tc>
        <w:tc>
          <w:tcPr>
            <w:tcW w:w="1843" w:type="dxa"/>
          </w:tcPr>
          <w:p>
            <w:pPr>
              <w:pStyle w:val="15"/>
              <w:spacing w:before="135"/>
              <w:ind w:left="110"/>
              <w:rPr>
                <w:sz w:val="24"/>
              </w:rPr>
            </w:pPr>
            <w:r>
              <w:rPr>
                <w:sz w:val="24"/>
              </w:rPr>
              <w:t>appId</w:t>
            </w:r>
          </w:p>
        </w:tc>
        <w:tc>
          <w:tcPr>
            <w:tcW w:w="4896" w:type="dxa"/>
          </w:tcPr>
          <w:p>
            <w:pPr>
              <w:pStyle w:val="15"/>
              <w:spacing w:before="135"/>
              <w:ind w:left="108"/>
              <w:rPr>
                <w:sz w:val="24"/>
              </w:rPr>
            </w:pPr>
            <w:r>
              <w:rPr>
                <w:sz w:val="24"/>
              </w:rPr>
              <w:t>应用标识</w:t>
            </w:r>
          </w:p>
        </w:tc>
        <w:tc>
          <w:tcPr>
            <w:tcW w:w="1763" w:type="dxa"/>
          </w:tcPr>
          <w:p>
            <w:pPr>
              <w:pStyle w:val="15"/>
              <w:spacing w:before="13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pPr>
      <w:r>
        <w:t>响应示例：</w:t>
      </w:r>
    </w:p>
    <w:p>
      <w:pPr>
        <w:pStyle w:val="7"/>
        <w:spacing w:before="7"/>
        <w:rPr>
          <w:b/>
          <w:sz w:val="13"/>
        </w:rPr>
      </w:pPr>
      <w:r>
        <w:pict>
          <v:shape id="_x0000_s1161" o:spid="_x0000_s1161" o:spt="202" type="#_x0000_t202" style="position:absolute;left:0pt;margin-left:37.65pt;margin-top:12.25pt;height:250.25pt;width:517.2pt;mso-position-horizontal-relative:page;mso-wrap-distance-bottom:0pt;mso-wrap-distance-top:0pt;z-index:-25149542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"APP_D853457B4A5F437EC4DF2AEB48C5CC51",</w:t>
                  </w:r>
                </w:p>
                <w:p>
                  <w:pPr>
                    <w:pStyle w:val="7"/>
                    <w:spacing w:before="4" w:line="620" w:lineRule="atLeast"/>
                    <w:ind w:left="943" w:right="3637"/>
                  </w:pPr>
                  <w:r>
                    <w:t>"keyId": "95ee8ccdb1e54223abc29dddcd721dff", "keyVersion": 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62" o:spid="_x0000_s1162"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23"/>
                  </w:pPr>
                  <w:r>
                    <w:t>}</w:t>
                  </w:r>
                </w:p>
                <w:p>
                  <w:pPr>
                    <w:pStyle w:val="7"/>
                    <w:spacing w:before="266"/>
                    <w:ind w:left="103"/>
                  </w:pPr>
                  <w:r>
                    <w:t>}</w:t>
                  </w:r>
                </w:p>
              </w:txbxContent>
            </v:textbox>
            <w10:wrap type="none"/>
            <w10:anchorlock/>
          </v:shape>
        </w:pict>
      </w:r>
    </w:p>
    <w:p>
      <w:pPr>
        <w:pStyle w:val="7"/>
        <w:rPr>
          <w:b/>
          <w:sz w:val="14"/>
        </w:rPr>
      </w:pPr>
    </w:p>
    <w:p>
      <w:pPr>
        <w:pStyle w:val="4"/>
        <w:numPr>
          <w:ilvl w:val="2"/>
          <w:numId w:val="3"/>
        </w:numPr>
        <w:tabs>
          <w:tab w:val="left" w:pos="1521"/>
          <w:tab w:val="left" w:pos="1522"/>
        </w:tabs>
        <w:spacing w:before="80" w:after="0" w:line="240" w:lineRule="auto"/>
        <w:ind w:left="1522" w:right="0" w:hanging="1261"/>
        <w:jc w:val="left"/>
      </w:pPr>
      <w:bookmarkStart w:id="63" w:name="_bookmark33"/>
      <w:bookmarkEnd w:id="63"/>
      <w:bookmarkStart w:id="64" w:name="_bookmark33"/>
      <w:bookmarkEnd w:id="64"/>
      <w:r>
        <w:t>数据密钥开启自动轮转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数据密钥开启自动轮转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http://ip:port/dataKey/rotationOpen</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2" w:type="dxa"/>
          </w:tcPr>
          <w:p>
            <w:pPr>
              <w:pStyle w:val="15"/>
              <w:spacing w:before="134"/>
              <w:rPr>
                <w:sz w:val="24"/>
              </w:rPr>
            </w:pPr>
            <w:r>
              <w:rPr>
                <w:sz w:val="24"/>
              </w:rPr>
              <w:t>transId</w:t>
            </w:r>
          </w:p>
        </w:tc>
        <w:tc>
          <w:tcPr>
            <w:tcW w:w="6199" w:type="dxa"/>
          </w:tcPr>
          <w:p>
            <w:pPr>
              <w:pStyle w:val="15"/>
              <w:spacing w:before="134"/>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spacing w:before="134"/>
              <w:ind w:left="109"/>
              <w:rPr>
                <w:sz w:val="24"/>
              </w:rPr>
            </w:pPr>
            <w:r>
              <w:rPr>
                <w:sz w:val="24"/>
              </w:rPr>
              <w:t>String</w:t>
            </w:r>
          </w:p>
        </w:tc>
        <w:tc>
          <w:tcPr>
            <w:tcW w:w="1205"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appId</w:t>
            </w:r>
          </w:p>
        </w:tc>
        <w:tc>
          <w:tcPr>
            <w:tcW w:w="6199" w:type="dxa"/>
          </w:tcPr>
          <w:p>
            <w:pPr>
              <w:pStyle w:val="15"/>
              <w:rPr>
                <w:sz w:val="24"/>
              </w:rPr>
            </w:pPr>
            <w:r>
              <w:rPr>
                <w:sz w:val="24"/>
              </w:rPr>
              <w:t>应用标识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spacing w:before="12"/>
        <w:rPr>
          <w:b/>
          <w:sz w:val="30"/>
        </w:rPr>
      </w:pPr>
    </w:p>
    <w:p>
      <w:pPr>
        <w:pStyle w:val="6"/>
        <w:spacing w:before="0"/>
      </w:pPr>
      <w:r>
        <w:t>请求示例：</w:t>
      </w:r>
    </w:p>
    <w:p>
      <w:pPr>
        <w:pStyle w:val="7"/>
        <w:spacing w:before="10"/>
        <w:rPr>
          <w:b/>
          <w:sz w:val="13"/>
        </w:rPr>
      </w:pPr>
      <w:r>
        <w:pict>
          <v:shape id="_x0000_s1163" o:spid="_x0000_s1163" o:spt="202" type="#_x0000_t202" style="position:absolute;left:0pt;margin-left:37.65pt;margin-top:12.4pt;height:187.75pt;width:517.2pt;mso-position-horizontal-relative:page;mso-wrap-distance-bottom:0pt;mso-wrap-distance-top:0pt;z-index:-25149440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6"/>
                    <w:ind w:left="523"/>
                  </w:pPr>
                  <w:r>
                    <w:t>"keyId": "2f0f81c8a5f843bf807a810e23f62ce8",</w:t>
                  </w:r>
                </w:p>
                <w:p>
                  <w:pPr>
                    <w:pStyle w:val="7"/>
                    <w:spacing w:before="265"/>
                    <w:ind w:left="583"/>
                  </w:pPr>
                  <w:r>
                    <w:t>"appId": "APP_D853457B4A5F437EC4DF2AEB48C5CC51",</w:t>
                  </w:r>
                </w:p>
                <w:p>
                  <w:pPr>
                    <w:pStyle w:val="7"/>
                    <w:spacing w:before="265"/>
                    <w:ind w:left="523"/>
                  </w:pPr>
                  <w:r>
                    <w:t>"keyVersion": 1</w:t>
                  </w:r>
                </w:p>
                <w:p>
                  <w:pPr>
                    <w:pStyle w:val="7"/>
                    <w:spacing w:before="266"/>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0"/>
        <w:gridCol w:w="4897"/>
        <w:gridCol w:w="17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80" w:type="dxa"/>
            <w:shd w:val="clear" w:color="auto" w:fill="99CCFF"/>
          </w:tcPr>
          <w:p>
            <w:pPr>
              <w:pStyle w:val="15"/>
              <w:rPr>
                <w:sz w:val="24"/>
              </w:rPr>
            </w:pPr>
            <w:r>
              <w:rPr>
                <w:sz w:val="24"/>
              </w:rPr>
              <w:t>字段名称</w:t>
            </w:r>
          </w:p>
        </w:tc>
        <w:tc>
          <w:tcPr>
            <w:tcW w:w="4897" w:type="dxa"/>
            <w:shd w:val="clear" w:color="auto" w:fill="99CCFF"/>
          </w:tcPr>
          <w:p>
            <w:pPr>
              <w:pStyle w:val="15"/>
              <w:ind w:left="108"/>
              <w:rPr>
                <w:sz w:val="24"/>
              </w:rPr>
            </w:pPr>
            <w:r>
              <w:rPr>
                <w:sz w:val="24"/>
              </w:rPr>
              <w:t>字段描述</w:t>
            </w:r>
          </w:p>
        </w:tc>
        <w:tc>
          <w:tcPr>
            <w:tcW w:w="1764" w:type="dxa"/>
            <w:shd w:val="clear" w:color="auto" w:fill="99CCFF"/>
          </w:tcPr>
          <w:p>
            <w:pPr>
              <w:pStyle w:val="15"/>
              <w:ind w:left="108"/>
              <w:rPr>
                <w:sz w:val="24"/>
              </w:rPr>
            </w:pPr>
            <w:r>
              <w:rPr>
                <w:sz w:val="24"/>
              </w:rPr>
              <w:t>类型</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679" w:type="dxa"/>
            <w:gridSpan w:val="2"/>
          </w:tcPr>
          <w:p>
            <w:pPr>
              <w:pStyle w:val="15"/>
              <w:spacing w:before="135"/>
              <w:rPr>
                <w:sz w:val="24"/>
              </w:rPr>
            </w:pPr>
            <w:r>
              <w:rPr>
                <w:sz w:val="24"/>
              </w:rPr>
              <w:t>message</w:t>
            </w:r>
          </w:p>
        </w:tc>
        <w:tc>
          <w:tcPr>
            <w:tcW w:w="4896" w:type="dxa"/>
          </w:tcPr>
          <w:p>
            <w:pPr>
              <w:pStyle w:val="15"/>
              <w:spacing w:before="135"/>
              <w:ind w:left="108"/>
              <w:rPr>
                <w:sz w:val="24"/>
              </w:rPr>
            </w:pPr>
            <w:r>
              <w:rPr>
                <w:sz w:val="24"/>
              </w:rPr>
              <w:t>结果信息</w:t>
            </w:r>
          </w:p>
        </w:tc>
        <w:tc>
          <w:tcPr>
            <w:tcW w:w="1763" w:type="dxa"/>
          </w:tcPr>
          <w:p>
            <w:pPr>
              <w:pStyle w:val="15"/>
              <w:spacing w:before="13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spacing w:before="133"/>
      </w:pPr>
      <w:r>
        <w:t>响应示例：</w:t>
      </w:r>
    </w:p>
    <w:p>
      <w:pPr>
        <w:pStyle w:val="7"/>
        <w:spacing w:before="9"/>
        <w:rPr>
          <w:b/>
          <w:sz w:val="13"/>
        </w:rPr>
      </w:pPr>
      <w:r>
        <w:pict>
          <v:shape id="_x0000_s1164" o:spid="_x0000_s1164" o:spt="202" type="#_x0000_t202" style="position:absolute;left:0pt;margin-left:37.65pt;margin-top:12.4pt;height:312.55pt;width:517.2pt;mso-position-horizontal-relative:page;mso-wrap-distance-bottom:0pt;mso-wrap-distance-top:0pt;z-index:-25149337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"APP_D853457B4A5F437EC4DF2AEB48C5CC51",</w:t>
                  </w:r>
                </w:p>
                <w:p>
                  <w:pPr>
                    <w:pStyle w:val="7"/>
                    <w:spacing w:before="266" w:line="417" w:lineRule="auto"/>
                    <w:ind w:left="943" w:right="3637"/>
                  </w:pPr>
                  <w:r>
                    <w:t>"keyId": "95ee8ccdb1e54223abc29dddcd721dff", "keyVersion": 1</w:t>
                  </w:r>
                </w:p>
                <w:p>
                  <w:pPr>
                    <w:pStyle w:val="7"/>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65" w:name="_bookmark34"/>
      <w:bookmarkEnd w:id="65"/>
      <w:bookmarkStart w:id="66" w:name="_bookmark34"/>
      <w:bookmarkEnd w:id="66"/>
      <w:r>
        <w:t>数据密钥关闭自动轮转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数据密钥关闭自动轮转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http://ip:port/dataKey/rotationClose</w:t>
            </w:r>
            <w:r>
              <w:rPr>
                <w:sz w:val="24"/>
              </w:rPr>
              <w:fldChar w:fldCharType="end"/>
            </w:r>
          </w:p>
        </w:tc>
      </w:tr>
      <w:tr>
        <w:tblPrEx>
          <w:tblCellMar>
            <w:top w:w="0" w:type="dxa"/>
            <w:left w:w="0" w:type="dxa"/>
            <w:bottom w:w="0" w:type="dxa"/>
            <w:right w:w="0" w:type="dxa"/>
          </w:tblCellMar>
        </w:tblPrEx>
        <w:trPr>
          <w:trHeight w:val="626" w:hRule="atLeast"/>
        </w:trPr>
        <w:tc>
          <w:tcPr>
            <w:tcW w:w="2732" w:type="dxa"/>
            <w:shd w:val="clear" w:color="auto" w:fill="99CCFF"/>
          </w:tcPr>
          <w:p>
            <w:pPr>
              <w:pStyle w:val="15"/>
              <w:spacing w:before="134"/>
              <w:rPr>
                <w:sz w:val="24"/>
              </w:rPr>
            </w:pPr>
            <w:r>
              <w:rPr>
                <w:sz w:val="24"/>
              </w:rPr>
              <w:t>请求类型</w:t>
            </w:r>
          </w:p>
        </w:tc>
        <w:tc>
          <w:tcPr>
            <w:tcW w:w="7610" w:type="dxa"/>
          </w:tcPr>
          <w:p>
            <w:pPr>
              <w:pStyle w:val="15"/>
              <w:spacing w:before="134"/>
              <w:rPr>
                <w:sz w:val="24"/>
              </w:rPr>
            </w:pPr>
            <w:r>
              <w:rPr>
                <w:sz w:val="24"/>
              </w:rPr>
              <w:t>POST</w:t>
            </w:r>
          </w:p>
        </w:tc>
      </w:tr>
    </w:tbl>
    <w:p>
      <w:pPr>
        <w:spacing w:after="0"/>
        <w:rPr>
          <w:sz w:val="24"/>
        </w:rPr>
        <w:sectPr>
          <w:pgSz w:w="11910" w:h="16840"/>
          <w:pgMar w:top="820" w:right="640" w:bottom="1320" w:left="600" w:header="532" w:footer="1134" w:gutter="0"/>
          <w:cols w:space="720" w:num="1"/>
        </w:sectPr>
      </w:pPr>
    </w:p>
    <w:p>
      <w:pPr>
        <w:pStyle w:val="6"/>
        <w:spacing w:before="17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2" w:type="dxa"/>
          </w:tcPr>
          <w:p>
            <w:pPr>
              <w:pStyle w:val="15"/>
              <w:spacing w:before="134"/>
              <w:rPr>
                <w:sz w:val="24"/>
              </w:rPr>
            </w:pPr>
            <w:r>
              <w:rPr>
                <w:sz w:val="24"/>
              </w:rPr>
              <w:t>transId</w:t>
            </w:r>
          </w:p>
        </w:tc>
        <w:tc>
          <w:tcPr>
            <w:tcW w:w="6199" w:type="dxa"/>
          </w:tcPr>
          <w:p>
            <w:pPr>
              <w:pStyle w:val="15"/>
              <w:spacing w:before="134"/>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spacing w:before="134"/>
              <w:ind w:left="109"/>
              <w:rPr>
                <w:sz w:val="24"/>
              </w:rPr>
            </w:pPr>
            <w:r>
              <w:rPr>
                <w:sz w:val="24"/>
              </w:rPr>
              <w:t>String</w:t>
            </w:r>
          </w:p>
        </w:tc>
        <w:tc>
          <w:tcPr>
            <w:tcW w:w="1205"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appId</w:t>
            </w:r>
          </w:p>
        </w:tc>
        <w:tc>
          <w:tcPr>
            <w:tcW w:w="6199" w:type="dxa"/>
          </w:tcPr>
          <w:p>
            <w:pPr>
              <w:pStyle w:val="15"/>
              <w:rPr>
                <w:sz w:val="24"/>
              </w:rPr>
            </w:pPr>
            <w:r>
              <w:rPr>
                <w:sz w:val="24"/>
              </w:rPr>
              <w:t>应用标识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spacing w:before="13"/>
        <w:rPr>
          <w:b/>
          <w:sz w:val="30"/>
        </w:rPr>
      </w:pPr>
    </w:p>
    <w:p>
      <w:pPr>
        <w:pStyle w:val="6"/>
        <w:spacing w:before="0"/>
      </w:pPr>
      <w:r>
        <w:t>请求示例：</w:t>
      </w:r>
    </w:p>
    <w:p>
      <w:pPr>
        <w:pStyle w:val="7"/>
        <w:spacing w:before="9"/>
        <w:rPr>
          <w:b/>
          <w:sz w:val="13"/>
        </w:rPr>
      </w:pPr>
      <w:r>
        <w:pict>
          <v:shape id="_x0000_s1165" o:spid="_x0000_s1165" o:spt="202" type="#_x0000_t202" style="position:absolute;left:0pt;margin-left:37.65pt;margin-top:12.4pt;height:187.7pt;width:517.2pt;mso-position-horizontal-relative:page;mso-wrap-distance-bottom:0pt;mso-wrap-distance-top:0pt;z-index:-2514923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line="417" w:lineRule="auto"/>
                    <w:ind w:left="523" w:right="4527"/>
                  </w:pPr>
                  <w:r>
                    <w:t>"keyId": "2f0f81c8a5f843bf807a810e23f62ce8", "keyVersion": 1</w:t>
                  </w:r>
                </w:p>
                <w:p>
                  <w:pPr>
                    <w:pStyle w:val="7"/>
                    <w:spacing w:line="359" w:lineRule="exact"/>
                    <w:ind w:left="583"/>
                  </w:pPr>
                  <w:r>
                    <w:t>"appId": "APP_D853457B4A5F437EC4DF2AEB48C5CC51",</w:t>
                  </w:r>
                </w:p>
                <w:p>
                  <w:pPr>
                    <w:pStyle w:val="7"/>
                    <w:spacing w:before="266"/>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679" w:type="dxa"/>
            <w:gridSpan w:val="2"/>
          </w:tcPr>
          <w:p>
            <w:pPr>
              <w:pStyle w:val="15"/>
              <w:spacing w:before="134"/>
              <w:rPr>
                <w:sz w:val="24"/>
              </w:rPr>
            </w:pPr>
            <w:r>
              <w:rPr>
                <w:sz w:val="24"/>
              </w:rPr>
              <w:t>message</w:t>
            </w:r>
          </w:p>
        </w:tc>
        <w:tc>
          <w:tcPr>
            <w:tcW w:w="4896" w:type="dxa"/>
          </w:tcPr>
          <w:p>
            <w:pPr>
              <w:pStyle w:val="15"/>
              <w:spacing w:before="134"/>
              <w:ind w:left="108"/>
              <w:rPr>
                <w:sz w:val="24"/>
              </w:rPr>
            </w:pPr>
            <w:r>
              <w:rPr>
                <w:sz w:val="24"/>
              </w:rPr>
              <w:t>结果信息</w:t>
            </w:r>
          </w:p>
        </w:tc>
        <w:tc>
          <w:tcPr>
            <w:tcW w:w="1763" w:type="dxa"/>
          </w:tcPr>
          <w:p>
            <w:pPr>
              <w:pStyle w:val="15"/>
              <w:spacing w:before="134"/>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6"/>
        <w:spacing w:before="173"/>
      </w:pPr>
      <w:r>
        <w:t>响应示例：</w:t>
      </w:r>
    </w:p>
    <w:p>
      <w:pPr>
        <w:pStyle w:val="7"/>
        <w:spacing w:before="10"/>
        <w:rPr>
          <w:b/>
          <w:sz w:val="13"/>
        </w:rPr>
      </w:pPr>
      <w:r>
        <w:pict>
          <v:shape id="_x0000_s1166" o:spid="_x0000_s1166" o:spt="202" type="#_x0000_t202" style="position:absolute;left:0pt;margin-left:37.65pt;margin-top:12.4pt;height:312.55pt;width:517.2pt;mso-position-horizontal-relative:page;mso-wrap-distance-bottom:0pt;mso-wrap-distance-top:0pt;z-index:-25149132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6"/>
                    <w:ind w:left="943"/>
                  </w:pPr>
                  <w:r>
                    <w:t>"appId": "APP_D853457B4A5F437EC4DF2AEB48C5CC51",</w:t>
                  </w:r>
                </w:p>
                <w:p>
                  <w:pPr>
                    <w:pStyle w:val="7"/>
                    <w:spacing w:before="265" w:line="417" w:lineRule="auto"/>
                    <w:ind w:left="943" w:right="3637"/>
                  </w:pPr>
                  <w:r>
                    <w:t>"keyId": "95ee8ccdb1e54223abc29dddcd721dff", "keyVersion": 1</w:t>
                  </w:r>
                </w:p>
                <w:p>
                  <w:pPr>
                    <w:pStyle w:val="7"/>
                    <w:spacing w:line="358" w:lineRule="exact"/>
                    <w:ind w:left="523"/>
                  </w:pPr>
                  <w:r>
                    <w:t>}</w:t>
                  </w:r>
                </w:p>
                <w:p>
                  <w:pPr>
                    <w:pStyle w:val="7"/>
                    <w:spacing w:before="265"/>
                    <w:ind w:left="103"/>
                  </w:pPr>
                  <w:r>
                    <w:t>}</w:t>
                  </w:r>
                </w:p>
              </w:txbxContent>
            </v:textbox>
            <w10:wrap type="topAndBottom"/>
          </v:shape>
        </w:pict>
      </w:r>
    </w:p>
    <w:p>
      <w:pPr>
        <w:pStyle w:val="7"/>
        <w:spacing w:before="6"/>
        <w:rPr>
          <w:b/>
          <w:sz w:val="19"/>
        </w:rPr>
      </w:pPr>
    </w:p>
    <w:p>
      <w:pPr>
        <w:pStyle w:val="4"/>
        <w:numPr>
          <w:ilvl w:val="2"/>
          <w:numId w:val="3"/>
        </w:numPr>
        <w:tabs>
          <w:tab w:val="left" w:pos="1521"/>
          <w:tab w:val="left" w:pos="1522"/>
        </w:tabs>
        <w:spacing w:before="0" w:after="0" w:line="240" w:lineRule="auto"/>
        <w:ind w:left="1522" w:right="0" w:hanging="1261"/>
        <w:jc w:val="left"/>
      </w:pPr>
      <w:bookmarkStart w:id="67" w:name="_bookmark35"/>
      <w:bookmarkEnd w:id="67"/>
      <w:bookmarkStart w:id="68" w:name="_bookmark35"/>
      <w:bookmarkEnd w:id="68"/>
      <w:r>
        <w:t>启用托管数据密钥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启用托管数据密钥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http://ip:port/dataKey/enable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5"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47" w:hRule="atLeast"/>
        </w:trPr>
        <w:tc>
          <w:tcPr>
            <w:tcW w:w="1892" w:type="dxa"/>
          </w:tcPr>
          <w:p>
            <w:pPr>
              <w:pStyle w:val="15"/>
              <w:rPr>
                <w:sz w:val="24"/>
              </w:rPr>
            </w:pPr>
            <w:r>
              <w:rPr>
                <w:sz w:val="24"/>
              </w:rPr>
              <w:t>transId</w:t>
            </w:r>
          </w:p>
        </w:tc>
        <w:tc>
          <w:tcPr>
            <w:tcW w:w="6199"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3"/>
        <w:rPr>
          <w:b/>
          <w:sz w:val="27"/>
        </w:rPr>
      </w:pPr>
    </w:p>
    <w:p>
      <w:pPr>
        <w:pStyle w:val="6"/>
        <w:spacing w:before="98"/>
      </w:pPr>
      <w:r>
        <w:t>请求示例：</w:t>
      </w:r>
    </w:p>
    <w:p>
      <w:pPr>
        <w:pStyle w:val="7"/>
        <w:spacing w:before="7"/>
        <w:rPr>
          <w:b/>
          <w:sz w:val="13"/>
        </w:rPr>
      </w:pPr>
      <w:r>
        <w:pict>
          <v:shape id="_x0000_s1167" o:spid="_x0000_s1167" o:spt="202" type="#_x0000_t202" style="position:absolute;left:0pt;margin-left:37.65pt;margin-top:12.25pt;height:150.65pt;width:517.2pt;mso-position-horizontal-relative:page;mso-wrap-distance-bottom:0pt;mso-wrap-distance-top:0pt;z-index:-2514903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"keyId": "2f0f81c8a5f843bf807a810e23f62ce8",</w:t>
                  </w:r>
                </w:p>
                <w:p>
                  <w:pPr>
                    <w:pStyle w:val="7"/>
                    <w:spacing w:before="122"/>
                    <w:ind w:left="583"/>
                  </w:pPr>
                  <w:r>
                    <w:t>"appId": "APP_D853457B4A5F437EC4DF2AEB48C5CC51"</w:t>
                  </w:r>
                </w:p>
                <w:p>
                  <w:pPr>
                    <w:pStyle w:val="7"/>
                    <w:spacing w:before="7"/>
                    <w:rPr>
                      <w:b/>
                      <w:sz w:val="19"/>
                    </w:rPr>
                  </w:pPr>
                </w:p>
                <w:p>
                  <w:pPr>
                    <w:pStyle w:val="7"/>
                    <w:ind w:left="52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36" w:type="dxa"/>
            <w:vMerge w:val="continue"/>
            <w:tcBorders>
              <w:top w:val="nil"/>
            </w:tcBorders>
          </w:tcPr>
          <w:p>
            <w:pPr>
              <w:rPr>
                <w:sz w:val="2"/>
                <w:szCs w:val="2"/>
              </w:rPr>
            </w:pPr>
          </w:p>
        </w:tc>
        <w:tc>
          <w:tcPr>
            <w:tcW w:w="1843" w:type="dxa"/>
          </w:tcPr>
          <w:p>
            <w:pPr>
              <w:pStyle w:val="15"/>
              <w:spacing w:before="134"/>
              <w:ind w:left="110"/>
              <w:rPr>
                <w:sz w:val="24"/>
              </w:rPr>
            </w:pPr>
            <w:r>
              <w:rPr>
                <w:sz w:val="24"/>
              </w:rPr>
              <w:t>keyVersion</w:t>
            </w:r>
          </w:p>
        </w:tc>
        <w:tc>
          <w:tcPr>
            <w:tcW w:w="4896" w:type="dxa"/>
          </w:tcPr>
          <w:p>
            <w:pPr>
              <w:pStyle w:val="15"/>
              <w:spacing w:before="134"/>
              <w:ind w:left="108"/>
              <w:rPr>
                <w:sz w:val="24"/>
              </w:rPr>
            </w:pPr>
            <w:r>
              <w:rPr>
                <w:sz w:val="24"/>
              </w:rPr>
              <w:t>数据密钥版本</w:t>
            </w:r>
          </w:p>
        </w:tc>
        <w:tc>
          <w:tcPr>
            <w:tcW w:w="1763" w:type="dxa"/>
          </w:tcPr>
          <w:p>
            <w:pPr>
              <w:pStyle w:val="15"/>
              <w:spacing w:before="134"/>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pPr>
      <w:r>
        <w:t>响应示例：</w:t>
      </w:r>
    </w:p>
    <w:p>
      <w:pPr>
        <w:pStyle w:val="7"/>
        <w:spacing w:before="8"/>
        <w:rPr>
          <w:b/>
          <w:sz w:val="13"/>
        </w:rPr>
      </w:pPr>
      <w:r>
        <w:pict>
          <v:shape id="_x0000_s1168" o:spid="_x0000_s1168" o:spt="202" type="#_x0000_t202" style="position:absolute;left:0pt;margin-left:37.65pt;margin-top:12.3pt;height:187.85pt;width:517.2pt;mso-position-horizontal-relative:page;mso-wrap-distance-bottom:0pt;mso-wrap-distance-top:0pt;z-index:-251489280;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"APP_D853457B4A5F437EC4DF2AEB48C5CC51",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69" o:spid="_x0000_s1169"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3637"/>
                  </w:pPr>
                  <w:r>
                    <w:t>"keyId": "d5bc748614f24ac9ad6e38a4cbda3ea7", "keyVersion": 1</w:t>
                  </w:r>
                </w:p>
                <w:p>
                  <w:pPr>
                    <w:pStyle w:val="7"/>
                    <w:spacing w:line="359" w:lineRule="exact"/>
                    <w:ind w:left="523"/>
                  </w:pPr>
                  <w:r>
                    <w:t>}</w:t>
                  </w:r>
                </w:p>
                <w:p>
                  <w:pPr>
                    <w:pStyle w:val="7"/>
                    <w:spacing w:before="265"/>
                    <w:ind w:left="103"/>
                  </w:pPr>
                  <w:r>
                    <w:t>}</w:t>
                  </w:r>
                </w:p>
              </w:txbxContent>
            </v:textbox>
            <w10:wrap type="none"/>
            <w10:anchorlock/>
          </v:shape>
        </w:pict>
      </w:r>
    </w:p>
    <w:p>
      <w:pPr>
        <w:pStyle w:val="7"/>
        <w:spacing w:before="3"/>
        <w:rPr>
          <w:b/>
          <w:sz w:val="14"/>
        </w:rPr>
      </w:pPr>
    </w:p>
    <w:p>
      <w:pPr>
        <w:pStyle w:val="4"/>
        <w:numPr>
          <w:ilvl w:val="2"/>
          <w:numId w:val="3"/>
        </w:numPr>
        <w:tabs>
          <w:tab w:val="left" w:pos="1521"/>
          <w:tab w:val="left" w:pos="1522"/>
        </w:tabs>
        <w:spacing w:before="80" w:after="0" w:line="240" w:lineRule="auto"/>
        <w:ind w:left="1522" w:right="0" w:hanging="1261"/>
        <w:jc w:val="left"/>
      </w:pPr>
      <w:bookmarkStart w:id="69" w:name="_bookmark36"/>
      <w:bookmarkEnd w:id="69"/>
      <w:bookmarkStart w:id="70" w:name="_bookmark36"/>
      <w:bookmarkEnd w:id="70"/>
      <w:r>
        <w:t>停用托管数据密钥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停用托管数据密钥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http://ip:port/dataKey/disable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2" w:type="dxa"/>
          </w:tcPr>
          <w:p>
            <w:pPr>
              <w:pStyle w:val="15"/>
              <w:spacing w:before="135"/>
              <w:rPr>
                <w:sz w:val="24"/>
              </w:rPr>
            </w:pPr>
            <w:r>
              <w:rPr>
                <w:sz w:val="24"/>
              </w:rPr>
              <w:t>transId</w:t>
            </w:r>
          </w:p>
        </w:tc>
        <w:tc>
          <w:tcPr>
            <w:tcW w:w="6199" w:type="dxa"/>
          </w:tcPr>
          <w:p>
            <w:pPr>
              <w:pStyle w:val="15"/>
              <w:spacing w:before="13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spacing w:before="135"/>
              <w:ind w:left="109"/>
              <w:rPr>
                <w:sz w:val="24"/>
              </w:rPr>
            </w:pPr>
            <w:r>
              <w:rPr>
                <w:sz w:val="24"/>
              </w:rPr>
              <w:t>String</w:t>
            </w:r>
          </w:p>
        </w:tc>
        <w:tc>
          <w:tcPr>
            <w:tcW w:w="1205" w:type="dxa"/>
          </w:tcPr>
          <w:p>
            <w:pPr>
              <w:pStyle w:val="15"/>
              <w:spacing w:before="13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5"/>
              <w:rPr>
                <w:sz w:val="24"/>
              </w:rPr>
            </w:pPr>
            <w:r>
              <w:rPr>
                <w:sz w:val="24"/>
              </w:rPr>
              <w:t>管系统中创建，与运管应用 ID 保持一致。</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spacing w:before="13"/>
        <w:rPr>
          <w:b/>
          <w:sz w:val="30"/>
        </w:rPr>
      </w:pPr>
    </w:p>
    <w:p>
      <w:pPr>
        <w:pStyle w:val="6"/>
        <w:spacing w:before="0"/>
      </w:pPr>
      <w:r>
        <w:t>请求示例：</w:t>
      </w:r>
    </w:p>
    <w:p>
      <w:pPr>
        <w:pStyle w:val="7"/>
        <w:spacing w:before="9"/>
        <w:rPr>
          <w:b/>
          <w:sz w:val="13"/>
        </w:rPr>
      </w:pPr>
      <w:r>
        <w:pict>
          <v:shape id="_x0000_s1170" o:spid="_x0000_s1170" o:spt="202" type="#_x0000_t202" style="position:absolute;left:0pt;margin-left:37.65pt;margin-top:12.4pt;height:125.3pt;width:517.2pt;mso-position-horizontal-relative:page;mso-wrap-distance-bottom:0pt;mso-wrap-distance-top:0pt;z-index:-25148825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"appId": "APP_3510558085994A75A57645255822FBF5",</w:t>
                  </w:r>
                </w:p>
                <w:p>
                  <w:pPr>
                    <w:pStyle w:val="7"/>
                    <w:spacing w:before="266"/>
                    <w:ind w:left="523"/>
                  </w:pPr>
                  <w:r>
                    <w:t>"keyId": "2f0f81c8a5f843bf807a810e23f62ce8"}</w:t>
                  </w:r>
                </w:p>
              </w:txbxContent>
            </v:textbox>
            <w10:wrap type="topAndBottom"/>
          </v:shape>
        </w:pict>
      </w:r>
    </w:p>
    <w:p>
      <w:pPr>
        <w:pStyle w:val="6"/>
        <w:spacing w:before="103"/>
      </w:pPr>
      <w:r>
        <w:t>响应结果:JSON 格式，格式如下：</w:t>
      </w:r>
    </w:p>
    <w:p>
      <w:pPr>
        <w:spacing w:after="0"/>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679" w:type="dxa"/>
            <w:gridSpan w:val="2"/>
          </w:tcPr>
          <w:p>
            <w:pPr>
              <w:pStyle w:val="15"/>
              <w:spacing w:before="135"/>
              <w:rPr>
                <w:sz w:val="24"/>
              </w:rPr>
            </w:pPr>
            <w:r>
              <w:rPr>
                <w:sz w:val="24"/>
              </w:rPr>
              <w:t>status</w:t>
            </w:r>
          </w:p>
        </w:tc>
        <w:tc>
          <w:tcPr>
            <w:tcW w:w="4896" w:type="dxa"/>
          </w:tcPr>
          <w:p>
            <w:pPr>
              <w:pStyle w:val="15"/>
              <w:spacing w:before="135"/>
              <w:ind w:left="108"/>
              <w:rPr>
                <w:sz w:val="24"/>
              </w:rPr>
            </w:pPr>
            <w:r>
              <w:rPr>
                <w:sz w:val="24"/>
              </w:rPr>
              <w:t>结果码</w:t>
            </w:r>
          </w:p>
        </w:tc>
        <w:tc>
          <w:tcPr>
            <w:tcW w:w="1763" w:type="dxa"/>
          </w:tcPr>
          <w:p>
            <w:pPr>
              <w:pStyle w:val="15"/>
              <w:spacing w:before="13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spacing w:before="133"/>
      </w:pPr>
      <w:r>
        <w:t>响应示例：</w:t>
      </w:r>
    </w:p>
    <w:p>
      <w:pPr>
        <w:pStyle w:val="7"/>
        <w:spacing w:before="7"/>
        <w:rPr>
          <w:b/>
          <w:sz w:val="13"/>
        </w:rPr>
      </w:pPr>
      <w:r>
        <w:pict>
          <v:shape id="_x0000_s1171" o:spid="_x0000_s1171" o:spt="202" type="#_x0000_t202" style="position:absolute;left:0pt;margin-left:37.65pt;margin-top:12.25pt;height:312.55pt;width:517.2pt;mso-position-horizontal-relative:page;mso-wrap-distance-bottom:0pt;mso-wrap-distance-top:0pt;z-index:-25148723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"234343434342323231313",</w:t>
                  </w:r>
                </w:p>
                <w:p>
                  <w:pPr>
                    <w:pStyle w:val="7"/>
                    <w:spacing w:before="266" w:line="417" w:lineRule="auto"/>
                    <w:ind w:left="943" w:right="3139"/>
                  </w:pPr>
                  <w:r>
                    <w:t>"keyId": "d5bc748614f24ac9ad6e38a4cbda3ea7", "keyVersion": 1</w:t>
                  </w:r>
                </w:p>
                <w:p>
                  <w:pPr>
                    <w:pStyle w:val="7"/>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71" w:name="_bookmark37"/>
      <w:bookmarkEnd w:id="71"/>
      <w:bookmarkStart w:id="72" w:name="_bookmark37"/>
      <w:bookmarkEnd w:id="72"/>
      <w:r>
        <w:t>数据密钥更新接口（手动轮转）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更新轮转数据密钥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fldChar w:fldCharType="begin"/>
            </w:r>
            <w:r>
              <w:instrText xml:space="preserve"> HYPERLINK "http://ipport/" \h </w:instrText>
            </w:r>
            <w:r>
              <w:fldChar w:fldCharType="separate"/>
            </w:r>
            <w:r>
              <w:rPr>
                <w:sz w:val="24"/>
              </w:rPr>
              <w:t>http://ip:port/dataKey/update</w:t>
            </w:r>
            <w:r>
              <w:rPr>
                <w:sz w:val="24"/>
              </w:rPr>
              <w:fldChar w:fldCharType="end"/>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spacing w:before="133"/>
      </w:pPr>
      <w:r>
        <w:t>请求参数：</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2"/>
        <w:gridCol w:w="6199"/>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shd w:val="clear" w:color="auto" w:fill="99CCFF"/>
          </w:tcPr>
          <w:p>
            <w:pPr>
              <w:pStyle w:val="15"/>
              <w:rPr>
                <w:sz w:val="24"/>
              </w:rPr>
            </w:pPr>
            <w:r>
              <w:rPr>
                <w:sz w:val="24"/>
              </w:rPr>
              <w:t>字段名称</w:t>
            </w:r>
          </w:p>
        </w:tc>
        <w:tc>
          <w:tcPr>
            <w:tcW w:w="6199" w:type="dxa"/>
            <w:shd w:val="clear" w:color="auto" w:fill="99CCFF"/>
          </w:tcPr>
          <w:p>
            <w:pPr>
              <w:pStyle w:val="15"/>
              <w:rPr>
                <w:sz w:val="24"/>
              </w:rPr>
            </w:pPr>
            <w:r>
              <w:rPr>
                <w:sz w:val="24"/>
              </w:rPr>
              <w:t>字段描述</w:t>
            </w:r>
          </w:p>
        </w:tc>
        <w:tc>
          <w:tcPr>
            <w:tcW w:w="1047" w:type="dxa"/>
            <w:shd w:val="clear" w:color="auto" w:fill="99CCFF"/>
          </w:tcPr>
          <w:p>
            <w:pPr>
              <w:pStyle w:val="15"/>
              <w:ind w:left="109"/>
              <w:rPr>
                <w:sz w:val="24"/>
              </w:rPr>
            </w:pPr>
            <w:r>
              <w:rPr>
                <w:sz w:val="24"/>
              </w:rPr>
              <w:t>类型</w:t>
            </w:r>
          </w:p>
        </w:tc>
        <w:tc>
          <w:tcPr>
            <w:tcW w:w="120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92" w:type="dxa"/>
          </w:tcPr>
          <w:p>
            <w:pPr>
              <w:pStyle w:val="15"/>
              <w:rPr>
                <w:sz w:val="24"/>
              </w:rPr>
            </w:pPr>
            <w:r>
              <w:rPr>
                <w:sz w:val="24"/>
              </w:rPr>
              <w:t>transId</w:t>
            </w:r>
          </w:p>
        </w:tc>
        <w:tc>
          <w:tcPr>
            <w:tcW w:w="6199"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92" w:type="dxa"/>
          </w:tcPr>
          <w:p>
            <w:pPr>
              <w:pStyle w:val="15"/>
              <w:rPr>
                <w:sz w:val="24"/>
              </w:rPr>
            </w:pPr>
            <w:r>
              <w:rPr>
                <w:sz w:val="24"/>
              </w:rPr>
              <w:t>appId</w:t>
            </w:r>
          </w:p>
        </w:tc>
        <w:tc>
          <w:tcPr>
            <w:tcW w:w="6199" w:type="dxa"/>
          </w:tcPr>
          <w:p>
            <w:pPr>
              <w:pStyle w:val="15"/>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2" w:type="dxa"/>
          </w:tcPr>
          <w:p>
            <w:pPr>
              <w:pStyle w:val="15"/>
              <w:rPr>
                <w:sz w:val="24"/>
              </w:rPr>
            </w:pPr>
            <w:r>
              <w:rPr>
                <w:sz w:val="24"/>
              </w:rPr>
              <w:t>keyId</w:t>
            </w:r>
          </w:p>
        </w:tc>
        <w:tc>
          <w:tcPr>
            <w:tcW w:w="6199" w:type="dxa"/>
          </w:tcPr>
          <w:p>
            <w:pPr>
              <w:pStyle w:val="15"/>
              <w:rPr>
                <w:sz w:val="24"/>
              </w:rPr>
            </w:pPr>
            <w:r>
              <w:rPr>
                <w:sz w:val="24"/>
              </w:rPr>
              <w:t>数据密钥唯一标识</w:t>
            </w:r>
          </w:p>
        </w:tc>
        <w:tc>
          <w:tcPr>
            <w:tcW w:w="1047" w:type="dxa"/>
          </w:tcPr>
          <w:p>
            <w:pPr>
              <w:pStyle w:val="15"/>
              <w:ind w:left="109"/>
              <w:rPr>
                <w:sz w:val="24"/>
              </w:rPr>
            </w:pPr>
            <w:r>
              <w:rPr>
                <w:sz w:val="24"/>
              </w:rPr>
              <w:t>String</w:t>
            </w:r>
          </w:p>
        </w:tc>
        <w:tc>
          <w:tcPr>
            <w:tcW w:w="1205" w:type="dxa"/>
          </w:tcPr>
          <w:p>
            <w:pPr>
              <w:pStyle w:val="15"/>
              <w:ind w:left="106"/>
              <w:rPr>
                <w:sz w:val="24"/>
              </w:rPr>
            </w:pPr>
            <w:r>
              <w:rPr>
                <w:sz w:val="24"/>
              </w:rPr>
              <w:t>是</w:t>
            </w:r>
          </w:p>
        </w:tc>
      </w:tr>
    </w:tbl>
    <w:p>
      <w:pPr>
        <w:pStyle w:val="7"/>
        <w:spacing w:before="14"/>
        <w:rPr>
          <w:b/>
          <w:sz w:val="30"/>
        </w:rPr>
      </w:pPr>
    </w:p>
    <w:p>
      <w:pPr>
        <w:pStyle w:val="6"/>
        <w:spacing w:before="1"/>
      </w:pPr>
      <w:r>
        <w:t>请求示例：</w:t>
      </w:r>
    </w:p>
    <w:p>
      <w:pPr>
        <w:pStyle w:val="7"/>
        <w:spacing w:before="7"/>
        <w:rPr>
          <w:b/>
          <w:sz w:val="13"/>
        </w:rPr>
      </w:pPr>
      <w:r>
        <w:pict>
          <v:shape id="_x0000_s1172" o:spid="_x0000_s1172" o:spt="202" type="#_x0000_t202" style="position:absolute;left:0pt;margin-left:37.65pt;margin-top:12.25pt;height:156.5pt;width:517.2pt;mso-position-horizontal-relative:page;mso-wrap-distance-bottom:0pt;mso-wrap-distance-top:0pt;z-index:-25148620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6"/>
                    <w:ind w:left="523"/>
                  </w:pPr>
                  <w:r>
                    <w:t>"appId": "APP_3510558085994A75A57645255822FBF5",</w:t>
                  </w:r>
                </w:p>
                <w:p>
                  <w:pPr>
                    <w:pStyle w:val="7"/>
                    <w:spacing w:before="265"/>
                    <w:ind w:left="523"/>
                  </w:pPr>
                  <w:r>
                    <w:t>"keyId": "2f0f81c8a5f843bf807a810e23f62ce8"</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679" w:type="dxa"/>
            <w:gridSpan w:val="2"/>
            <w:shd w:val="clear" w:color="auto" w:fill="99CCFF"/>
          </w:tcPr>
          <w:p>
            <w:pPr>
              <w:pStyle w:val="15"/>
              <w:spacing w:before="134"/>
              <w:rPr>
                <w:sz w:val="24"/>
              </w:rPr>
            </w:pPr>
            <w:r>
              <w:rPr>
                <w:sz w:val="24"/>
              </w:rPr>
              <w:t>字段名称</w:t>
            </w:r>
          </w:p>
        </w:tc>
        <w:tc>
          <w:tcPr>
            <w:tcW w:w="4896" w:type="dxa"/>
            <w:shd w:val="clear" w:color="auto" w:fill="99CCFF"/>
          </w:tcPr>
          <w:p>
            <w:pPr>
              <w:pStyle w:val="15"/>
              <w:spacing w:before="134"/>
              <w:ind w:left="108"/>
              <w:rPr>
                <w:sz w:val="24"/>
              </w:rPr>
            </w:pPr>
            <w:r>
              <w:rPr>
                <w:sz w:val="24"/>
              </w:rPr>
              <w:t>字段描述</w:t>
            </w:r>
          </w:p>
        </w:tc>
        <w:tc>
          <w:tcPr>
            <w:tcW w:w="1763" w:type="dxa"/>
            <w:shd w:val="clear" w:color="auto" w:fill="99CCFF"/>
          </w:tcPr>
          <w:p>
            <w:pPr>
              <w:pStyle w:val="15"/>
              <w:spacing w:before="134"/>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36" w:type="dxa"/>
          </w:tcPr>
          <w:p>
            <w:pPr>
              <w:pStyle w:val="15"/>
              <w:spacing w:before="0"/>
              <w:ind w:left="0"/>
              <w:rPr>
                <w:rFonts w:ascii="Times New Roman"/>
                <w:sz w:val="2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bl>
    <w:p>
      <w:pPr>
        <w:pStyle w:val="6"/>
        <w:spacing w:before="133"/>
      </w:pPr>
      <w:r>
        <w:t>响应示例：</w:t>
      </w:r>
    </w:p>
    <w:p>
      <w:pPr>
        <w:pStyle w:val="7"/>
        <w:spacing w:before="7"/>
        <w:rPr>
          <w:b/>
          <w:sz w:val="13"/>
        </w:rPr>
      </w:pPr>
      <w:r>
        <w:pict>
          <v:shape id="_x0000_s1173" o:spid="_x0000_s1173" o:spt="202" type="#_x0000_t202" style="position:absolute;left:0pt;margin-left:37.65pt;margin-top:12.3pt;height:312.55pt;width:517.2pt;mso-position-horizontal-relative:page;mso-wrap-distance-bottom:0pt;mso-wrap-distance-top:0pt;z-index:-25148518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"appId": "APP_D853457B4A5F437EC4DF2AEB48C5CC51",</w:t>
                  </w:r>
                </w:p>
                <w:p>
                  <w:pPr>
                    <w:pStyle w:val="7"/>
                    <w:spacing w:before="266" w:line="417" w:lineRule="auto"/>
                    <w:ind w:left="943" w:right="3139"/>
                  </w:pPr>
                  <w:r>
                    <w:t>"keyId": "d5bc748614f24ac9ad6e38a4cbda3ea7", "keyVersion": 2</w:t>
                  </w:r>
                </w:p>
                <w:p>
                  <w:pPr>
                    <w:pStyle w:val="7"/>
                    <w:spacing w:line="358" w:lineRule="exact"/>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73" w:name="_bookmark38"/>
      <w:bookmarkEnd w:id="73"/>
      <w:bookmarkStart w:id="74" w:name="_bookmark38"/>
      <w:bookmarkEnd w:id="74"/>
      <w:r>
        <w:t>修改数据密钥轮转周期</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修改数据密钥轮转周期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fldChar w:fldCharType="begin"/>
            </w:r>
            <w:r>
              <w:instrText xml:space="preserve"> HYPERLINK "http://ipport/" \h </w:instrText>
            </w:r>
            <w:r>
              <w:fldChar w:fldCharType="separate"/>
            </w:r>
            <w:r>
              <w:rPr>
                <w:sz w:val="24"/>
              </w:rPr>
              <w:t>http://ip:port/dataKey/updateDataKeyRotationCycle</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6201"/>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shd w:val="clear" w:color="auto" w:fill="99CCFF"/>
          </w:tcPr>
          <w:p>
            <w:pPr>
              <w:pStyle w:val="15"/>
              <w:rPr>
                <w:sz w:val="24"/>
              </w:rPr>
            </w:pPr>
            <w:r>
              <w:rPr>
                <w:sz w:val="24"/>
              </w:rPr>
              <w:t>字段名称</w:t>
            </w:r>
          </w:p>
        </w:tc>
        <w:tc>
          <w:tcPr>
            <w:tcW w:w="6201" w:type="dxa"/>
            <w:shd w:val="clear" w:color="auto" w:fill="99CCFF"/>
          </w:tcPr>
          <w:p>
            <w:pPr>
              <w:pStyle w:val="15"/>
              <w:ind w:left="108"/>
              <w:rPr>
                <w:sz w:val="24"/>
              </w:rPr>
            </w:pPr>
            <w:r>
              <w:rPr>
                <w:sz w:val="24"/>
              </w:rPr>
              <w:t>字段描述</w:t>
            </w:r>
          </w:p>
        </w:tc>
        <w:tc>
          <w:tcPr>
            <w:tcW w:w="1047" w:type="dxa"/>
            <w:shd w:val="clear" w:color="auto" w:fill="99CCFF"/>
          </w:tcPr>
          <w:p>
            <w:pPr>
              <w:pStyle w:val="15"/>
              <w:ind w:left="110"/>
              <w:rPr>
                <w:sz w:val="24"/>
              </w:rPr>
            </w:pPr>
            <w:r>
              <w:rPr>
                <w:sz w:val="24"/>
              </w:rPr>
              <w:t>类型</w:t>
            </w:r>
          </w:p>
        </w:tc>
        <w:tc>
          <w:tcPr>
            <w:tcW w:w="120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transId</w:t>
            </w:r>
          </w:p>
        </w:tc>
        <w:tc>
          <w:tcPr>
            <w:tcW w:w="6201" w:type="dxa"/>
          </w:tcPr>
          <w:p>
            <w:pPr>
              <w:pStyle w:val="15"/>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89" w:type="dxa"/>
          </w:tcPr>
          <w:p>
            <w:pPr>
              <w:pStyle w:val="15"/>
              <w:rPr>
                <w:sz w:val="24"/>
              </w:rPr>
            </w:pPr>
            <w:r>
              <w:rPr>
                <w:sz w:val="24"/>
              </w:rPr>
              <w:t>appId</w:t>
            </w:r>
          </w:p>
        </w:tc>
        <w:tc>
          <w:tcPr>
            <w:tcW w:w="6201" w:type="dxa"/>
          </w:tcPr>
          <w:p>
            <w:pPr>
              <w:pStyle w:val="15"/>
              <w:ind w:left="108"/>
              <w:rPr>
                <w:sz w:val="24"/>
              </w:rPr>
            </w:pPr>
            <w:r>
              <w:rPr>
                <w:sz w:val="24"/>
              </w:rPr>
              <w:t>接口调用方（业务系统）的 ID 标识，需要管理员先在密</w:t>
            </w:r>
          </w:p>
          <w:p>
            <w:pPr>
              <w:pStyle w:val="15"/>
              <w:spacing w:before="265"/>
              <w:ind w:left="108"/>
              <w:rPr>
                <w:sz w:val="24"/>
              </w:rPr>
            </w:pPr>
            <w:r>
              <w:rPr>
                <w:sz w:val="24"/>
              </w:rPr>
              <w:t>管系统中创建，与运管应用 ID 保持一致。</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6201"/>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keyId</w:t>
            </w:r>
          </w:p>
        </w:tc>
        <w:tc>
          <w:tcPr>
            <w:tcW w:w="6201" w:type="dxa"/>
          </w:tcPr>
          <w:p>
            <w:pPr>
              <w:pStyle w:val="15"/>
              <w:ind w:left="108"/>
              <w:rPr>
                <w:sz w:val="24"/>
              </w:rPr>
            </w:pPr>
            <w:r>
              <w:rPr>
                <w:sz w:val="24"/>
              </w:rPr>
              <w:t>数据密钥唯一标识</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tcPr>
          <w:p>
            <w:pPr>
              <w:pStyle w:val="15"/>
              <w:spacing w:before="135"/>
              <w:rPr>
                <w:sz w:val="24"/>
              </w:rPr>
            </w:pPr>
            <w:r>
              <w:rPr>
                <w:sz w:val="24"/>
              </w:rPr>
              <w:t>rotationDays</w:t>
            </w:r>
          </w:p>
        </w:tc>
        <w:tc>
          <w:tcPr>
            <w:tcW w:w="6201" w:type="dxa"/>
          </w:tcPr>
          <w:p>
            <w:pPr>
              <w:pStyle w:val="15"/>
              <w:spacing w:before="135"/>
              <w:ind w:left="108"/>
              <w:rPr>
                <w:sz w:val="24"/>
              </w:rPr>
            </w:pPr>
            <w:r>
              <w:rPr>
                <w:sz w:val="24"/>
              </w:rPr>
              <w:t>轮转周期（单位天）,自动更新密钥的时间周期</w:t>
            </w:r>
          </w:p>
        </w:tc>
        <w:tc>
          <w:tcPr>
            <w:tcW w:w="1047" w:type="dxa"/>
          </w:tcPr>
          <w:p>
            <w:pPr>
              <w:pStyle w:val="15"/>
              <w:spacing w:before="135"/>
              <w:ind w:left="110"/>
              <w:rPr>
                <w:sz w:val="24"/>
              </w:rPr>
            </w:pPr>
            <w:r>
              <w:rPr>
                <w:sz w:val="24"/>
              </w:rPr>
              <w:t>Int</w:t>
            </w:r>
          </w:p>
        </w:tc>
        <w:tc>
          <w:tcPr>
            <w:tcW w:w="1205" w:type="dxa"/>
          </w:tcPr>
          <w:p>
            <w:pPr>
              <w:pStyle w:val="15"/>
              <w:spacing w:before="135"/>
              <w:rPr>
                <w:sz w:val="24"/>
              </w:rPr>
            </w:pPr>
            <w:r>
              <w:rPr>
                <w:sz w:val="24"/>
              </w:rPr>
              <w:t>是</w:t>
            </w:r>
          </w:p>
        </w:tc>
      </w:tr>
    </w:tbl>
    <w:p>
      <w:pPr>
        <w:pStyle w:val="6"/>
        <w:spacing w:before="133"/>
      </w:pPr>
      <w:r>
        <w:t>请求示例：</w:t>
      </w:r>
    </w:p>
    <w:p>
      <w:pPr>
        <w:pStyle w:val="7"/>
        <w:spacing w:before="7"/>
        <w:rPr>
          <w:b/>
          <w:sz w:val="13"/>
        </w:rPr>
      </w:pPr>
      <w:r>
        <w:pict>
          <v:shape id="_x0000_s1174" o:spid="_x0000_s1174" o:spt="202" type="#_x0000_t202" style="position:absolute;left:0pt;margin-left:37.65pt;margin-top:12.25pt;height:187.75pt;width:517.2pt;mso-position-horizontal-relative:page;mso-wrap-distance-bottom:0pt;mso-wrap-distance-top:0pt;z-index:-25148416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"12345678910111213",</w:t>
                  </w:r>
                </w:p>
                <w:p>
                  <w:pPr>
                    <w:pStyle w:val="7"/>
                    <w:spacing w:before="265" w:line="417" w:lineRule="auto"/>
                    <w:ind w:left="523" w:right="3643"/>
                  </w:pPr>
                  <w:r>
                    <w:t>"keyId": "2f0f81c8a5f843bf807a810e23f62ce8", "appId": "APP_3510558085994A75A57645255822FBF5",</w:t>
                  </w:r>
                </w:p>
                <w:p>
                  <w:pPr>
                    <w:pStyle w:val="7"/>
                    <w:ind w:left="523"/>
                  </w:pPr>
                  <w:r>
                    <w:t>"rotationDays": 50</w:t>
                  </w:r>
                </w:p>
                <w:p>
                  <w:pPr>
                    <w:pStyle w:val="7"/>
                    <w:spacing w:before="266"/>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679" w:type="dxa"/>
            <w:gridSpan w:val="2"/>
            <w:shd w:val="clear" w:color="auto" w:fill="99CCFF"/>
          </w:tcPr>
          <w:p>
            <w:pPr>
              <w:pStyle w:val="15"/>
              <w:spacing w:before="134"/>
              <w:rPr>
                <w:sz w:val="24"/>
              </w:rPr>
            </w:pPr>
            <w:r>
              <w:rPr>
                <w:sz w:val="24"/>
              </w:rPr>
              <w:t>字段名称</w:t>
            </w:r>
          </w:p>
        </w:tc>
        <w:tc>
          <w:tcPr>
            <w:tcW w:w="4896" w:type="dxa"/>
            <w:shd w:val="clear" w:color="auto" w:fill="99CCFF"/>
          </w:tcPr>
          <w:p>
            <w:pPr>
              <w:pStyle w:val="15"/>
              <w:spacing w:before="134"/>
              <w:ind w:left="108"/>
              <w:rPr>
                <w:sz w:val="24"/>
              </w:rPr>
            </w:pPr>
            <w:r>
              <w:rPr>
                <w:sz w:val="24"/>
              </w:rPr>
              <w:t>字段描述</w:t>
            </w:r>
          </w:p>
        </w:tc>
        <w:tc>
          <w:tcPr>
            <w:tcW w:w="1763" w:type="dxa"/>
            <w:shd w:val="clear" w:color="auto" w:fill="99CCFF"/>
          </w:tcPr>
          <w:p>
            <w:pPr>
              <w:pStyle w:val="15"/>
              <w:spacing w:before="134"/>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transId</w:t>
            </w:r>
          </w:p>
        </w:tc>
        <w:tc>
          <w:tcPr>
            <w:tcW w:w="4896" w:type="dxa"/>
          </w:tcPr>
          <w:p>
            <w:pPr>
              <w:pStyle w:val="15"/>
              <w:ind w:left="108"/>
              <w:rPr>
                <w:sz w:val="24"/>
              </w:rPr>
            </w:pPr>
            <w:r>
              <w:rPr>
                <w:sz w:val="24"/>
              </w:rPr>
              <w:t>方法调用时传入的 transId，作为结果原样返</w:t>
            </w:r>
          </w:p>
          <w:p>
            <w:pPr>
              <w:pStyle w:val="15"/>
              <w:spacing w:before="265"/>
              <w:ind w:left="108"/>
              <w:rPr>
                <w:sz w:val="24"/>
              </w:rPr>
            </w:pPr>
            <w:r>
              <w:rPr>
                <w:sz w:val="24"/>
              </w:rPr>
              <w:t>回</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keyVersion</w:t>
            </w:r>
          </w:p>
        </w:tc>
        <w:tc>
          <w:tcPr>
            <w:tcW w:w="4896" w:type="dxa"/>
          </w:tcPr>
          <w:p>
            <w:pPr>
              <w:pStyle w:val="15"/>
              <w:ind w:left="108"/>
              <w:rPr>
                <w:sz w:val="24"/>
              </w:rPr>
            </w:pPr>
            <w:r>
              <w:rPr>
                <w:sz w:val="24"/>
              </w:rPr>
              <w:t>数据密钥版本</w:t>
            </w:r>
          </w:p>
        </w:tc>
        <w:tc>
          <w:tcPr>
            <w:tcW w:w="1763" w:type="dxa"/>
          </w:tcPr>
          <w:p>
            <w:pPr>
              <w:pStyle w:val="15"/>
              <w:ind w:left="109"/>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appId</w:t>
            </w:r>
          </w:p>
        </w:tc>
        <w:tc>
          <w:tcPr>
            <w:tcW w:w="4896" w:type="dxa"/>
          </w:tcPr>
          <w:p>
            <w:pPr>
              <w:pStyle w:val="15"/>
              <w:ind w:left="108"/>
              <w:rPr>
                <w:sz w:val="24"/>
              </w:rPr>
            </w:pPr>
            <w:r>
              <w:rPr>
                <w:sz w:val="24"/>
              </w:rPr>
              <w:t>应用标识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36" w:type="dxa"/>
            <w:vMerge w:val="continue"/>
            <w:tcBorders>
              <w:top w:val="nil"/>
            </w:tcBorders>
          </w:tcPr>
          <w:p>
            <w:pPr>
              <w:rPr>
                <w:sz w:val="2"/>
                <w:szCs w:val="2"/>
              </w:rPr>
            </w:pPr>
          </w:p>
        </w:tc>
        <w:tc>
          <w:tcPr>
            <w:tcW w:w="1843" w:type="dxa"/>
          </w:tcPr>
          <w:p>
            <w:pPr>
              <w:pStyle w:val="15"/>
              <w:spacing w:before="134"/>
              <w:ind w:left="110"/>
              <w:rPr>
                <w:sz w:val="24"/>
              </w:rPr>
            </w:pPr>
            <w:r>
              <w:rPr>
                <w:sz w:val="24"/>
              </w:rPr>
              <w:t>keyId</w:t>
            </w:r>
          </w:p>
        </w:tc>
        <w:tc>
          <w:tcPr>
            <w:tcW w:w="4896" w:type="dxa"/>
          </w:tcPr>
          <w:p>
            <w:pPr>
              <w:pStyle w:val="15"/>
              <w:spacing w:before="134"/>
              <w:ind w:left="108"/>
              <w:rPr>
                <w:sz w:val="24"/>
              </w:rPr>
            </w:pPr>
            <w:r>
              <w:rPr>
                <w:sz w:val="24"/>
              </w:rPr>
              <w:t>数据密钥唯一标识</w:t>
            </w:r>
          </w:p>
        </w:tc>
        <w:tc>
          <w:tcPr>
            <w:tcW w:w="1763" w:type="dxa"/>
          </w:tcPr>
          <w:p>
            <w:pPr>
              <w:pStyle w:val="15"/>
              <w:spacing w:before="134"/>
              <w:ind w:left="109"/>
              <w:rPr>
                <w:sz w:val="24"/>
              </w:rPr>
            </w:pPr>
            <w:r>
              <w:rPr>
                <w:sz w:val="24"/>
              </w:rPr>
              <w:t>String</w:t>
            </w:r>
          </w:p>
        </w:tc>
      </w:tr>
    </w:tbl>
    <w:p>
      <w:pPr>
        <w:pStyle w:val="6"/>
      </w:pPr>
      <w:r>
        <w:t>响应示例：</w:t>
      </w:r>
    </w:p>
    <w:p>
      <w:pPr>
        <w:pStyle w:val="7"/>
        <w:spacing w:before="7"/>
        <w:rPr>
          <w:b/>
          <w:sz w:val="13"/>
        </w:rPr>
      </w:pPr>
      <w:r>
        <w:pict>
          <v:shape id="_x0000_s1175" o:spid="_x0000_s1175" o:spt="202" type="#_x0000_t202" style="position:absolute;left:0pt;margin-left:37.65pt;margin-top:12.3pt;height:94.25pt;width:517.2pt;mso-position-horizontal-relative:page;mso-wrap-distance-bottom:0pt;mso-wrap-distance-top:0pt;z-index:-25148313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23" w:right="721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76" o:spid="_x0000_s1176"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ind w:left="523"/>
                  </w:pPr>
                  <w:r>
                    <w:t>"data": {</w:t>
                  </w:r>
                </w:p>
                <w:p>
                  <w:pPr>
                    <w:pStyle w:val="7"/>
                    <w:spacing w:before="266"/>
                    <w:ind w:left="943"/>
                  </w:pPr>
                  <w:r>
                    <w:t>"transId": "234343434342323231313",</w:t>
                  </w:r>
                </w:p>
                <w:p>
                  <w:pPr>
                    <w:pStyle w:val="7"/>
                    <w:spacing w:before="265"/>
                    <w:ind w:left="943"/>
                  </w:pPr>
                  <w:r>
                    <w:t>"appId": "APP_D853457B4A5F437EC4DF2AEB48C5CC51",</w:t>
                  </w:r>
                </w:p>
                <w:p>
                  <w:pPr>
                    <w:pStyle w:val="7"/>
                    <w:spacing w:before="265" w:line="417" w:lineRule="auto"/>
                    <w:ind w:left="943" w:right="3139"/>
                  </w:pPr>
                  <w:r>
                    <w:t>"keyId": "d5bc748614f24ac9ad6e38a4cbda3ea7", "keyVersion": 2</w:t>
                  </w:r>
                </w:p>
                <w:p>
                  <w:pPr>
                    <w:pStyle w:val="7"/>
                    <w:spacing w:line="358" w:lineRule="exact"/>
                    <w:ind w:left="523"/>
                  </w:pPr>
                  <w:r>
                    <w:t>}</w:t>
                  </w:r>
                </w:p>
                <w:p>
                  <w:pPr>
                    <w:pStyle w:val="7"/>
                    <w:spacing w:before="266"/>
                    <w:ind w:left="103"/>
                  </w:pPr>
                  <w:r>
                    <w:t>}</w:t>
                  </w:r>
                </w:p>
              </w:txbxContent>
            </v:textbox>
            <w10:wrap type="none"/>
            <w10:anchorlock/>
          </v:shape>
        </w:pict>
      </w:r>
    </w:p>
    <w:p>
      <w:pPr>
        <w:pStyle w:val="7"/>
        <w:rPr>
          <w:b/>
          <w:sz w:val="14"/>
        </w:rPr>
      </w:pPr>
    </w:p>
    <w:p>
      <w:pPr>
        <w:pStyle w:val="4"/>
        <w:numPr>
          <w:ilvl w:val="2"/>
          <w:numId w:val="3"/>
        </w:numPr>
        <w:tabs>
          <w:tab w:val="left" w:pos="1521"/>
          <w:tab w:val="left" w:pos="1522"/>
        </w:tabs>
        <w:spacing w:before="80" w:after="0" w:line="240" w:lineRule="auto"/>
        <w:ind w:left="1522" w:right="0" w:hanging="1261"/>
        <w:jc w:val="left"/>
      </w:pPr>
      <w:bookmarkStart w:id="75" w:name="_bookmark39"/>
      <w:bookmarkEnd w:id="75"/>
      <w:bookmarkStart w:id="76" w:name="_bookmark39"/>
      <w:bookmarkEnd w:id="76"/>
      <w:r>
        <w:t>查询数据密钥所有版本</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查询数据密钥所有版本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http://ip:port/dataKey/getAllVersionDataKey</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6201"/>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shd w:val="clear" w:color="auto" w:fill="99CCFF"/>
          </w:tcPr>
          <w:p>
            <w:pPr>
              <w:pStyle w:val="15"/>
              <w:rPr>
                <w:sz w:val="24"/>
              </w:rPr>
            </w:pPr>
            <w:r>
              <w:rPr>
                <w:sz w:val="24"/>
              </w:rPr>
              <w:t>字段名称</w:t>
            </w:r>
          </w:p>
        </w:tc>
        <w:tc>
          <w:tcPr>
            <w:tcW w:w="6201" w:type="dxa"/>
            <w:shd w:val="clear" w:color="auto" w:fill="99CCFF"/>
          </w:tcPr>
          <w:p>
            <w:pPr>
              <w:pStyle w:val="15"/>
              <w:ind w:left="108"/>
              <w:rPr>
                <w:sz w:val="24"/>
              </w:rPr>
            </w:pPr>
            <w:r>
              <w:rPr>
                <w:sz w:val="24"/>
              </w:rPr>
              <w:t>字段描述</w:t>
            </w:r>
          </w:p>
        </w:tc>
        <w:tc>
          <w:tcPr>
            <w:tcW w:w="1047" w:type="dxa"/>
            <w:shd w:val="clear" w:color="auto" w:fill="99CCFF"/>
          </w:tcPr>
          <w:p>
            <w:pPr>
              <w:pStyle w:val="15"/>
              <w:ind w:left="110"/>
              <w:rPr>
                <w:sz w:val="24"/>
              </w:rPr>
            </w:pPr>
            <w:r>
              <w:rPr>
                <w:sz w:val="24"/>
              </w:rPr>
              <w:t>类型</w:t>
            </w:r>
          </w:p>
        </w:tc>
        <w:tc>
          <w:tcPr>
            <w:tcW w:w="120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89" w:type="dxa"/>
          </w:tcPr>
          <w:p>
            <w:pPr>
              <w:pStyle w:val="15"/>
              <w:spacing w:before="134"/>
              <w:rPr>
                <w:sz w:val="24"/>
              </w:rPr>
            </w:pPr>
            <w:r>
              <w:rPr>
                <w:sz w:val="24"/>
              </w:rPr>
              <w:t>transId</w:t>
            </w:r>
          </w:p>
        </w:tc>
        <w:tc>
          <w:tcPr>
            <w:tcW w:w="6201" w:type="dxa"/>
          </w:tcPr>
          <w:p>
            <w:pPr>
              <w:pStyle w:val="15"/>
              <w:spacing w:before="134"/>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47" w:type="dxa"/>
          </w:tcPr>
          <w:p>
            <w:pPr>
              <w:pStyle w:val="15"/>
              <w:spacing w:before="134"/>
              <w:ind w:left="110"/>
              <w:rPr>
                <w:sz w:val="24"/>
              </w:rPr>
            </w:pPr>
            <w:r>
              <w:rPr>
                <w:sz w:val="24"/>
              </w:rPr>
              <w:t>String</w:t>
            </w:r>
          </w:p>
        </w:tc>
        <w:tc>
          <w:tcPr>
            <w:tcW w:w="1205"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89" w:type="dxa"/>
          </w:tcPr>
          <w:p>
            <w:pPr>
              <w:pStyle w:val="15"/>
              <w:rPr>
                <w:sz w:val="24"/>
              </w:rPr>
            </w:pPr>
            <w:r>
              <w:rPr>
                <w:sz w:val="24"/>
              </w:rPr>
              <w:t>appId</w:t>
            </w:r>
          </w:p>
        </w:tc>
        <w:tc>
          <w:tcPr>
            <w:tcW w:w="6201" w:type="dxa"/>
          </w:tcPr>
          <w:p>
            <w:pPr>
              <w:pStyle w:val="15"/>
              <w:ind w:left="108"/>
              <w:rPr>
                <w:sz w:val="24"/>
              </w:rPr>
            </w:pPr>
            <w:r>
              <w:rPr>
                <w:sz w:val="24"/>
              </w:rPr>
              <w:t>接口调用方（业务系统）的 ID 标识，需要管理员先在密</w:t>
            </w:r>
          </w:p>
          <w:p>
            <w:pPr>
              <w:pStyle w:val="15"/>
              <w:spacing w:before="266"/>
              <w:ind w:left="108"/>
              <w:rPr>
                <w:sz w:val="24"/>
              </w:rPr>
            </w:pPr>
            <w:r>
              <w:rPr>
                <w:sz w:val="24"/>
              </w:rPr>
              <w:t>管系统中创建，与运管应用 ID 保持一致。</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keyId</w:t>
            </w:r>
          </w:p>
        </w:tc>
        <w:tc>
          <w:tcPr>
            <w:tcW w:w="6201" w:type="dxa"/>
          </w:tcPr>
          <w:p>
            <w:pPr>
              <w:pStyle w:val="15"/>
              <w:ind w:left="108"/>
              <w:rPr>
                <w:sz w:val="24"/>
              </w:rPr>
            </w:pPr>
            <w:r>
              <w:rPr>
                <w:sz w:val="24"/>
              </w:rPr>
              <w:t>数据密钥唯一标识</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bl>
    <w:p>
      <w:pPr>
        <w:pStyle w:val="7"/>
        <w:spacing w:before="12"/>
        <w:rPr>
          <w:b/>
          <w:sz w:val="30"/>
        </w:rPr>
      </w:pPr>
    </w:p>
    <w:p>
      <w:pPr>
        <w:pStyle w:val="6"/>
        <w:spacing w:before="0"/>
      </w:pPr>
      <w:r>
        <w:t>请求示例：</w:t>
      </w:r>
    </w:p>
    <w:p>
      <w:pPr>
        <w:pStyle w:val="7"/>
        <w:spacing w:before="10"/>
        <w:rPr>
          <w:b/>
          <w:sz w:val="13"/>
        </w:rPr>
      </w:pPr>
      <w:r>
        <w:pict>
          <v:shape id="_x0000_s1177" o:spid="_x0000_s1177" o:spt="202" type="#_x0000_t202" style="position:absolute;left:0pt;margin-left:37.65pt;margin-top:12.4pt;height:62.9pt;width:517.2pt;mso-position-horizontal-relative:page;mso-wrap-distance-bottom:0pt;mso-wrap-distance-top:0pt;z-index:-25148211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"12345678910111213",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78" o:spid="_x0000_s1178" o:spt="202" type="#_x0000_t202" style="height:94.2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3694"/>
                  </w:pPr>
                  <w:r>
                    <w:t>"keyId": "2f0f81c8a5f843bf807a810e23f62ce8", "appId": "APP_3510558085994A75A57645255822FBF5"</w:t>
                  </w:r>
                </w:p>
                <w:p>
                  <w:pPr>
                    <w:pStyle w:val="7"/>
                    <w:spacing w:line="359" w:lineRule="exact"/>
                    <w:ind w:left="103"/>
                  </w:pPr>
                  <w:r>
                    <w:t>}</w:t>
                  </w:r>
                </w:p>
              </w:txbxContent>
            </v:textbox>
            <w10:wrap type="none"/>
            <w10:anchorlock/>
          </v:shape>
        </w:pict>
      </w:r>
    </w:p>
    <w:p>
      <w:pPr>
        <w:pStyle w:val="6"/>
        <w:spacing w:before="96"/>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6"/>
        <w:gridCol w:w="1843"/>
        <w:gridCol w:w="4896"/>
        <w:gridCol w:w="17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shd w:val="clear" w:color="auto" w:fill="99CCFF"/>
          </w:tcPr>
          <w:p>
            <w:pPr>
              <w:pStyle w:val="15"/>
              <w:rPr>
                <w:sz w:val="24"/>
              </w:rPr>
            </w:pPr>
            <w:r>
              <w:rPr>
                <w:sz w:val="24"/>
              </w:rPr>
              <w:t>字段名称</w:t>
            </w:r>
          </w:p>
        </w:tc>
        <w:tc>
          <w:tcPr>
            <w:tcW w:w="4896" w:type="dxa"/>
            <w:shd w:val="clear" w:color="auto" w:fill="99CCFF"/>
          </w:tcPr>
          <w:p>
            <w:pPr>
              <w:pStyle w:val="15"/>
              <w:ind w:left="108"/>
              <w:rPr>
                <w:sz w:val="24"/>
              </w:rPr>
            </w:pPr>
            <w:r>
              <w:rPr>
                <w:sz w:val="24"/>
              </w:rPr>
              <w:t>字段描述</w:t>
            </w:r>
          </w:p>
        </w:tc>
        <w:tc>
          <w:tcPr>
            <w:tcW w:w="1763"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9" w:type="dxa"/>
            <w:gridSpan w:val="2"/>
          </w:tcPr>
          <w:p>
            <w:pPr>
              <w:pStyle w:val="15"/>
              <w:rPr>
                <w:sz w:val="24"/>
              </w:rPr>
            </w:pPr>
            <w:r>
              <w:rPr>
                <w:sz w:val="24"/>
              </w:rPr>
              <w:t>status</w:t>
            </w:r>
          </w:p>
        </w:tc>
        <w:tc>
          <w:tcPr>
            <w:tcW w:w="4896" w:type="dxa"/>
          </w:tcPr>
          <w:p>
            <w:pPr>
              <w:pStyle w:val="15"/>
              <w:ind w:left="108"/>
              <w:rPr>
                <w:sz w:val="24"/>
              </w:rPr>
            </w:pPr>
            <w:r>
              <w:rPr>
                <w:sz w:val="24"/>
              </w:rPr>
              <w:t>结果码</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79" w:type="dxa"/>
            <w:gridSpan w:val="2"/>
          </w:tcPr>
          <w:p>
            <w:pPr>
              <w:pStyle w:val="15"/>
              <w:rPr>
                <w:sz w:val="24"/>
              </w:rPr>
            </w:pPr>
            <w:r>
              <w:rPr>
                <w:sz w:val="24"/>
              </w:rPr>
              <w:t>message</w:t>
            </w:r>
          </w:p>
        </w:tc>
        <w:tc>
          <w:tcPr>
            <w:tcW w:w="4896" w:type="dxa"/>
          </w:tcPr>
          <w:p>
            <w:pPr>
              <w:pStyle w:val="15"/>
              <w:ind w:left="108"/>
              <w:rPr>
                <w:sz w:val="24"/>
              </w:rPr>
            </w:pPr>
            <w:r>
              <w:rPr>
                <w:sz w:val="24"/>
              </w:rPr>
              <w:t>结果信息</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836" w:type="dxa"/>
            <w:vMerge w:val="restart"/>
          </w:tcPr>
          <w:p>
            <w:pPr>
              <w:pStyle w:val="15"/>
              <w:rPr>
                <w:sz w:val="24"/>
              </w:rPr>
            </w:pPr>
            <w:r>
              <w:rPr>
                <w:sz w:val="24"/>
              </w:rPr>
              <w:t>data</w:t>
            </w:r>
          </w:p>
        </w:tc>
        <w:tc>
          <w:tcPr>
            <w:tcW w:w="1843" w:type="dxa"/>
          </w:tcPr>
          <w:p>
            <w:pPr>
              <w:pStyle w:val="15"/>
              <w:ind w:left="110"/>
              <w:rPr>
                <w:sz w:val="24"/>
              </w:rPr>
            </w:pPr>
            <w:r>
              <w:rPr>
                <w:sz w:val="24"/>
              </w:rPr>
              <w:t>appId</w:t>
            </w:r>
          </w:p>
        </w:tc>
        <w:tc>
          <w:tcPr>
            <w:tcW w:w="4896" w:type="dxa"/>
          </w:tcPr>
          <w:p>
            <w:pPr>
              <w:pStyle w:val="15"/>
              <w:ind w:left="108"/>
              <w:rPr>
                <w:sz w:val="24"/>
              </w:rPr>
            </w:pPr>
            <w:r>
              <w:rPr>
                <w:sz w:val="24"/>
              </w:rPr>
              <w:t>接口调用方（业务系统）的 ID 标识，需要管</w:t>
            </w:r>
          </w:p>
          <w:p>
            <w:pPr>
              <w:pStyle w:val="15"/>
              <w:spacing w:before="4" w:line="620" w:lineRule="atLeast"/>
              <w:ind w:left="108" w:right="101"/>
              <w:rPr>
                <w:sz w:val="24"/>
              </w:rPr>
            </w:pPr>
            <w:r>
              <w:rPr>
                <w:sz w:val="24"/>
              </w:rPr>
              <w:t>理员先在密管系统中创建，与运管应用 ID 保持一致。</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36" w:type="dxa"/>
            <w:vMerge w:val="continue"/>
            <w:tcBorders>
              <w:top w:val="nil"/>
            </w:tcBorders>
          </w:tcPr>
          <w:p>
            <w:pPr>
              <w:rPr>
                <w:sz w:val="2"/>
                <w:szCs w:val="2"/>
              </w:rPr>
            </w:pPr>
          </w:p>
        </w:tc>
        <w:tc>
          <w:tcPr>
            <w:tcW w:w="1843" w:type="dxa"/>
          </w:tcPr>
          <w:p>
            <w:pPr>
              <w:pStyle w:val="15"/>
              <w:ind w:left="110"/>
              <w:rPr>
                <w:sz w:val="24"/>
              </w:rPr>
            </w:pPr>
            <w:r>
              <w:rPr>
                <w:sz w:val="24"/>
              </w:rPr>
              <w:t>keyId</w:t>
            </w:r>
          </w:p>
        </w:tc>
        <w:tc>
          <w:tcPr>
            <w:tcW w:w="4896" w:type="dxa"/>
          </w:tcPr>
          <w:p>
            <w:pPr>
              <w:pStyle w:val="15"/>
              <w:ind w:left="108"/>
              <w:rPr>
                <w:sz w:val="24"/>
              </w:rPr>
            </w:pPr>
            <w:r>
              <w:rPr>
                <w:sz w:val="24"/>
              </w:rPr>
              <w:t>数据密钥唯一标识</w:t>
            </w:r>
          </w:p>
        </w:tc>
        <w:tc>
          <w:tcPr>
            <w:tcW w:w="1763"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36" w:type="dxa"/>
            <w:vMerge w:val="continue"/>
            <w:tcBorders>
              <w:top w:val="nil"/>
            </w:tcBorders>
          </w:tcPr>
          <w:p>
            <w:pPr>
              <w:rPr>
                <w:sz w:val="2"/>
                <w:szCs w:val="2"/>
              </w:rPr>
            </w:pPr>
          </w:p>
        </w:tc>
        <w:tc>
          <w:tcPr>
            <w:tcW w:w="1843" w:type="dxa"/>
          </w:tcPr>
          <w:p>
            <w:pPr>
              <w:pStyle w:val="15"/>
              <w:spacing w:before="135"/>
              <w:ind w:left="110"/>
              <w:rPr>
                <w:sz w:val="24"/>
              </w:rPr>
            </w:pPr>
            <w:r>
              <w:rPr>
                <w:sz w:val="24"/>
              </w:rPr>
              <w:t>dataKeyInfos</w:t>
            </w:r>
          </w:p>
        </w:tc>
        <w:tc>
          <w:tcPr>
            <w:tcW w:w="4896" w:type="dxa"/>
          </w:tcPr>
          <w:p>
            <w:pPr>
              <w:pStyle w:val="15"/>
              <w:spacing w:before="135"/>
              <w:ind w:left="108"/>
              <w:rPr>
                <w:sz w:val="24"/>
              </w:rPr>
            </w:pPr>
            <w:r>
              <w:rPr>
                <w:sz w:val="24"/>
              </w:rPr>
              <w:t>数据密钥版本详情信息</w:t>
            </w:r>
          </w:p>
        </w:tc>
        <w:tc>
          <w:tcPr>
            <w:tcW w:w="1763" w:type="dxa"/>
          </w:tcPr>
          <w:p>
            <w:pPr>
              <w:pStyle w:val="15"/>
              <w:spacing w:before="135"/>
              <w:ind w:left="109"/>
              <w:rPr>
                <w:sz w:val="24"/>
              </w:rPr>
            </w:pPr>
            <w:r>
              <w:rPr>
                <w:sz w:val="24"/>
              </w:rPr>
              <w:t>List</w:t>
            </w:r>
          </w:p>
        </w:tc>
      </w:tr>
    </w:tbl>
    <w:p>
      <w:pPr>
        <w:pStyle w:val="6"/>
      </w:pPr>
      <w:r>
        <w:t>dataKeyInfos 数据密钥版本详情信息格式如下：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5744"/>
        <w:gridCol w:w="21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shd w:val="clear" w:color="auto" w:fill="99CCFF"/>
          </w:tcPr>
          <w:p>
            <w:pPr>
              <w:pStyle w:val="15"/>
              <w:rPr>
                <w:sz w:val="24"/>
              </w:rPr>
            </w:pPr>
            <w:r>
              <w:rPr>
                <w:sz w:val="24"/>
              </w:rPr>
              <w:t>字段名称</w:t>
            </w:r>
          </w:p>
        </w:tc>
        <w:tc>
          <w:tcPr>
            <w:tcW w:w="5744" w:type="dxa"/>
            <w:shd w:val="clear" w:color="auto" w:fill="99CCFF"/>
          </w:tcPr>
          <w:p>
            <w:pPr>
              <w:pStyle w:val="15"/>
              <w:ind w:left="108"/>
              <w:rPr>
                <w:sz w:val="24"/>
              </w:rPr>
            </w:pPr>
            <w:r>
              <w:rPr>
                <w:sz w:val="24"/>
              </w:rPr>
              <w:t>字段描述</w:t>
            </w:r>
          </w:p>
        </w:tc>
        <w:tc>
          <w:tcPr>
            <w:tcW w:w="2147" w:type="dxa"/>
            <w:shd w:val="clear" w:color="auto" w:fill="99CCFF"/>
          </w:tcPr>
          <w:p>
            <w:pPr>
              <w:pStyle w:val="15"/>
              <w:ind w:left="109"/>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keyVersion</w:t>
            </w:r>
          </w:p>
        </w:tc>
        <w:tc>
          <w:tcPr>
            <w:tcW w:w="5744" w:type="dxa"/>
          </w:tcPr>
          <w:p>
            <w:pPr>
              <w:pStyle w:val="15"/>
              <w:ind w:left="108"/>
              <w:rPr>
                <w:sz w:val="24"/>
              </w:rPr>
            </w:pPr>
            <w:r>
              <w:rPr>
                <w:sz w:val="24"/>
              </w:rPr>
              <w:t>数据密钥版本号</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448" w:type="dxa"/>
          </w:tcPr>
          <w:p>
            <w:pPr>
              <w:pStyle w:val="15"/>
              <w:rPr>
                <w:sz w:val="24"/>
              </w:rPr>
            </w:pPr>
            <w:r>
              <w:rPr>
                <w:sz w:val="24"/>
              </w:rPr>
              <w:t>createTime</w:t>
            </w:r>
          </w:p>
        </w:tc>
        <w:tc>
          <w:tcPr>
            <w:tcW w:w="5744" w:type="dxa"/>
          </w:tcPr>
          <w:p>
            <w:pPr>
              <w:pStyle w:val="15"/>
              <w:ind w:left="108"/>
              <w:rPr>
                <w:sz w:val="24"/>
              </w:rPr>
            </w:pPr>
            <w:r>
              <w:rPr>
                <w:sz w:val="24"/>
              </w:rPr>
              <w:t>密钥创建时间</w:t>
            </w:r>
          </w:p>
        </w:tc>
        <w:tc>
          <w:tcPr>
            <w:tcW w:w="2147"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448" w:type="dxa"/>
          </w:tcPr>
          <w:p>
            <w:pPr>
              <w:pStyle w:val="15"/>
              <w:rPr>
                <w:sz w:val="24"/>
              </w:rPr>
            </w:pPr>
            <w:r>
              <w:rPr>
                <w:sz w:val="24"/>
              </w:rPr>
              <w:t>updateTime</w:t>
            </w:r>
          </w:p>
        </w:tc>
        <w:tc>
          <w:tcPr>
            <w:tcW w:w="5744" w:type="dxa"/>
          </w:tcPr>
          <w:p>
            <w:pPr>
              <w:pStyle w:val="15"/>
              <w:ind w:left="108"/>
              <w:rPr>
                <w:sz w:val="24"/>
              </w:rPr>
            </w:pPr>
            <w:r>
              <w:rPr>
                <w:sz w:val="24"/>
              </w:rPr>
              <w:t>密钥更新时间</w:t>
            </w:r>
          </w:p>
        </w:tc>
        <w:tc>
          <w:tcPr>
            <w:tcW w:w="2147" w:type="dxa"/>
          </w:tcPr>
          <w:p>
            <w:pPr>
              <w:pStyle w:val="15"/>
              <w:ind w:left="109"/>
              <w:rPr>
                <w:sz w:val="24"/>
              </w:rPr>
            </w:pPr>
            <w:r>
              <w:rPr>
                <w:sz w:val="24"/>
              </w:rPr>
              <w:t>int</w:t>
            </w:r>
          </w:p>
        </w:tc>
      </w:tr>
    </w:tbl>
    <w:p>
      <w:pPr>
        <w:pStyle w:val="7"/>
        <w:rPr>
          <w:b/>
          <w:sz w:val="32"/>
        </w:rPr>
      </w:pPr>
    </w:p>
    <w:p>
      <w:pPr>
        <w:pStyle w:val="6"/>
        <w:spacing w:before="278"/>
      </w:pPr>
      <w:r>
        <w:t>响应示例：</w:t>
      </w:r>
    </w:p>
    <w:p>
      <w:pPr>
        <w:pStyle w:val="7"/>
        <w:spacing w:before="7"/>
        <w:rPr>
          <w:b/>
          <w:sz w:val="13"/>
        </w:rPr>
      </w:pPr>
      <w:r>
        <w:pict>
          <v:shape id="_x0000_s1179" o:spid="_x0000_s1179" o:spt="202" type="#_x0000_t202" style="position:absolute;left:0pt;margin-left:37.65pt;margin-top:12.25pt;height:94.1pt;width:517.2pt;mso-position-horizontal-relative:page;mso-wrap-distance-bottom:0pt;mso-wrap-distance-top:0pt;z-index:-25148108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83" w:right="715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ind w:left="742"/>
      </w:pPr>
      <w:r>
        <w:pict>
          <v:group id="_x0000_s1180" o:spid="_x0000_s1180" o:spt="203" style="position:absolute;left:0pt;margin-left:37.4pt;margin-top:43.9pt;height:687.6pt;width:517.7pt;mso-position-horizontal-relative:page;mso-position-vertical-relative:page;z-index:-251574272;mso-width-relative:page;mso-height-relative:page;" coordorigin="749,878" coordsize="10354,13752">
            <o:lock v:ext="edit"/>
            <v:shape id="_x0000_s1181" o:spid="_x0000_s1181" style="position:absolute;left:758;top:888;height:13731;width:10334;" fillcolor="#FCE9D9" filled="t" stroked="f" coordorigin="758,888" coordsize="10334,13731" path="m11092,888l10989,888,862,888,758,888,758,14618,862,14618,10989,14618,11092,14618,11092,888e">
              <v:path arrowok="t"/>
              <v:fill on="t" focussize="0,0"/>
              <v:stroke on="f"/>
              <v:imagedata o:title=""/>
              <o:lock v:ext="edit"/>
            </v:shape>
            <v:line id="_x0000_s1182" o:spid="_x0000_s1182" o:spt="20" style="position:absolute;left:758;top:883;height:0;width:10334;" stroked="t" coordsize="21600,21600">
              <v:path arrowok="t"/>
              <v:fill focussize="0,0"/>
              <v:stroke weight="0.48pt" color="#000000"/>
              <v:imagedata o:title=""/>
              <o:lock v:ext="edit"/>
            </v:line>
            <v:line id="_x0000_s1183" o:spid="_x0000_s1183" o:spt="20" style="position:absolute;left:754;top:878;height:13752;width:0;" stroked="t" coordsize="21600,21600">
              <v:path arrowok="t"/>
              <v:fill focussize="0,0"/>
              <v:stroke weight="0.48pt" color="#000000"/>
              <v:imagedata o:title=""/>
              <o:lock v:ext="edit"/>
            </v:line>
            <v:line id="_x0000_s1184" o:spid="_x0000_s1184" o:spt="20" style="position:absolute;left:758;top:14626;height:0;width:10334;" stroked="t" coordsize="21600,21600">
              <v:path arrowok="t"/>
              <v:fill focussize="0,0"/>
              <v:stroke weight="0.48007874015748pt" color="#000000"/>
              <v:imagedata o:title=""/>
              <o:lock v:ext="edit"/>
            </v:line>
            <v:line id="_x0000_s1185" o:spid="_x0000_s1185" o:spt="20" style="position:absolute;left:11097;top:878;height:13752;width:0;" stroked="t" coordsize="21600,21600">
              <v:path arrowok="t"/>
              <v:fill focussize="0,0"/>
              <v:stroke weight="0.48pt" color="#000000"/>
              <v:imagedata o:title=""/>
              <o:lock v:ext="edit"/>
            </v:line>
          </v:group>
        </w:pict>
      </w:r>
      <w:r>
        <w:t>"data": {</w:t>
      </w:r>
    </w:p>
    <w:p>
      <w:pPr>
        <w:pStyle w:val="7"/>
        <w:spacing w:before="266"/>
        <w:ind w:left="1222"/>
      </w:pPr>
      <w:r>
        <w:t>"appid": "APP_384B5EACE661279A98D9963D5AB15F74",</w:t>
      </w:r>
    </w:p>
    <w:p>
      <w:pPr>
        <w:pStyle w:val="7"/>
        <w:spacing w:before="265" w:line="417" w:lineRule="auto"/>
        <w:ind w:left="1222" w:right="3682"/>
      </w:pPr>
      <w:r>
        <w:t>"keyId": "daad9af6b75f4120a543ff04964c76fb", "dataKeyInfos": [</w:t>
      </w:r>
    </w:p>
    <w:p>
      <w:pPr>
        <w:pStyle w:val="7"/>
        <w:spacing w:line="358" w:lineRule="exact"/>
        <w:ind w:left="1702"/>
      </w:pPr>
      <w:r>
        <w:t>{</w:t>
      </w:r>
    </w:p>
    <w:p>
      <w:pPr>
        <w:pStyle w:val="7"/>
        <w:spacing w:before="3"/>
        <w:rPr>
          <w:sz w:val="11"/>
        </w:rPr>
      </w:pPr>
    </w:p>
    <w:p>
      <w:pPr>
        <w:pStyle w:val="7"/>
        <w:spacing w:before="98"/>
        <w:ind w:left="2182"/>
      </w:pPr>
      <w:r>
        <w:t>"keyVersion": 2,</w:t>
      </w:r>
    </w:p>
    <w:p>
      <w:pPr>
        <w:pStyle w:val="7"/>
        <w:spacing w:before="266"/>
        <w:ind w:left="2182"/>
      </w:pPr>
      <w:r>
        <w:t>"createTime": "2022-08-25</w:t>
      </w:r>
      <w:r>
        <w:rPr>
          <w:spacing w:val="-8"/>
        </w:rPr>
        <w:t xml:space="preserve"> </w:t>
      </w:r>
      <w:r>
        <w:t>15:27:52",</w:t>
      </w:r>
    </w:p>
    <w:p>
      <w:pPr>
        <w:pStyle w:val="7"/>
        <w:spacing w:before="265"/>
        <w:ind w:left="2182"/>
      </w:pPr>
      <w:r>
        <w:t>"updateTime": "2022-08-25</w:t>
      </w:r>
      <w:r>
        <w:rPr>
          <w:spacing w:val="-10"/>
        </w:rPr>
        <w:t xml:space="preserve"> </w:t>
      </w:r>
      <w:r>
        <w:t>15:27:52"</w:t>
      </w:r>
    </w:p>
    <w:p>
      <w:pPr>
        <w:pStyle w:val="7"/>
        <w:spacing w:before="265"/>
        <w:ind w:left="1702"/>
      </w:pPr>
      <w:r>
        <w:t>},</w:t>
      </w:r>
    </w:p>
    <w:p>
      <w:pPr>
        <w:pStyle w:val="7"/>
        <w:spacing w:before="265"/>
        <w:ind w:left="1702"/>
      </w:pPr>
      <w:r>
        <w:t>{</w:t>
      </w:r>
    </w:p>
    <w:p>
      <w:pPr>
        <w:pStyle w:val="7"/>
        <w:spacing w:before="265"/>
        <w:ind w:left="2182"/>
      </w:pPr>
      <w:r>
        <w:t>"keyVersion": 1,</w:t>
      </w:r>
    </w:p>
    <w:p>
      <w:pPr>
        <w:pStyle w:val="7"/>
        <w:spacing w:before="266"/>
        <w:ind w:left="2182"/>
      </w:pPr>
      <w:r>
        <w:t>"createTime": "2022-08-25</w:t>
      </w:r>
      <w:r>
        <w:rPr>
          <w:spacing w:val="-8"/>
        </w:rPr>
        <w:t xml:space="preserve"> </w:t>
      </w:r>
      <w:r>
        <w:t>15:25:59",</w:t>
      </w:r>
    </w:p>
    <w:p>
      <w:pPr>
        <w:pStyle w:val="7"/>
        <w:spacing w:before="265"/>
        <w:ind w:left="2182"/>
      </w:pPr>
      <w:r>
        <w:t>"updateTime": "2022-08-25</w:t>
      </w:r>
      <w:r>
        <w:rPr>
          <w:spacing w:val="-10"/>
        </w:rPr>
        <w:t xml:space="preserve"> </w:t>
      </w:r>
      <w:r>
        <w:t>15:25:59"</w:t>
      </w:r>
    </w:p>
    <w:p>
      <w:pPr>
        <w:pStyle w:val="7"/>
        <w:spacing w:before="265"/>
        <w:ind w:left="1702"/>
      </w:pPr>
      <w:r>
        <w:t>},</w:t>
      </w:r>
    </w:p>
    <w:p>
      <w:pPr>
        <w:pStyle w:val="7"/>
        <w:spacing w:before="266"/>
        <w:ind w:left="1702"/>
      </w:pPr>
      <w:r>
        <w:t>{</w:t>
      </w:r>
    </w:p>
    <w:p>
      <w:pPr>
        <w:pStyle w:val="7"/>
        <w:spacing w:before="265"/>
        <w:ind w:left="2182"/>
      </w:pPr>
      <w:r>
        <w:t>"keyVersion": 3,</w:t>
      </w:r>
    </w:p>
    <w:p>
      <w:pPr>
        <w:pStyle w:val="7"/>
        <w:spacing w:before="265"/>
        <w:ind w:left="2182"/>
      </w:pPr>
      <w:r>
        <w:t>"createTime": "2022-08-25</w:t>
      </w:r>
      <w:r>
        <w:rPr>
          <w:spacing w:val="-8"/>
        </w:rPr>
        <w:t xml:space="preserve"> </w:t>
      </w:r>
      <w:r>
        <w:t>15:32:32",</w:t>
      </w:r>
    </w:p>
    <w:p>
      <w:pPr>
        <w:pStyle w:val="7"/>
        <w:spacing w:before="266"/>
        <w:ind w:left="2182"/>
      </w:pPr>
      <w:r>
        <w:t>"updateTime": "2022-08-25</w:t>
      </w:r>
      <w:r>
        <w:rPr>
          <w:spacing w:val="-10"/>
        </w:rPr>
        <w:t xml:space="preserve"> </w:t>
      </w:r>
      <w:r>
        <w:t>15:32:32"</w:t>
      </w:r>
    </w:p>
    <w:p>
      <w:pPr>
        <w:pStyle w:val="7"/>
        <w:spacing w:before="265"/>
        <w:ind w:left="1702"/>
      </w:pPr>
      <w:r>
        <w:t>}</w:t>
      </w:r>
    </w:p>
    <w:p>
      <w:pPr>
        <w:pStyle w:val="7"/>
        <w:spacing w:before="265"/>
        <w:ind w:left="1222"/>
      </w:pPr>
      <w:r>
        <w:t>]</w:t>
      </w:r>
    </w:p>
    <w:p>
      <w:pPr>
        <w:pStyle w:val="7"/>
        <w:spacing w:before="265"/>
        <w:ind w:left="742"/>
      </w:pPr>
      <w:r>
        <w:t>}</w:t>
      </w:r>
    </w:p>
    <w:p>
      <w:pPr>
        <w:pStyle w:val="7"/>
        <w:spacing w:before="266"/>
        <w:ind w:left="261"/>
      </w:pPr>
      <w:r>
        <w:t>}</w:t>
      </w:r>
    </w:p>
    <w:p>
      <w:pPr>
        <w:spacing w:after="0"/>
        <w:sectPr>
          <w:pgSz w:w="11910" w:h="16840"/>
          <w:pgMar w:top="820" w:right="640" w:bottom="1320" w:left="600" w:header="532" w:footer="1134" w:gutter="0"/>
          <w:cols w:space="720" w:num="1"/>
        </w:sectPr>
      </w:pPr>
    </w:p>
    <w:p>
      <w:pPr>
        <w:pStyle w:val="4"/>
        <w:numPr>
          <w:ilvl w:val="2"/>
          <w:numId w:val="3"/>
        </w:numPr>
        <w:tabs>
          <w:tab w:val="left" w:pos="1521"/>
          <w:tab w:val="left" w:pos="1522"/>
        </w:tabs>
        <w:spacing w:before="119" w:after="0" w:line="240" w:lineRule="auto"/>
        <w:ind w:left="1522" w:right="0" w:hanging="1261"/>
        <w:jc w:val="left"/>
      </w:pPr>
      <w:bookmarkStart w:id="77" w:name="_bookmark40"/>
      <w:bookmarkEnd w:id="77"/>
      <w:bookmarkStart w:id="78" w:name="_bookmark40"/>
      <w:bookmarkEnd w:id="78"/>
      <w:r>
        <w:t>生成非托管数据密钥</w:t>
      </w:r>
    </w:p>
    <w:p>
      <w:pPr>
        <w:pStyle w:val="7"/>
        <w:spacing w:before="1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32" w:type="dxa"/>
            <w:shd w:val="clear" w:color="auto" w:fill="99CCFF"/>
          </w:tcPr>
          <w:p>
            <w:pPr>
              <w:pStyle w:val="15"/>
              <w:spacing w:before="10"/>
              <w:ind w:left="0"/>
              <w:rPr>
                <w:b/>
                <w:sz w:val="29"/>
              </w:rPr>
            </w:pPr>
          </w:p>
          <w:p>
            <w:pPr>
              <w:pStyle w:val="15"/>
              <w:spacing w:before="0"/>
              <w:rPr>
                <w:sz w:val="24"/>
              </w:rPr>
            </w:pPr>
            <w:r>
              <w:rPr>
                <w:sz w:val="24"/>
              </w:rPr>
              <w:t>接口功能</w:t>
            </w:r>
          </w:p>
        </w:tc>
        <w:tc>
          <w:tcPr>
            <w:tcW w:w="7610" w:type="dxa"/>
          </w:tcPr>
          <w:p>
            <w:pPr>
              <w:pStyle w:val="15"/>
              <w:rPr>
                <w:sz w:val="24"/>
              </w:rPr>
            </w:pPr>
            <w:r>
              <w:rPr>
                <w:sz w:val="24"/>
              </w:rPr>
              <w:t>生成一个随机对称密钥. 并返回有主密钥加密的结果和证书加密的结</w:t>
            </w:r>
          </w:p>
          <w:p>
            <w:pPr>
              <w:pStyle w:val="15"/>
              <w:spacing w:before="265"/>
              <w:rPr>
                <w:sz w:val="24"/>
              </w:rPr>
            </w:pPr>
            <w:r>
              <w:rPr>
                <w:sz w:val="24"/>
              </w:rPr>
              <w:t>果。可以使用转公钥加密接口替换保护数据密钥的公钥。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http://ip:port/chiron/system/generateDataKey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网关暴露地址</w:t>
            </w:r>
          </w:p>
        </w:tc>
        <w:tc>
          <w:tcPr>
            <w:tcW w:w="7610" w:type="dxa"/>
          </w:tcPr>
          <w:p>
            <w:pPr>
              <w:pStyle w:val="15"/>
              <w:rPr>
                <w:sz w:val="24"/>
              </w:rPr>
            </w:pPr>
            <w:r>
              <w:rPr>
                <w:sz w:val="24"/>
              </w:rPr>
              <w:t>http://ip:port/chiron/v1/system/generateDataKey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业务流程：</w:t>
      </w:r>
    </w:p>
    <w:p>
      <w:pPr>
        <w:pStyle w:val="14"/>
        <w:numPr>
          <w:ilvl w:val="0"/>
          <w:numId w:val="5"/>
        </w:numPr>
        <w:tabs>
          <w:tab w:val="left" w:pos="574"/>
        </w:tabs>
        <w:spacing w:before="265" w:after="0" w:line="417" w:lineRule="auto"/>
        <w:ind w:left="261" w:right="276" w:firstLine="0"/>
        <w:jc w:val="left"/>
        <w:rPr>
          <w:sz w:val="24"/>
        </w:rPr>
      </w:pPr>
      <w:r>
        <w:rPr>
          <w:sz w:val="24"/>
        </w:rPr>
        <w:t>接口调用方指定主密钥 id</w:t>
      </w:r>
      <w:r>
        <w:rPr>
          <w:spacing w:val="-9"/>
          <w:sz w:val="24"/>
        </w:rPr>
        <w:t>、版本、数据密钥算法和长度及用来保护数据密钥的业务系统的加密</w:t>
      </w:r>
      <w:r>
        <w:rPr>
          <w:sz w:val="24"/>
        </w:rPr>
        <w:t>证书等信息作为入参，调用产生数据密钥接口；</w:t>
      </w:r>
    </w:p>
    <w:p>
      <w:pPr>
        <w:pStyle w:val="14"/>
        <w:numPr>
          <w:ilvl w:val="0"/>
          <w:numId w:val="5"/>
        </w:numPr>
        <w:tabs>
          <w:tab w:val="left" w:pos="574"/>
        </w:tabs>
        <w:spacing w:before="0" w:after="0" w:line="358" w:lineRule="exact"/>
        <w:ind w:left="573" w:right="0" w:hanging="313"/>
        <w:jc w:val="left"/>
        <w:rPr>
          <w:sz w:val="24"/>
        </w:rPr>
      </w:pPr>
      <w:r>
        <w:rPr>
          <w:sz w:val="24"/>
        </w:rPr>
        <w:t>服务端产生数据密钥，并使用主密钥加密数据密钥和使用业务上传的证书加密数据密钥。</w:t>
      </w:r>
    </w:p>
    <w:p>
      <w:pPr>
        <w:pStyle w:val="14"/>
        <w:numPr>
          <w:ilvl w:val="0"/>
          <w:numId w:val="5"/>
        </w:numPr>
        <w:tabs>
          <w:tab w:val="left" w:pos="574"/>
        </w:tabs>
        <w:spacing w:before="265" w:after="0" w:line="417" w:lineRule="auto"/>
        <w:ind w:left="261" w:right="7209" w:firstLine="0"/>
        <w:jc w:val="left"/>
        <w:rPr>
          <w:b/>
          <w:sz w:val="24"/>
        </w:rPr>
      </w:pPr>
      <w:r>
        <w:pict>
          <v:shape id="_x0000_s1186" o:spid="_x0000_s1186" o:spt="202" type="#_x0000_t202" style="position:absolute;left:0pt;margin-left:37.4pt;margin-top:69.05pt;height:316.05pt;width:517.8pt;mso-position-horizontal-relative:page;z-index:251836416;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8"/>
                    <w:gridCol w:w="6204"/>
                    <w:gridCol w:w="1057"/>
                    <w:gridCol w:w="12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shd w:val="clear" w:color="auto" w:fill="99CCFF"/>
                      </w:tcPr>
                      <w:p>
                        <w:pPr>
                          <w:pStyle w:val="15"/>
                          <w:rPr>
                            <w:sz w:val="24"/>
                          </w:rPr>
                        </w:pPr>
                        <w:r>
                          <w:rPr>
                            <w:sz w:val="24"/>
                          </w:rPr>
                          <w:t>字段名称</w:t>
                        </w:r>
                      </w:p>
                    </w:tc>
                    <w:tc>
                      <w:tcPr>
                        <w:tcW w:w="6204" w:type="dxa"/>
                        <w:shd w:val="clear" w:color="auto" w:fill="99CCFF"/>
                      </w:tcPr>
                      <w:p>
                        <w:pPr>
                          <w:pStyle w:val="15"/>
                          <w:rPr>
                            <w:sz w:val="24"/>
                          </w:rPr>
                        </w:pPr>
                        <w:r>
                          <w:rPr>
                            <w:sz w:val="24"/>
                          </w:rPr>
                          <w:t>字段描述</w:t>
                        </w:r>
                      </w:p>
                    </w:tc>
                    <w:tc>
                      <w:tcPr>
                        <w:tcW w:w="1057" w:type="dxa"/>
                        <w:shd w:val="clear" w:color="auto" w:fill="99CCFF"/>
                      </w:tcPr>
                      <w:p>
                        <w:pPr>
                          <w:pStyle w:val="15"/>
                          <w:ind w:left="106"/>
                          <w:rPr>
                            <w:sz w:val="24"/>
                          </w:rPr>
                        </w:pPr>
                        <w:r>
                          <w:rPr>
                            <w:sz w:val="24"/>
                          </w:rPr>
                          <w:t>类型</w:t>
                        </w:r>
                      </w:p>
                    </w:tc>
                    <w:tc>
                      <w:tcPr>
                        <w:tcW w:w="1215"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68" w:type="dxa"/>
                      </w:tcPr>
                      <w:p>
                        <w:pPr>
                          <w:pStyle w:val="15"/>
                          <w:rPr>
                            <w:sz w:val="24"/>
                          </w:rPr>
                        </w:pPr>
                        <w:r>
                          <w:rPr>
                            <w:sz w:val="24"/>
                          </w:rPr>
                          <w:t>transId</w:t>
                        </w:r>
                      </w:p>
                    </w:tc>
                    <w:tc>
                      <w:tcPr>
                        <w:tcW w:w="6204" w:type="dxa"/>
                      </w:tcPr>
                      <w:p>
                        <w:pPr>
                          <w:pStyle w:val="15"/>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57" w:type="dxa"/>
                      </w:tcPr>
                      <w:p>
                        <w:pPr>
                          <w:pStyle w:val="15"/>
                          <w:ind w:left="106"/>
                          <w:rPr>
                            <w:sz w:val="24"/>
                          </w:rPr>
                        </w:pPr>
                        <w:r>
                          <w:rPr>
                            <w:sz w:val="24"/>
                          </w:rPr>
                          <w:t>String</w:t>
                        </w:r>
                      </w:p>
                    </w:tc>
                    <w:tc>
                      <w:tcPr>
                        <w:tcW w:w="1215"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68" w:type="dxa"/>
                      </w:tcPr>
                      <w:p>
                        <w:pPr>
                          <w:pStyle w:val="15"/>
                          <w:spacing w:before="134"/>
                          <w:rPr>
                            <w:sz w:val="24"/>
                          </w:rPr>
                        </w:pPr>
                        <w:r>
                          <w:rPr>
                            <w:sz w:val="24"/>
                          </w:rPr>
                          <w:t>appId</w:t>
                        </w:r>
                      </w:p>
                    </w:tc>
                    <w:tc>
                      <w:tcPr>
                        <w:tcW w:w="6204" w:type="dxa"/>
                      </w:tcPr>
                      <w:p>
                        <w:pPr>
                          <w:pStyle w:val="15"/>
                          <w:spacing w:before="134"/>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57" w:type="dxa"/>
                      </w:tcPr>
                      <w:p>
                        <w:pPr>
                          <w:pStyle w:val="15"/>
                          <w:spacing w:before="134"/>
                          <w:ind w:left="106"/>
                          <w:rPr>
                            <w:sz w:val="24"/>
                          </w:rPr>
                        </w:pPr>
                        <w:r>
                          <w:rPr>
                            <w:sz w:val="24"/>
                          </w:rPr>
                          <w:t>String</w:t>
                        </w:r>
                      </w:p>
                    </w:tc>
                    <w:tc>
                      <w:tcPr>
                        <w:tcW w:w="1215" w:type="dxa"/>
                      </w:tcPr>
                      <w:p>
                        <w:pPr>
                          <w:pStyle w:val="15"/>
                          <w:spacing w:before="134"/>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tcPr>
                      <w:p>
                        <w:pPr>
                          <w:pStyle w:val="15"/>
                          <w:rPr>
                            <w:sz w:val="24"/>
                          </w:rPr>
                        </w:pPr>
                        <w:r>
                          <w:rPr>
                            <w:sz w:val="24"/>
                          </w:rPr>
                          <w:t>keyId</w:t>
                        </w:r>
                      </w:p>
                    </w:tc>
                    <w:tc>
                      <w:tcPr>
                        <w:tcW w:w="6204" w:type="dxa"/>
                      </w:tcPr>
                      <w:p>
                        <w:pPr>
                          <w:pStyle w:val="15"/>
                          <w:rPr>
                            <w:sz w:val="24"/>
                          </w:rPr>
                        </w:pPr>
                        <w:r>
                          <w:rPr>
                            <w:sz w:val="24"/>
                          </w:rPr>
                          <w:t>主密钥唯一标识（cmk 标识主密钥）</w:t>
                        </w:r>
                      </w:p>
                    </w:tc>
                    <w:tc>
                      <w:tcPr>
                        <w:tcW w:w="1057" w:type="dxa"/>
                      </w:tcPr>
                      <w:p>
                        <w:pPr>
                          <w:pStyle w:val="15"/>
                          <w:ind w:left="106"/>
                          <w:rPr>
                            <w:sz w:val="24"/>
                          </w:rPr>
                        </w:pPr>
                        <w:r>
                          <w:rPr>
                            <w:sz w:val="24"/>
                          </w:rPr>
                          <w:t>String</w:t>
                        </w:r>
                      </w:p>
                    </w:tc>
                    <w:tc>
                      <w:tcPr>
                        <w:tcW w:w="1215"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tcPr>
                      <w:p>
                        <w:pPr>
                          <w:pStyle w:val="15"/>
                          <w:rPr>
                            <w:sz w:val="24"/>
                          </w:rPr>
                        </w:pPr>
                        <w:r>
                          <w:rPr>
                            <w:sz w:val="24"/>
                          </w:rPr>
                          <w:t>keyVersion</w:t>
                        </w:r>
                      </w:p>
                    </w:tc>
                    <w:tc>
                      <w:tcPr>
                        <w:tcW w:w="6204" w:type="dxa"/>
                      </w:tcPr>
                      <w:p>
                        <w:pPr>
                          <w:pStyle w:val="15"/>
                          <w:rPr>
                            <w:sz w:val="24"/>
                          </w:rPr>
                        </w:pPr>
                        <w:r>
                          <w:rPr>
                            <w:sz w:val="24"/>
                          </w:rPr>
                          <w:t>CMK 版本（预留密钥轮转使用）</w:t>
                        </w:r>
                      </w:p>
                    </w:tc>
                    <w:tc>
                      <w:tcPr>
                        <w:tcW w:w="1057" w:type="dxa"/>
                      </w:tcPr>
                      <w:p>
                        <w:pPr>
                          <w:pStyle w:val="15"/>
                          <w:ind w:left="106"/>
                          <w:rPr>
                            <w:sz w:val="24"/>
                          </w:rPr>
                        </w:pPr>
                        <w:r>
                          <w:rPr>
                            <w:sz w:val="24"/>
                          </w:rPr>
                          <w:t>String</w:t>
                        </w:r>
                      </w:p>
                    </w:tc>
                    <w:tc>
                      <w:tcPr>
                        <w:tcW w:w="1215"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68" w:type="dxa"/>
                      </w:tcPr>
                      <w:p>
                        <w:pPr>
                          <w:pStyle w:val="15"/>
                          <w:rPr>
                            <w:sz w:val="24"/>
                          </w:rPr>
                        </w:pPr>
                        <w:r>
                          <w:rPr>
                            <w:sz w:val="24"/>
                          </w:rPr>
                          <w:t>keySpec</w:t>
                        </w:r>
                      </w:p>
                    </w:tc>
                    <w:tc>
                      <w:tcPr>
                        <w:tcW w:w="6204" w:type="dxa"/>
                      </w:tcPr>
                      <w:p>
                        <w:pPr>
                          <w:pStyle w:val="15"/>
                          <w:rPr>
                            <w:sz w:val="24"/>
                          </w:rPr>
                        </w:pPr>
                        <w:r>
                          <w:rPr>
                            <w:sz w:val="24"/>
                          </w:rPr>
                          <w:t>产生数据密钥的类型与长度，</w:t>
                        </w:r>
                      </w:p>
                      <w:p>
                        <w:pPr>
                          <w:pStyle w:val="15"/>
                          <w:spacing w:before="265"/>
                          <w:rPr>
                            <w:sz w:val="24"/>
                          </w:rPr>
                        </w:pPr>
                        <w:r>
                          <w:rPr>
                            <w:sz w:val="24"/>
                          </w:rPr>
                          <w:t>AES_128\AES_256\SM4_128\有效。</w:t>
                        </w:r>
                      </w:p>
                    </w:tc>
                    <w:tc>
                      <w:tcPr>
                        <w:tcW w:w="1057" w:type="dxa"/>
                      </w:tcPr>
                      <w:p>
                        <w:pPr>
                          <w:pStyle w:val="15"/>
                          <w:ind w:left="106"/>
                          <w:rPr>
                            <w:sz w:val="24"/>
                          </w:rPr>
                        </w:pPr>
                        <w:r>
                          <w:rPr>
                            <w:sz w:val="24"/>
                          </w:rPr>
                          <w:t>String</w:t>
                        </w:r>
                      </w:p>
                    </w:tc>
                    <w:tc>
                      <w:tcPr>
                        <w:tcW w:w="1215"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8" w:type="dxa"/>
                      </w:tcPr>
                      <w:p>
                        <w:pPr>
                          <w:pStyle w:val="15"/>
                          <w:rPr>
                            <w:sz w:val="24"/>
                          </w:rPr>
                        </w:pPr>
                        <w:r>
                          <w:rPr>
                            <w:sz w:val="24"/>
                          </w:rPr>
                          <w:t>encCert</w:t>
                        </w:r>
                      </w:p>
                    </w:tc>
                    <w:tc>
                      <w:tcPr>
                        <w:tcW w:w="6204" w:type="dxa"/>
                      </w:tcPr>
                      <w:p>
                        <w:pPr>
                          <w:pStyle w:val="15"/>
                          <w:rPr>
                            <w:sz w:val="24"/>
                          </w:rPr>
                        </w:pPr>
                        <w:r>
                          <w:rPr>
                            <w:sz w:val="24"/>
                          </w:rPr>
                          <w:t>业务系统上传用来加密数据密钥的服务器证书</w:t>
                        </w:r>
                      </w:p>
                    </w:tc>
                    <w:tc>
                      <w:tcPr>
                        <w:tcW w:w="1057" w:type="dxa"/>
                      </w:tcPr>
                      <w:p>
                        <w:pPr>
                          <w:pStyle w:val="15"/>
                          <w:ind w:left="106"/>
                          <w:rPr>
                            <w:sz w:val="24"/>
                          </w:rPr>
                        </w:pPr>
                        <w:r>
                          <w:rPr>
                            <w:sz w:val="24"/>
                          </w:rPr>
                          <w:t>String</w:t>
                        </w:r>
                      </w:p>
                    </w:tc>
                    <w:tc>
                      <w:tcPr>
                        <w:tcW w:w="1215" w:type="dxa"/>
                      </w:tcPr>
                      <w:p>
                        <w:pPr>
                          <w:pStyle w:val="15"/>
                          <w:ind w:left="105"/>
                          <w:rPr>
                            <w:sz w:val="24"/>
                          </w:rPr>
                        </w:pPr>
                        <w:r>
                          <w:rPr>
                            <w:sz w:val="24"/>
                          </w:rPr>
                          <w:t>是</w:t>
                        </w:r>
                      </w:p>
                    </w:tc>
                  </w:tr>
                </w:tbl>
                <w:p>
                  <w:pPr>
                    <w:pStyle w:val="7"/>
                  </w:pPr>
                </w:p>
              </w:txbxContent>
            </v:textbox>
          </v:shape>
        </w:pict>
      </w:r>
      <w:r>
        <w:rPr>
          <w:spacing w:val="-2"/>
          <w:sz w:val="24"/>
        </w:rPr>
        <w:t>将处理信息返回给调用方。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6"/>
        <w:spacing w:before="173"/>
      </w:pPr>
      <w:r>
        <w:pict>
          <v:group id="_x0000_s1187" o:spid="_x0000_s1187" o:spt="203" style="position:absolute;left:0pt;margin-left:37.4pt;margin-top:80.65pt;height:687.5pt;width:517.7pt;mso-position-horizontal-relative:page;mso-position-vertical-relative:page;z-index:-251573248;mso-width-relative:page;mso-height-relative:page;" coordorigin="749,1613" coordsize="10354,13750">
            <o:lock v:ext="edit"/>
            <v:shape id="_x0000_s1188" o:spid="_x0000_s1188" style="position:absolute;left:758;top:1622;height:13730;width:10334;" fillcolor="#FCE9D9" filled="t" stroked="f" coordorigin="758,1623" coordsize="10334,13730" path="m11092,1623l10989,1623,862,1623,758,1623,758,15353,862,15353,10989,15353,11092,15353,11092,1623e">
              <v:path arrowok="t"/>
              <v:fill on="t" focussize="0,0"/>
              <v:stroke on="f"/>
              <v:imagedata o:title=""/>
              <o:lock v:ext="edit"/>
            </v:shape>
            <v:line id="_x0000_s1189" o:spid="_x0000_s1189" o:spt="20" style="position:absolute;left:758;top:1618;height:0;width:10334;" stroked="t" coordsize="21600,21600">
              <v:path arrowok="t"/>
              <v:fill focussize="0,0"/>
              <v:stroke weight="0.48pt" color="#000000"/>
              <v:imagedata o:title=""/>
              <o:lock v:ext="edit"/>
            </v:line>
            <v:line id="_x0000_s1190" o:spid="_x0000_s1190" o:spt="20" style="position:absolute;left:754;top:1613;height:13740;width:0;" stroked="t" coordsize="21600,21600">
              <v:path arrowok="t"/>
              <v:fill focussize="0,0"/>
              <v:stroke weight="0.48pt" color="#000000"/>
              <v:imagedata o:title=""/>
              <o:lock v:ext="edit"/>
            </v:line>
            <v:rect id="_x0000_s1191" o:spid="_x0000_s1191" o:spt="1" style="position:absolute;left:748;top:15352;height:10;width:10;" fillcolor="#000000" filled="t" stroked="f" coordsize="21600,21600">
              <v:path/>
              <v:fill on="t" focussize="0,0"/>
              <v:stroke on="f"/>
              <v:imagedata o:title=""/>
              <o:lock v:ext="edit"/>
            </v:rect>
            <v:line id="_x0000_s1192" o:spid="_x0000_s1192" o:spt="20" style="position:absolute;left:758;top:15358;height:0;width:10334;" stroked="t" coordsize="21600,21600">
              <v:path arrowok="t"/>
              <v:fill focussize="0,0"/>
              <v:stroke weight="0.48pt" color="#000000"/>
              <v:imagedata o:title=""/>
              <o:lock v:ext="edit"/>
            </v:line>
            <v:line id="_x0000_s1193" o:spid="_x0000_s1193" o:spt="20" style="position:absolute;left:11097;top:1613;height:13740;width:0;" stroked="t" coordsize="21600,21600">
              <v:path arrowok="t"/>
              <v:fill focussize="0,0"/>
              <v:stroke weight="0.48pt" color="#000000"/>
              <v:imagedata o:title=""/>
              <o:lock v:ext="edit"/>
            </v:line>
            <v:rect id="_x0000_s1194" o:spid="_x0000_s1194" o:spt="1" style="position:absolute;left:11092;top:15352;height:10;width:10;" fillcolor="#000000" filled="t" stroked="f" coordsize="21600,21600">
              <v:path/>
              <v:fill on="t" focussize="0,0"/>
              <v:stroke on="f"/>
              <v:imagedata o:title=""/>
              <o:lock v:ext="edit"/>
            </v:rect>
          </v:group>
        </w:pict>
      </w:r>
      <w:r>
        <w:t>请求示例：</w:t>
      </w:r>
    </w:p>
    <w:p>
      <w:pPr>
        <w:pStyle w:val="7"/>
        <w:spacing w:before="3"/>
        <w:rPr>
          <w:b/>
          <w:sz w:val="19"/>
        </w:rPr>
      </w:pPr>
    </w:p>
    <w:p>
      <w:pPr>
        <w:pStyle w:val="7"/>
        <w:spacing w:before="98"/>
        <w:ind w:left="261"/>
      </w:pPr>
      <w:r>
        <w:t>{</w:t>
      </w:r>
    </w:p>
    <w:p>
      <w:pPr>
        <w:pStyle w:val="7"/>
        <w:spacing w:before="265"/>
        <w:ind w:left="682"/>
      </w:pPr>
      <w:r>
        <w:t>"transId": "234343434342323231313",</w:t>
      </w:r>
    </w:p>
    <w:p>
      <w:pPr>
        <w:pStyle w:val="7"/>
        <w:spacing w:before="266"/>
        <w:ind w:left="682"/>
      </w:pPr>
      <w:r>
        <w:t>"appId": "APP_3510558085994A75A57645255822FBF5",</w:t>
      </w:r>
    </w:p>
    <w:p>
      <w:pPr>
        <w:pStyle w:val="7"/>
        <w:spacing w:before="265"/>
        <w:ind w:left="682"/>
      </w:pPr>
      <w:r>
        <w:t>"keySpec": "SM4_128",</w:t>
      </w:r>
    </w:p>
    <w:p>
      <w:pPr>
        <w:pStyle w:val="7"/>
        <w:spacing w:before="265" w:line="417" w:lineRule="auto"/>
        <w:ind w:left="682" w:right="4251"/>
      </w:pPr>
      <w:r>
        <w:t>"keyId": "932ad5e995d34abd8730a5d0c708be36", "keyVersion": "1",</w:t>
      </w:r>
    </w:p>
    <w:p>
      <w:pPr>
        <w:pStyle w:val="7"/>
        <w:ind w:left="682"/>
      </w:pPr>
      <w:r>
        <w:t>"encCert":</w:t>
      </w:r>
    </w:p>
    <w:p>
      <w:pPr>
        <w:pStyle w:val="7"/>
        <w:spacing w:before="3"/>
        <w:rPr>
          <w:sz w:val="11"/>
        </w:rPr>
      </w:pPr>
    </w:p>
    <w:p>
      <w:pPr>
        <w:pStyle w:val="7"/>
        <w:spacing w:before="98" w:line="417" w:lineRule="auto"/>
        <w:ind w:left="261"/>
      </w:pPr>
      <w:r>
        <w:t xml:space="preserve">"MIIC+DCCAmGgAwIBAgINK1/QM1AJayx4u6oB3DANBgkqhkiG9w0BAQUFADA6MQsw </w:t>
      </w:r>
      <w:r>
        <w:rPr>
          <w:spacing w:val="-1"/>
        </w:rPr>
        <w:t>CQYDVQQGEwJDTjENMAsGA1UECgwEQkpDQTENMAsGA1UECwwEQkpDQTENMAsGA</w:t>
      </w:r>
    </w:p>
    <w:p>
      <w:pPr>
        <w:pStyle w:val="7"/>
        <w:spacing w:line="417" w:lineRule="auto"/>
        <w:ind w:left="261"/>
      </w:pPr>
      <w:r>
        <w:t xml:space="preserve">1UEAwwEWFhYWDAeFw0yMDExMTEwMjEwMTBaFw0yMDExMTIwMjEwMTBaMCwxEDAO </w:t>
      </w:r>
      <w:r>
        <w:rPr>
          <w:spacing w:val="-1"/>
        </w:rPr>
        <w:t>BgNVBC4TB3poZW53ZWkxCzAJBgNVBAMMAnp3MQswCQYDVQQGDAJjbjCCASIwDQY</w:t>
      </w:r>
    </w:p>
    <w:p>
      <w:pPr>
        <w:pStyle w:val="7"/>
        <w:spacing w:line="417" w:lineRule="auto"/>
        <w:ind w:left="261"/>
      </w:pPr>
      <w:r>
        <w:t xml:space="preserve">JKoZIhvcNAQEBBQADggEPADCCAQoCggEBAIF/a5pXGuSdOBw+3Uw7RnoJ17cIbr3Sw </w:t>
      </w:r>
      <w:r>
        <w:rPr>
          <w:spacing w:val="-1"/>
        </w:rPr>
        <w:t>Q0nx7Y2wdhXG28JknFLM423DgbRGHeiSu30STGBCIVNI1xC1Y11h19ZfZhI2TV/pxDWFEiSw</w:t>
      </w:r>
    </w:p>
    <w:p>
      <w:pPr>
        <w:pStyle w:val="7"/>
        <w:spacing w:line="417" w:lineRule="auto"/>
        <w:ind w:left="261" w:right="270"/>
      </w:pPr>
      <w:r>
        <w:t>PDlC7DagL22PEtWjvIFzDrOmn8WLb4OALWhu+5EQiQTd8XGJMvTZJcmzuLbl5G1Ca/xkLi OkmcZ+eto1id7W06WAv8ZGCwfhMHbDphzKDFQE0NxNtfMJxUOq1QU+7rDxzBi+rKFC6ID 7AjbSH884gmHjmPm9IJiFSsonyCqjts8Gw7nWC2phI+9d7Nll/ghSkTiBbM1GAoW8GgxFq6IJ XZfZmbBXaA89CGBLuIYGNEB82UCAwEAAaOBizCBiDALBgNVHQ8EBAMCBsAwHQYDVR</w:t>
      </w:r>
    </w:p>
    <w:p>
      <w:pPr>
        <w:pStyle w:val="7"/>
        <w:spacing w:line="417" w:lineRule="auto"/>
        <w:ind w:left="261" w:right="331"/>
        <w:jc w:val="both"/>
      </w:pPr>
      <w:r>
        <w:t>0OBBYEFHOEgQcF9KtHK5vxmLkfI7JNgBpmMB8GA1UdIwQYMBaAFP4O8Bp0ajWpFqFwo VnFjhTYLa5sMDkGA1UdIAQyMDAwLgYCKQEwKDAmBggrBgEFBQcCARYaaHR0cDovLzE yNy4wLjAuMTo5MDkwL3BhdGgwDQYJKoZIhvcNAQEFBQADgYEAfBwX8CyZbt73ND07M GNo0ziNJGxf3I3odyPij7RYNsDhCSsyWvqeD7s2PXHgHY5MWDlwARPTl+YR1FSOsc/1o1ePK WbVW4dqGDuwqxLZBqJT5m6gzZCXXs8GjsWJIT7WMrhwnI8bJhQCeOP2dIfL56QH15iS70j</w:t>
      </w:r>
    </w:p>
    <w:p>
      <w:pPr>
        <w:spacing w:after="0" w:line="417" w:lineRule="auto"/>
        <w:jc w:val="both"/>
        <w:sectPr>
          <w:headerReference r:id="rId18" w:type="default"/>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195" o:spid="_x0000_s1195"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103"/>
                  </w:pPr>
                  <w:r>
                    <w:t>si7bDyRk7qlw="</w:t>
                  </w:r>
                </w:p>
                <w:p>
                  <w:pPr>
                    <w:pStyle w:val="7"/>
                    <w:spacing w:before="266"/>
                    <w:ind w:left="103"/>
                  </w:pPr>
                  <w:r>
                    <w:t>}</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7"/>
        <w:gridCol w:w="4741"/>
        <w:gridCol w:w="1606"/>
        <w:gridCol w:w="16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57" w:type="dxa"/>
            <w:shd w:val="clear" w:color="auto" w:fill="99CCFF"/>
          </w:tcPr>
          <w:p>
            <w:pPr>
              <w:pStyle w:val="15"/>
              <w:rPr>
                <w:sz w:val="24"/>
              </w:rPr>
            </w:pPr>
            <w:r>
              <w:rPr>
                <w:sz w:val="24"/>
              </w:rPr>
              <w:t>字段名称</w:t>
            </w:r>
          </w:p>
        </w:tc>
        <w:tc>
          <w:tcPr>
            <w:tcW w:w="4741" w:type="dxa"/>
            <w:shd w:val="clear" w:color="auto" w:fill="99CCFF"/>
          </w:tcPr>
          <w:p>
            <w:pPr>
              <w:pStyle w:val="15"/>
              <w:ind w:left="108"/>
              <w:rPr>
                <w:sz w:val="24"/>
              </w:rPr>
            </w:pPr>
            <w:r>
              <w:rPr>
                <w:sz w:val="24"/>
              </w:rPr>
              <w:t>字段描述</w:t>
            </w:r>
          </w:p>
        </w:tc>
        <w:tc>
          <w:tcPr>
            <w:tcW w:w="1606" w:type="dxa"/>
            <w:shd w:val="clear" w:color="auto" w:fill="99CCFF"/>
          </w:tcPr>
          <w:p>
            <w:pPr>
              <w:pStyle w:val="15"/>
              <w:rPr>
                <w:sz w:val="24"/>
              </w:rPr>
            </w:pPr>
            <w:r>
              <w:rPr>
                <w:sz w:val="24"/>
              </w:rPr>
              <w:t>类型</w:t>
            </w:r>
          </w:p>
        </w:tc>
        <w:tc>
          <w:tcPr>
            <w:tcW w:w="1637"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357" w:type="dxa"/>
          </w:tcPr>
          <w:p>
            <w:pPr>
              <w:pStyle w:val="15"/>
              <w:rPr>
                <w:sz w:val="24"/>
              </w:rPr>
            </w:pPr>
            <w:r>
              <w:rPr>
                <w:sz w:val="24"/>
              </w:rPr>
              <w:t>transId</w:t>
            </w:r>
          </w:p>
        </w:tc>
        <w:tc>
          <w:tcPr>
            <w:tcW w:w="4741" w:type="dxa"/>
          </w:tcPr>
          <w:p>
            <w:pPr>
              <w:pStyle w:val="15"/>
              <w:ind w:left="108"/>
              <w:rPr>
                <w:sz w:val="24"/>
              </w:rPr>
            </w:pPr>
            <w:r>
              <w:rPr>
                <w:sz w:val="24"/>
              </w:rPr>
              <w:t>方法调用时传入的 transId，作为结果原样</w:t>
            </w:r>
          </w:p>
          <w:p>
            <w:pPr>
              <w:pStyle w:val="15"/>
              <w:spacing w:before="265"/>
              <w:ind w:left="108"/>
              <w:rPr>
                <w:sz w:val="24"/>
              </w:rPr>
            </w:pPr>
            <w:r>
              <w:rPr>
                <w:sz w:val="24"/>
              </w:rPr>
              <w:t>返回</w:t>
            </w:r>
          </w:p>
        </w:tc>
        <w:tc>
          <w:tcPr>
            <w:tcW w:w="1606" w:type="dxa"/>
          </w:tcPr>
          <w:p>
            <w:pPr>
              <w:pStyle w:val="15"/>
              <w:rPr>
                <w:sz w:val="24"/>
              </w:rPr>
            </w:pPr>
            <w:r>
              <w:rPr>
                <w:sz w:val="24"/>
              </w:rPr>
              <w:t>String</w:t>
            </w:r>
          </w:p>
        </w:tc>
        <w:tc>
          <w:tcPr>
            <w:tcW w:w="163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357" w:type="dxa"/>
          </w:tcPr>
          <w:p>
            <w:pPr>
              <w:pStyle w:val="15"/>
              <w:rPr>
                <w:sz w:val="24"/>
              </w:rPr>
            </w:pPr>
            <w:r>
              <w:rPr>
                <w:sz w:val="24"/>
              </w:rPr>
              <w:t>dkMetadata</w:t>
            </w:r>
          </w:p>
        </w:tc>
        <w:tc>
          <w:tcPr>
            <w:tcW w:w="4741" w:type="dxa"/>
          </w:tcPr>
          <w:p>
            <w:pPr>
              <w:pStyle w:val="15"/>
              <w:ind w:left="108"/>
              <w:rPr>
                <w:sz w:val="24"/>
              </w:rPr>
            </w:pPr>
            <w:r>
              <w:rPr>
                <w:sz w:val="24"/>
              </w:rPr>
              <w:t>数据密钥信息</w:t>
            </w:r>
          </w:p>
        </w:tc>
        <w:tc>
          <w:tcPr>
            <w:tcW w:w="1606" w:type="dxa"/>
          </w:tcPr>
          <w:p>
            <w:pPr>
              <w:pStyle w:val="15"/>
              <w:rPr>
                <w:sz w:val="24"/>
              </w:rPr>
            </w:pPr>
            <w:r>
              <w:rPr>
                <w:sz w:val="24"/>
              </w:rPr>
              <w:t>dkMetadat</w:t>
            </w:r>
          </w:p>
          <w:p>
            <w:pPr>
              <w:pStyle w:val="15"/>
              <w:spacing w:before="266"/>
              <w:rPr>
                <w:sz w:val="24"/>
              </w:rPr>
            </w:pPr>
            <w:r>
              <w:rPr>
                <w:sz w:val="24"/>
              </w:rPr>
              <w:t>a</w:t>
            </w:r>
          </w:p>
        </w:tc>
        <w:tc>
          <w:tcPr>
            <w:tcW w:w="163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57" w:type="dxa"/>
          </w:tcPr>
          <w:p>
            <w:pPr>
              <w:pStyle w:val="15"/>
              <w:rPr>
                <w:sz w:val="24"/>
              </w:rPr>
            </w:pPr>
            <w:r>
              <w:rPr>
                <w:sz w:val="24"/>
              </w:rPr>
              <w:t>cipherDataKey</w:t>
            </w:r>
          </w:p>
        </w:tc>
        <w:tc>
          <w:tcPr>
            <w:tcW w:w="4741" w:type="dxa"/>
          </w:tcPr>
          <w:p>
            <w:pPr>
              <w:pStyle w:val="15"/>
              <w:ind w:left="108"/>
              <w:rPr>
                <w:sz w:val="24"/>
              </w:rPr>
            </w:pPr>
            <w:r>
              <w:rPr>
                <w:sz w:val="24"/>
              </w:rPr>
              <w:t>应用主密钥保护的数据密钥 (Base64)</w:t>
            </w:r>
          </w:p>
        </w:tc>
        <w:tc>
          <w:tcPr>
            <w:tcW w:w="1606" w:type="dxa"/>
          </w:tcPr>
          <w:p>
            <w:pPr>
              <w:pStyle w:val="15"/>
              <w:rPr>
                <w:sz w:val="24"/>
              </w:rPr>
            </w:pPr>
            <w:r>
              <w:rPr>
                <w:sz w:val="24"/>
              </w:rPr>
              <w:t>String</w:t>
            </w:r>
          </w:p>
        </w:tc>
        <w:tc>
          <w:tcPr>
            <w:tcW w:w="163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57" w:type="dxa"/>
          </w:tcPr>
          <w:p>
            <w:pPr>
              <w:pStyle w:val="15"/>
              <w:rPr>
                <w:sz w:val="24"/>
              </w:rPr>
            </w:pPr>
            <w:r>
              <w:rPr>
                <w:sz w:val="24"/>
              </w:rPr>
              <w:t>dataKeySpec</w:t>
            </w:r>
          </w:p>
        </w:tc>
        <w:tc>
          <w:tcPr>
            <w:tcW w:w="4741" w:type="dxa"/>
          </w:tcPr>
          <w:p>
            <w:pPr>
              <w:pStyle w:val="15"/>
              <w:ind w:left="108"/>
              <w:rPr>
                <w:sz w:val="24"/>
              </w:rPr>
            </w:pPr>
            <w:r>
              <w:rPr>
                <w:sz w:val="24"/>
              </w:rPr>
              <w:t>算法和长度</w:t>
            </w:r>
          </w:p>
        </w:tc>
        <w:tc>
          <w:tcPr>
            <w:tcW w:w="1606" w:type="dxa"/>
          </w:tcPr>
          <w:p>
            <w:pPr>
              <w:pStyle w:val="15"/>
              <w:rPr>
                <w:sz w:val="24"/>
              </w:rPr>
            </w:pPr>
            <w:r>
              <w:rPr>
                <w:sz w:val="24"/>
              </w:rPr>
              <w:t>String</w:t>
            </w:r>
          </w:p>
        </w:tc>
        <w:tc>
          <w:tcPr>
            <w:tcW w:w="163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357" w:type="dxa"/>
          </w:tcPr>
          <w:p>
            <w:pPr>
              <w:pStyle w:val="15"/>
              <w:spacing w:before="134"/>
              <w:rPr>
                <w:sz w:val="24"/>
              </w:rPr>
            </w:pPr>
            <w:r>
              <w:rPr>
                <w:sz w:val="24"/>
              </w:rPr>
              <w:t>cmkId</w:t>
            </w:r>
          </w:p>
        </w:tc>
        <w:tc>
          <w:tcPr>
            <w:tcW w:w="4741" w:type="dxa"/>
          </w:tcPr>
          <w:p>
            <w:pPr>
              <w:pStyle w:val="15"/>
              <w:spacing w:before="134"/>
              <w:ind w:left="108"/>
              <w:rPr>
                <w:sz w:val="24"/>
              </w:rPr>
            </w:pPr>
            <w:r>
              <w:rPr>
                <w:sz w:val="24"/>
              </w:rPr>
              <w:t>密钥标识</w:t>
            </w:r>
          </w:p>
        </w:tc>
        <w:tc>
          <w:tcPr>
            <w:tcW w:w="1606" w:type="dxa"/>
          </w:tcPr>
          <w:p>
            <w:pPr>
              <w:pStyle w:val="15"/>
              <w:spacing w:before="134"/>
              <w:rPr>
                <w:sz w:val="24"/>
              </w:rPr>
            </w:pPr>
            <w:r>
              <w:rPr>
                <w:sz w:val="24"/>
              </w:rPr>
              <w:t>String</w:t>
            </w:r>
          </w:p>
        </w:tc>
        <w:tc>
          <w:tcPr>
            <w:tcW w:w="1637"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57" w:type="dxa"/>
          </w:tcPr>
          <w:p>
            <w:pPr>
              <w:pStyle w:val="15"/>
              <w:rPr>
                <w:sz w:val="24"/>
              </w:rPr>
            </w:pPr>
            <w:r>
              <w:rPr>
                <w:sz w:val="24"/>
              </w:rPr>
              <w:t>cmkVersion</w:t>
            </w:r>
          </w:p>
        </w:tc>
        <w:tc>
          <w:tcPr>
            <w:tcW w:w="4741" w:type="dxa"/>
          </w:tcPr>
          <w:p>
            <w:pPr>
              <w:pStyle w:val="15"/>
              <w:ind w:left="108"/>
              <w:rPr>
                <w:sz w:val="24"/>
              </w:rPr>
            </w:pPr>
            <w:r>
              <w:rPr>
                <w:sz w:val="24"/>
              </w:rPr>
              <w:t>密钥版本</w:t>
            </w:r>
          </w:p>
        </w:tc>
        <w:tc>
          <w:tcPr>
            <w:tcW w:w="1606" w:type="dxa"/>
          </w:tcPr>
          <w:p>
            <w:pPr>
              <w:pStyle w:val="15"/>
              <w:rPr>
                <w:sz w:val="24"/>
              </w:rPr>
            </w:pPr>
            <w:r>
              <w:rPr>
                <w:sz w:val="24"/>
              </w:rPr>
              <w:t>String</w:t>
            </w:r>
          </w:p>
        </w:tc>
        <w:tc>
          <w:tcPr>
            <w:tcW w:w="163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357" w:type="dxa"/>
          </w:tcPr>
          <w:p>
            <w:pPr>
              <w:pStyle w:val="15"/>
              <w:rPr>
                <w:sz w:val="24"/>
              </w:rPr>
            </w:pPr>
            <w:r>
              <w:rPr>
                <w:sz w:val="24"/>
              </w:rPr>
              <w:t>cipherDataKeyBy</w:t>
            </w:r>
          </w:p>
          <w:p>
            <w:pPr>
              <w:pStyle w:val="15"/>
              <w:spacing w:before="265"/>
              <w:rPr>
                <w:sz w:val="24"/>
              </w:rPr>
            </w:pPr>
            <w:r>
              <w:rPr>
                <w:sz w:val="24"/>
              </w:rPr>
              <w:t>PubKey</w:t>
            </w:r>
          </w:p>
        </w:tc>
        <w:tc>
          <w:tcPr>
            <w:tcW w:w="4741" w:type="dxa"/>
          </w:tcPr>
          <w:p>
            <w:pPr>
              <w:pStyle w:val="15"/>
              <w:ind w:left="108"/>
              <w:rPr>
                <w:sz w:val="24"/>
              </w:rPr>
            </w:pPr>
            <w:r>
              <w:rPr>
                <w:sz w:val="24"/>
              </w:rPr>
              <w:t>证书加密的数据密钥(Base64)</w:t>
            </w:r>
          </w:p>
        </w:tc>
        <w:tc>
          <w:tcPr>
            <w:tcW w:w="1606" w:type="dxa"/>
          </w:tcPr>
          <w:p>
            <w:pPr>
              <w:pStyle w:val="15"/>
              <w:rPr>
                <w:sz w:val="24"/>
              </w:rPr>
            </w:pPr>
            <w:r>
              <w:rPr>
                <w:sz w:val="24"/>
              </w:rPr>
              <w:t>String</w:t>
            </w:r>
          </w:p>
        </w:tc>
        <w:tc>
          <w:tcPr>
            <w:tcW w:w="1637" w:type="dxa"/>
          </w:tcPr>
          <w:p>
            <w:pPr>
              <w:pStyle w:val="15"/>
              <w:ind w:left="108"/>
              <w:rPr>
                <w:sz w:val="24"/>
              </w:rPr>
            </w:pPr>
            <w:r>
              <w:rPr>
                <w:sz w:val="24"/>
              </w:rPr>
              <w:t>是</w:t>
            </w:r>
          </w:p>
        </w:tc>
      </w:tr>
    </w:tbl>
    <w:p>
      <w:pPr>
        <w:pStyle w:val="7"/>
        <w:spacing w:before="12"/>
        <w:rPr>
          <w:b/>
          <w:sz w:val="30"/>
        </w:rPr>
      </w:pPr>
    </w:p>
    <w:p>
      <w:pPr>
        <w:pStyle w:val="6"/>
        <w:spacing w:before="0"/>
      </w:pPr>
      <w:r>
        <w:t>响应示例：</w:t>
      </w:r>
    </w:p>
    <w:p>
      <w:pPr>
        <w:pStyle w:val="7"/>
        <w:spacing w:before="10"/>
        <w:rPr>
          <w:b/>
          <w:sz w:val="13"/>
        </w:rPr>
      </w:pPr>
      <w:r>
        <w:pict>
          <v:shape id="_x0000_s1196" o:spid="_x0000_s1196" o:spt="202" type="#_x0000_t202" style="position:absolute;left:0pt;margin-left:37.65pt;margin-top:12.4pt;height:218.95pt;width:517.2pt;mso-position-horizontal-relative:page;mso-wrap-distance-bottom:0pt;mso-wrap-distance-top:0pt;z-index:-25147904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"dkMetadata": {</w:t>
                  </w:r>
                </w:p>
                <w:p>
                  <w:pPr>
                    <w:pStyle w:val="7"/>
                    <w:spacing w:before="266"/>
                    <w:ind w:left="1363"/>
                  </w:pPr>
                  <w:r>
                    <w:t>"cipherDataKey": "nQOYMhKxwxM0HcEkU/l2hQ==",</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197" o:spid="_x0000_s1197" o:spt="202" type="#_x0000_t202" style="height:375.1pt;width:517.2pt;" fillcolor="#FCE9D9" filled="t" stroked="t" coordsize="21600,21600">
            <v:path/>
            <v:fill on="t" focussize="0,0"/>
            <v:stroke weight="0.48pt" color="#000000"/>
            <v:imagedata o:title=""/>
            <o:lock v:ext="edit"/>
            <v:textbox inset="0mm,0mm,0mm,0mm">
              <w:txbxContent>
                <w:p>
                  <w:pPr>
                    <w:pStyle w:val="7"/>
                    <w:spacing w:before="132"/>
                    <w:ind w:left="1363"/>
                  </w:pPr>
                  <w:r>
                    <w:t>"dataKeySpec": "SM4_128",</w:t>
                  </w:r>
                </w:p>
                <w:p>
                  <w:pPr>
                    <w:pStyle w:val="7"/>
                    <w:spacing w:before="266" w:line="417" w:lineRule="auto"/>
                    <w:ind w:left="1363" w:right="3139"/>
                  </w:pPr>
                  <w:r>
                    <w:t>"cmkId": "932ad5e995d34abd8730a5d0c708be36", "cmkVersion": "1",</w:t>
                  </w:r>
                </w:p>
                <w:p>
                  <w:pPr>
                    <w:pStyle w:val="7"/>
                    <w:spacing w:line="417" w:lineRule="auto"/>
                    <w:ind w:left="103" w:firstLine="1260"/>
                  </w:pPr>
                  <w:r>
                    <w:t>"cipherDataKeyByPubKey": "XKS4k+xp0PRVc62593CiAqb/mjJY5wKDF1jZd5pXcj0SDgG7OWk6oirDRUiJkRj1H3EYD59ffz eqHgcb+zDaGY4ROUlNWkcFAgNQBeECQjBmWfDbc/n4HCtFv8YFpsK6bEbwoX/dBH2e Uepp569HECvTWetXtOhISBCjdDnnteUODF374RfviyNmvKecahx9hj5MwAR4ABSnzgyA16 Q9/SMnpOFiJZEt2D8qLFyEHtf9eeROfdwbdq+DIeINAdS1PkD4NsME09tig54229bXNsAJcU cUruz50SwJI507gKVrvJ/UZXpRCoM9NAFW2hp/Uoy4hE7ZwzwoVOQ2ij2riA=="</w:t>
                  </w:r>
                </w:p>
                <w:p>
                  <w:pPr>
                    <w:pStyle w:val="7"/>
                    <w:spacing w:line="358" w:lineRule="exact"/>
                    <w:ind w:left="943"/>
                  </w:pPr>
                  <w:r>
                    <w:t>}</w:t>
                  </w:r>
                </w:p>
                <w:p>
                  <w:pPr>
                    <w:pStyle w:val="7"/>
                    <w:spacing w:before="264"/>
                    <w:ind w:left="523"/>
                  </w:pPr>
                  <w:r>
                    <w:t>}</w:t>
                  </w:r>
                </w:p>
                <w:p>
                  <w:pPr>
                    <w:pStyle w:val="7"/>
                    <w:spacing w:before="266"/>
                    <w:ind w:left="103"/>
                  </w:pPr>
                  <w:r>
                    <w:t>}</w:t>
                  </w:r>
                </w:p>
              </w:txbxContent>
            </v:textbox>
            <w10:wrap type="none"/>
            <w10:anchorlock/>
          </v:shape>
        </w:pict>
      </w:r>
    </w:p>
    <w:p>
      <w:pPr>
        <w:pStyle w:val="7"/>
        <w:spacing w:before="11"/>
        <w:rPr>
          <w:b/>
          <w:sz w:val="13"/>
        </w:rPr>
      </w:pPr>
    </w:p>
    <w:p>
      <w:pPr>
        <w:pStyle w:val="4"/>
        <w:numPr>
          <w:ilvl w:val="2"/>
          <w:numId w:val="3"/>
        </w:numPr>
        <w:tabs>
          <w:tab w:val="left" w:pos="1521"/>
          <w:tab w:val="left" w:pos="1522"/>
        </w:tabs>
        <w:spacing w:before="80" w:after="0" w:line="240" w:lineRule="auto"/>
        <w:ind w:left="1522" w:right="0" w:hanging="1261"/>
        <w:jc w:val="left"/>
        <w:rPr>
          <w:rFonts w:hint="eastAsia" w:ascii="华文中宋" w:eastAsia="华文中宋"/>
        </w:rPr>
      </w:pPr>
      <w:bookmarkStart w:id="79" w:name="_bookmark41"/>
      <w:bookmarkEnd w:id="79"/>
      <w:bookmarkStart w:id="80" w:name="_bookmark41"/>
      <w:bookmarkEnd w:id="80"/>
      <w:r>
        <w:t>非托管数据密钥解密（数据密钥转公钥加密</w:t>
      </w:r>
      <w:r>
        <w:rPr>
          <w:rFonts w:hint="eastAsia" w:ascii="华文中宋" w:eastAsia="华文中宋"/>
        </w:rPr>
        <w:t>)</w:t>
      </w:r>
    </w:p>
    <w:p>
      <w:pPr>
        <w:pStyle w:val="7"/>
        <w:spacing w:before="12"/>
        <w:rPr>
          <w:rFonts w:ascii="华文中宋"/>
          <w:b/>
          <w:sz w:val="19"/>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9"/>
        <w:gridCol w:w="76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接口功能</w:t>
            </w:r>
          </w:p>
        </w:tc>
        <w:tc>
          <w:tcPr>
            <w:tcW w:w="7612" w:type="dxa"/>
          </w:tcPr>
          <w:p>
            <w:pPr>
              <w:pStyle w:val="15"/>
              <w:ind w:left="108"/>
              <w:rPr>
                <w:sz w:val="24"/>
              </w:rPr>
            </w:pPr>
            <w:r>
              <w:rPr>
                <w:sz w:val="24"/>
              </w:rPr>
              <w:t>将应用主密钥加密的数据密钥,转换为使用指定证书加密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服务接口地址</w:t>
            </w:r>
          </w:p>
        </w:tc>
        <w:tc>
          <w:tcPr>
            <w:tcW w:w="7612" w:type="dxa"/>
          </w:tcPr>
          <w:p>
            <w:pPr>
              <w:pStyle w:val="15"/>
              <w:ind w:left="108"/>
              <w:rPr>
                <w:sz w:val="24"/>
              </w:rPr>
            </w:pPr>
            <w:r>
              <w:rPr>
                <w:sz w:val="24"/>
              </w:rPr>
              <w:t>http://ip:port/chiron/system/decryptDataKeyByPubKey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29" w:type="dxa"/>
            <w:shd w:val="clear" w:color="auto" w:fill="99CCFF"/>
          </w:tcPr>
          <w:p>
            <w:pPr>
              <w:pStyle w:val="15"/>
              <w:rPr>
                <w:sz w:val="24"/>
              </w:rPr>
            </w:pPr>
            <w:r>
              <w:rPr>
                <w:sz w:val="24"/>
              </w:rPr>
              <w:t>网关暴露地址</w:t>
            </w:r>
          </w:p>
        </w:tc>
        <w:tc>
          <w:tcPr>
            <w:tcW w:w="7612" w:type="dxa"/>
          </w:tcPr>
          <w:p>
            <w:pPr>
              <w:pStyle w:val="15"/>
              <w:ind w:left="108"/>
              <w:rPr>
                <w:sz w:val="24"/>
              </w:rPr>
            </w:pPr>
            <w:r>
              <w:rPr>
                <w:sz w:val="24"/>
              </w:rPr>
              <w:t>http://ip:port/chiron/v1/system/decryptDataKeyByPubKey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请求类型</w:t>
            </w:r>
          </w:p>
        </w:tc>
        <w:tc>
          <w:tcPr>
            <w:tcW w:w="7612" w:type="dxa"/>
          </w:tcPr>
          <w:p>
            <w:pPr>
              <w:pStyle w:val="15"/>
              <w:ind w:left="108"/>
              <w:rPr>
                <w:sz w:val="24"/>
              </w:rPr>
            </w:pPr>
            <w:r>
              <w:rPr>
                <w:sz w:val="24"/>
              </w:rPr>
              <w:t>POST</w:t>
            </w:r>
          </w:p>
        </w:tc>
      </w:tr>
    </w:tbl>
    <w:p>
      <w:pPr>
        <w:pStyle w:val="6"/>
      </w:pPr>
      <w:r>
        <w:t>业务流程：</w:t>
      </w:r>
    </w:p>
    <w:p>
      <w:pPr>
        <w:pStyle w:val="14"/>
        <w:numPr>
          <w:ilvl w:val="0"/>
          <w:numId w:val="6"/>
        </w:numPr>
        <w:tabs>
          <w:tab w:val="left" w:pos="574"/>
        </w:tabs>
        <w:spacing w:before="265" w:after="0" w:line="417" w:lineRule="auto"/>
        <w:ind w:left="261" w:right="276" w:firstLine="0"/>
        <w:jc w:val="left"/>
        <w:rPr>
          <w:sz w:val="24"/>
        </w:rPr>
      </w:pPr>
      <w:r>
        <w:rPr>
          <w:sz w:val="24"/>
        </w:rPr>
        <w:t>接口调用方指定主密钥 id</w:t>
      </w:r>
      <w:r>
        <w:rPr>
          <w:spacing w:val="-9"/>
          <w:sz w:val="24"/>
        </w:rPr>
        <w:t>、版本、数据密钥算法和长度及用来保护数据密钥的业务系统的加密</w:t>
      </w:r>
      <w:r>
        <w:rPr>
          <w:sz w:val="24"/>
        </w:rPr>
        <w:t>证书等信息作为入参，调用数据密钥解密接口；</w:t>
      </w:r>
    </w:p>
    <w:p>
      <w:pPr>
        <w:pStyle w:val="14"/>
        <w:numPr>
          <w:ilvl w:val="0"/>
          <w:numId w:val="6"/>
        </w:numPr>
        <w:tabs>
          <w:tab w:val="left" w:pos="574"/>
        </w:tabs>
        <w:spacing w:before="0" w:after="0" w:line="417" w:lineRule="auto"/>
        <w:ind w:left="261" w:right="274" w:firstLine="0"/>
        <w:jc w:val="left"/>
        <w:rPr>
          <w:sz w:val="24"/>
        </w:rPr>
      </w:pPr>
      <w:r>
        <w:rPr>
          <w:spacing w:val="-3"/>
          <w:sz w:val="24"/>
        </w:rPr>
        <w:t>服务端通过密码机指定索引密钥解出主密钥，并使用主密钥解密数据。之后使用业务上传的证</w:t>
      </w:r>
      <w:r>
        <w:rPr>
          <w:sz w:val="24"/>
        </w:rPr>
        <w:t>书加密数据密钥。</w:t>
      </w:r>
    </w:p>
    <w:p>
      <w:pPr>
        <w:spacing w:after="0" w:line="417" w:lineRule="auto"/>
        <w:jc w:val="left"/>
        <w:rPr>
          <w:sz w:val="24"/>
        </w:rPr>
        <w:sectPr>
          <w:pgSz w:w="11910" w:h="16840"/>
          <w:pgMar w:top="820" w:right="640" w:bottom="1320" w:left="600" w:header="532" w:footer="1134" w:gutter="0"/>
          <w:cols w:space="720" w:num="1"/>
        </w:sectPr>
      </w:pPr>
    </w:p>
    <w:p>
      <w:pPr>
        <w:pStyle w:val="14"/>
        <w:numPr>
          <w:ilvl w:val="0"/>
          <w:numId w:val="6"/>
        </w:numPr>
        <w:tabs>
          <w:tab w:val="left" w:pos="574"/>
        </w:tabs>
        <w:spacing w:before="173" w:after="0" w:line="417" w:lineRule="auto"/>
        <w:ind w:left="261" w:right="7210" w:firstLine="0"/>
        <w:jc w:val="left"/>
        <w:rPr>
          <w:b/>
          <w:sz w:val="24"/>
        </w:rPr>
      </w:pPr>
      <w:r>
        <w:pict>
          <v:shape id="_x0000_s1198" o:spid="_x0000_s1198" o:spt="202" type="#_x0000_t202" style="position:absolute;left:0pt;margin-left:37.4pt;margin-top:64.45pt;height:316.65pt;width:517.8pt;mso-position-horizontal-relative:page;z-index:251839488;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9"/>
                    <w:gridCol w:w="6194"/>
                    <w:gridCol w:w="1044"/>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9" w:type="dxa"/>
                        <w:shd w:val="clear" w:color="auto" w:fill="99CCFF"/>
                      </w:tcPr>
                      <w:p>
                        <w:pPr>
                          <w:pStyle w:val="15"/>
                          <w:rPr>
                            <w:sz w:val="24"/>
                          </w:rPr>
                        </w:pPr>
                        <w:r>
                          <w:rPr>
                            <w:sz w:val="24"/>
                          </w:rPr>
                          <w:t>字段名称</w:t>
                        </w:r>
                      </w:p>
                    </w:tc>
                    <w:tc>
                      <w:tcPr>
                        <w:tcW w:w="6194" w:type="dxa"/>
                        <w:shd w:val="clear" w:color="auto" w:fill="99CCFF"/>
                      </w:tcPr>
                      <w:p>
                        <w:pPr>
                          <w:pStyle w:val="15"/>
                          <w:rPr>
                            <w:sz w:val="24"/>
                          </w:rPr>
                        </w:pPr>
                        <w:r>
                          <w:rPr>
                            <w:sz w:val="24"/>
                          </w:rPr>
                          <w:t>字段描述</w:t>
                        </w:r>
                      </w:p>
                    </w:tc>
                    <w:tc>
                      <w:tcPr>
                        <w:tcW w:w="1044" w:type="dxa"/>
                        <w:shd w:val="clear" w:color="auto" w:fill="99CCFF"/>
                      </w:tcPr>
                      <w:p>
                        <w:pPr>
                          <w:pStyle w:val="15"/>
                          <w:rPr>
                            <w:sz w:val="24"/>
                          </w:rPr>
                        </w:pPr>
                        <w:r>
                          <w:rPr>
                            <w:sz w:val="24"/>
                          </w:rPr>
                          <w:t>类型</w:t>
                        </w:r>
                      </w:p>
                    </w:tc>
                    <w:tc>
                      <w:tcPr>
                        <w:tcW w:w="120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99" w:type="dxa"/>
                      </w:tcPr>
                      <w:p>
                        <w:pPr>
                          <w:pStyle w:val="15"/>
                          <w:spacing w:before="134"/>
                          <w:rPr>
                            <w:sz w:val="24"/>
                          </w:rPr>
                        </w:pPr>
                        <w:r>
                          <w:rPr>
                            <w:sz w:val="24"/>
                          </w:rPr>
                          <w:t>transId</w:t>
                        </w:r>
                      </w:p>
                    </w:tc>
                    <w:tc>
                      <w:tcPr>
                        <w:tcW w:w="6194" w:type="dxa"/>
                      </w:tcPr>
                      <w:p>
                        <w:pPr>
                          <w:pStyle w:val="15"/>
                          <w:spacing w:before="134"/>
                          <w:rPr>
                            <w:sz w:val="24"/>
                          </w:rPr>
                        </w:pPr>
                        <w:r>
                          <w:rPr>
                            <w:sz w:val="24"/>
                          </w:rPr>
                          <w:t>业务 ID，传递 15-64 位的随机数（建议业务系统进行日志</w:t>
                        </w:r>
                      </w:p>
                      <w:p>
                        <w:pPr>
                          <w:pStyle w:val="15"/>
                          <w:spacing w:before="265"/>
                          <w:rPr>
                            <w:sz w:val="24"/>
                          </w:rPr>
                        </w:pPr>
                        <w:r>
                          <w:rPr>
                            <w:sz w:val="24"/>
                          </w:rPr>
                          <w:t>记录，方便根据 id 排查问题）</w:t>
                        </w:r>
                      </w:p>
                    </w:tc>
                    <w:tc>
                      <w:tcPr>
                        <w:tcW w:w="1044" w:type="dxa"/>
                      </w:tcPr>
                      <w:p>
                        <w:pPr>
                          <w:pStyle w:val="15"/>
                          <w:spacing w:before="134"/>
                          <w:rPr>
                            <w:sz w:val="24"/>
                          </w:rPr>
                        </w:pPr>
                        <w:r>
                          <w:rPr>
                            <w:sz w:val="24"/>
                          </w:rPr>
                          <w:t>String</w:t>
                        </w:r>
                      </w:p>
                    </w:tc>
                    <w:tc>
                      <w:tcPr>
                        <w:tcW w:w="1205"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99" w:type="dxa"/>
                      </w:tcPr>
                      <w:p>
                        <w:pPr>
                          <w:pStyle w:val="15"/>
                          <w:rPr>
                            <w:sz w:val="24"/>
                          </w:rPr>
                        </w:pPr>
                        <w:r>
                          <w:rPr>
                            <w:sz w:val="24"/>
                          </w:rPr>
                          <w:t>appId</w:t>
                        </w:r>
                      </w:p>
                    </w:tc>
                    <w:tc>
                      <w:tcPr>
                        <w:tcW w:w="6194" w:type="dxa"/>
                      </w:tcPr>
                      <w:p>
                        <w:pPr>
                          <w:pStyle w:val="15"/>
                          <w:rPr>
                            <w:sz w:val="24"/>
                          </w:rPr>
                        </w:pPr>
                        <w:r>
                          <w:rPr>
                            <w:sz w:val="24"/>
                          </w:rPr>
                          <w:t>接口调用方（业务系统）的 ID 标识，需要管理员先在密</w:t>
                        </w:r>
                      </w:p>
                      <w:p>
                        <w:pPr>
                          <w:pStyle w:val="15"/>
                          <w:spacing w:before="266"/>
                          <w:rPr>
                            <w:sz w:val="24"/>
                          </w:rPr>
                        </w:pPr>
                        <w:r>
                          <w:rPr>
                            <w:sz w:val="24"/>
                          </w:rPr>
                          <w:t>管系统中创建，与运管应用 ID 保持一致。</w:t>
                        </w:r>
                      </w:p>
                    </w:tc>
                    <w:tc>
                      <w:tcPr>
                        <w:tcW w:w="1044" w:type="dxa"/>
                      </w:tcPr>
                      <w:p>
                        <w:pPr>
                          <w:pStyle w:val="15"/>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9" w:type="dxa"/>
                      </w:tcPr>
                      <w:p>
                        <w:pPr>
                          <w:pStyle w:val="15"/>
                          <w:rPr>
                            <w:sz w:val="24"/>
                          </w:rPr>
                        </w:pPr>
                        <w:r>
                          <w:rPr>
                            <w:sz w:val="24"/>
                          </w:rPr>
                          <w:t>keyId</w:t>
                        </w:r>
                      </w:p>
                    </w:tc>
                    <w:tc>
                      <w:tcPr>
                        <w:tcW w:w="6194" w:type="dxa"/>
                      </w:tcPr>
                      <w:p>
                        <w:pPr>
                          <w:pStyle w:val="15"/>
                          <w:rPr>
                            <w:sz w:val="24"/>
                          </w:rPr>
                        </w:pPr>
                        <w:r>
                          <w:rPr>
                            <w:sz w:val="24"/>
                          </w:rPr>
                          <w:t>主密钥唯一标识</w:t>
                        </w:r>
                      </w:p>
                    </w:tc>
                    <w:tc>
                      <w:tcPr>
                        <w:tcW w:w="1044" w:type="dxa"/>
                      </w:tcPr>
                      <w:p>
                        <w:pPr>
                          <w:pStyle w:val="15"/>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9" w:type="dxa"/>
                      </w:tcPr>
                      <w:p>
                        <w:pPr>
                          <w:pStyle w:val="15"/>
                          <w:rPr>
                            <w:sz w:val="24"/>
                          </w:rPr>
                        </w:pPr>
                        <w:r>
                          <w:rPr>
                            <w:sz w:val="24"/>
                          </w:rPr>
                          <w:t>keyVersion</w:t>
                        </w:r>
                      </w:p>
                    </w:tc>
                    <w:tc>
                      <w:tcPr>
                        <w:tcW w:w="6194" w:type="dxa"/>
                      </w:tcPr>
                      <w:p>
                        <w:pPr>
                          <w:pStyle w:val="15"/>
                          <w:rPr>
                            <w:sz w:val="24"/>
                          </w:rPr>
                        </w:pPr>
                        <w:r>
                          <w:rPr>
                            <w:sz w:val="24"/>
                          </w:rPr>
                          <w:t>CMK 版本</w:t>
                        </w:r>
                      </w:p>
                    </w:tc>
                    <w:tc>
                      <w:tcPr>
                        <w:tcW w:w="1044" w:type="dxa"/>
                      </w:tcPr>
                      <w:p>
                        <w:pPr>
                          <w:pStyle w:val="15"/>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9" w:type="dxa"/>
                      </w:tcPr>
                      <w:p>
                        <w:pPr>
                          <w:pStyle w:val="15"/>
                          <w:rPr>
                            <w:sz w:val="24"/>
                          </w:rPr>
                        </w:pPr>
                        <w:r>
                          <w:rPr>
                            <w:sz w:val="24"/>
                          </w:rPr>
                          <w:t>keySpec</w:t>
                        </w:r>
                      </w:p>
                    </w:tc>
                    <w:tc>
                      <w:tcPr>
                        <w:tcW w:w="6194" w:type="dxa"/>
                      </w:tcPr>
                      <w:p>
                        <w:pPr>
                          <w:pStyle w:val="15"/>
                          <w:rPr>
                            <w:sz w:val="24"/>
                          </w:rPr>
                        </w:pPr>
                        <w:r>
                          <w:rPr>
                            <w:sz w:val="24"/>
                          </w:rPr>
                          <w:t>数据密钥的算法和长度</w:t>
                        </w:r>
                      </w:p>
                    </w:tc>
                    <w:tc>
                      <w:tcPr>
                        <w:tcW w:w="1044" w:type="dxa"/>
                      </w:tcPr>
                      <w:p>
                        <w:pPr>
                          <w:pStyle w:val="15"/>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99" w:type="dxa"/>
                      </w:tcPr>
                      <w:p>
                        <w:pPr>
                          <w:pStyle w:val="15"/>
                          <w:rPr>
                            <w:sz w:val="24"/>
                          </w:rPr>
                        </w:pPr>
                        <w:r>
                          <w:rPr>
                            <w:sz w:val="24"/>
                          </w:rPr>
                          <w:t>encCert</w:t>
                        </w:r>
                      </w:p>
                    </w:tc>
                    <w:tc>
                      <w:tcPr>
                        <w:tcW w:w="6194" w:type="dxa"/>
                      </w:tcPr>
                      <w:p>
                        <w:pPr>
                          <w:pStyle w:val="15"/>
                          <w:rPr>
                            <w:sz w:val="24"/>
                          </w:rPr>
                        </w:pPr>
                        <w:r>
                          <w:rPr>
                            <w:sz w:val="24"/>
                          </w:rPr>
                          <w:t>业务系统上传用来加密数据密钥的服务器证书</w:t>
                        </w:r>
                      </w:p>
                    </w:tc>
                    <w:tc>
                      <w:tcPr>
                        <w:tcW w:w="1044" w:type="dxa"/>
                      </w:tcPr>
                      <w:p>
                        <w:pPr>
                          <w:pStyle w:val="15"/>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9" w:type="dxa"/>
                      </w:tcPr>
                      <w:p>
                        <w:pPr>
                          <w:pStyle w:val="15"/>
                          <w:spacing w:before="135"/>
                          <w:rPr>
                            <w:sz w:val="24"/>
                          </w:rPr>
                        </w:pPr>
                        <w:r>
                          <w:rPr>
                            <w:sz w:val="24"/>
                          </w:rPr>
                          <w:t>ciphertextBlob</w:t>
                        </w:r>
                      </w:p>
                    </w:tc>
                    <w:tc>
                      <w:tcPr>
                        <w:tcW w:w="6194" w:type="dxa"/>
                      </w:tcPr>
                      <w:p>
                        <w:pPr>
                          <w:pStyle w:val="15"/>
                          <w:spacing w:before="135"/>
                          <w:rPr>
                            <w:sz w:val="24"/>
                          </w:rPr>
                        </w:pPr>
                        <w:r>
                          <w:rPr>
                            <w:sz w:val="24"/>
                          </w:rPr>
                          <w:t>数据密钥密文</w:t>
                        </w:r>
                      </w:p>
                    </w:tc>
                    <w:tc>
                      <w:tcPr>
                        <w:tcW w:w="1044" w:type="dxa"/>
                      </w:tcPr>
                      <w:p>
                        <w:pPr>
                          <w:pStyle w:val="15"/>
                          <w:spacing w:before="135"/>
                          <w:rPr>
                            <w:sz w:val="24"/>
                          </w:rPr>
                        </w:pPr>
                        <w:r>
                          <w:rPr>
                            <w:sz w:val="24"/>
                          </w:rPr>
                          <w:t>String</w:t>
                        </w:r>
                      </w:p>
                    </w:tc>
                    <w:tc>
                      <w:tcPr>
                        <w:tcW w:w="1205" w:type="dxa"/>
                      </w:tcPr>
                      <w:p>
                        <w:pPr>
                          <w:pStyle w:val="15"/>
                          <w:spacing w:before="135"/>
                          <w:rPr>
                            <w:sz w:val="24"/>
                          </w:rPr>
                        </w:pPr>
                        <w:r>
                          <w:rPr>
                            <w:sz w:val="24"/>
                          </w:rPr>
                          <w:t>是</w:t>
                        </w:r>
                      </w:p>
                    </w:tc>
                  </w:tr>
                </w:tbl>
                <w:p>
                  <w:pPr>
                    <w:pStyle w:val="7"/>
                  </w:pPr>
                </w:p>
              </w:txbxContent>
            </v:textbox>
          </v:shape>
        </w:pict>
      </w:r>
      <w:r>
        <w:rPr>
          <w:spacing w:val="-2"/>
          <w:sz w:val="24"/>
        </w:rPr>
        <w:t>将处理信息返回给调用方。</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8"/>
        <w:rPr>
          <w:b/>
          <w:sz w:val="39"/>
        </w:rPr>
      </w:pPr>
    </w:p>
    <w:p>
      <w:pPr>
        <w:pStyle w:val="6"/>
        <w:spacing w:before="0"/>
      </w:pPr>
      <w:r>
        <w:t>请求示例：</w:t>
      </w:r>
    </w:p>
    <w:p>
      <w:pPr>
        <w:pStyle w:val="7"/>
        <w:spacing w:before="7"/>
        <w:rPr>
          <w:b/>
          <w:sz w:val="13"/>
        </w:rPr>
      </w:pPr>
      <w:r>
        <w:pict>
          <v:shape id="_x0000_s1199" o:spid="_x0000_s1199" o:spt="202" type="#_x0000_t202" style="position:absolute;left:0pt;margin-left:37.65pt;margin-top:12.25pt;height:281.35pt;width:517.2pt;mso-position-horizontal-relative:page;mso-wrap-distance-bottom:0pt;mso-wrap-distance-top:0pt;z-index:-25147801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"appId": "APP_3510558085994A75A57645255822FBF5",</w:t>
                  </w:r>
                </w:p>
                <w:p>
                  <w:pPr>
                    <w:pStyle w:val="7"/>
                    <w:spacing w:before="266"/>
                    <w:ind w:left="523"/>
                  </w:pPr>
                  <w:r>
                    <w:t>"keySpec": "SM4_128",</w:t>
                  </w:r>
                </w:p>
                <w:p>
                  <w:pPr>
                    <w:pStyle w:val="7"/>
                    <w:spacing w:before="265" w:line="417" w:lineRule="auto"/>
                    <w:ind w:left="523" w:right="3637"/>
                  </w:pPr>
                  <w:r>
                    <w:t>"keyId": "932ad5e995d34abd8730a5d0c708be36", "keyVersion": "1",</w:t>
                  </w:r>
                </w:p>
                <w:p>
                  <w:pPr>
                    <w:pStyle w:val="7"/>
                    <w:spacing w:line="358" w:lineRule="exact"/>
                    <w:ind w:left="523"/>
                  </w:pPr>
                  <w:r>
                    <w:t>"encCert":</w:t>
                  </w:r>
                </w:p>
                <w:p>
                  <w:pPr>
                    <w:pStyle w:val="7"/>
                    <w:spacing w:before="4" w:line="620" w:lineRule="atLeast"/>
                    <w:ind w:left="103" w:right="153"/>
                  </w:pPr>
                  <w:r>
                    <w:t>"MIIC+DCCAmGgAwIBAgINK1/QM1AJayx4u6oB3DANBgkqhkiG9w0BAQUFADA6MQsw CQYDVQQGEwJDTjENMAsGA1UECgwEQkpDQTENMAsGA1UECwwEQkpDQTENMAsGA</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pPr>
      <w:r>
        <w:pict>
          <v:group id="_x0000_s1200" o:spid="_x0000_s1200" o:spt="203" style="position:absolute;left:0pt;margin-left:37.4pt;margin-top:2pt;height:500.35pt;width:517.7pt;mso-position-horizontal-relative:page;z-index:-251572224;mso-width-relative:page;mso-height-relative:page;" coordorigin="749,40" coordsize="10354,10007">
            <o:lock v:ext="edit"/>
            <v:shape id="_x0000_s1201" o:spid="_x0000_s1201" style="position:absolute;left:758;top:49;height:9986;width:10334;" fillcolor="#FCE9D9" filled="t" stroked="f" coordorigin="758,50" coordsize="10334,9986" path="m11092,50l10989,50,862,50,758,50,758,10035,862,10035,10989,10035,11092,10035,11092,50e">
              <v:path arrowok="t"/>
              <v:fill on="t" focussize="0,0"/>
              <v:stroke on="f"/>
              <v:imagedata o:title=""/>
              <o:lock v:ext="edit"/>
            </v:shape>
            <v:line id="_x0000_s1202" o:spid="_x0000_s1202" o:spt="20" style="position:absolute;left:758;top:45;height:0;width:10334;" stroked="t" coordsize="21600,21600">
              <v:path arrowok="t"/>
              <v:fill focussize="0,0"/>
              <v:stroke weight="0.48pt" color="#000000"/>
              <v:imagedata o:title=""/>
              <o:lock v:ext="edit"/>
            </v:line>
            <v:line id="_x0000_s1203" o:spid="_x0000_s1203" o:spt="20" style="position:absolute;left:754;top:40;height:10007;width:0;" stroked="t" coordsize="21600,21600">
              <v:path arrowok="t"/>
              <v:fill focussize="0,0"/>
              <v:stroke weight="0.48pt" color="#000000"/>
              <v:imagedata o:title=""/>
              <o:lock v:ext="edit"/>
            </v:line>
            <v:line id="_x0000_s1204" o:spid="_x0000_s1204" o:spt="20" style="position:absolute;left:758;top:10042;height:0;width:10334;" stroked="t" coordsize="21600,21600">
              <v:path arrowok="t"/>
              <v:fill focussize="0,0"/>
              <v:stroke weight="0.48007874015748pt" color="#000000"/>
              <v:imagedata o:title=""/>
              <o:lock v:ext="edit"/>
            </v:line>
            <v:line id="_x0000_s1205" o:spid="_x0000_s1205" o:spt="20" style="position:absolute;left:11097;top:40;height:10007;width:0;" stroked="t" coordsize="21600,21600">
              <v:path arrowok="t"/>
              <v:fill focussize="0,0"/>
              <v:stroke weight="0.48pt" color="#000000"/>
              <v:imagedata o:title=""/>
              <o:lock v:ext="edit"/>
            </v:line>
          </v:group>
        </w:pict>
      </w:r>
      <w:r>
        <w:t xml:space="preserve">1UEAwwEWFhYWDAeFw0yMDExMTEwMjEwMTBaFw0yMDExMTIwMjEwMTBaMCwxEDAO </w:t>
      </w:r>
      <w:r>
        <w:rPr>
          <w:spacing w:val="-1"/>
        </w:rPr>
        <w:t>BgNVBC4TB3poZW53ZWkxCzAJBgNVBAMMAnp3MQswCQYDVQQGDAJjbjCCASIwDQY</w:t>
      </w:r>
    </w:p>
    <w:p>
      <w:pPr>
        <w:pStyle w:val="7"/>
        <w:spacing w:line="417" w:lineRule="auto"/>
        <w:ind w:left="261"/>
      </w:pPr>
      <w:r>
        <w:t xml:space="preserve">JKoZIhvcNAQEBBQADggEPADCCAQoCggEBAIF/a5pXGuSdOBw+3Uw7RnoJ17cIbr3Sw </w:t>
      </w:r>
      <w:r>
        <w:rPr>
          <w:spacing w:val="-1"/>
        </w:rPr>
        <w:t>Q0nx7Y2wdhXG28JknFLM423DgbRGHeiSu30STGBCIVNI1xC1Y11h19ZfZhI2TV/pxDWFEiSw</w:t>
      </w:r>
    </w:p>
    <w:p>
      <w:pPr>
        <w:pStyle w:val="7"/>
        <w:spacing w:line="417" w:lineRule="auto"/>
        <w:ind w:left="261" w:right="270"/>
      </w:pPr>
      <w:r>
        <w:t>PDlC7DagL22PEtWjvIFzDrOmn8WLb4OALWhu+5EQiQTd8XGJMvTZJcmzuLbl5G1Ca/xkLi OkmcZ+eto1id7W06WAv8ZGCwfhMHbDphzKDFQE0NxNtfMJxUOq1QU+7rDxzBi+rKFC6ID 7AjbSH884gmHjmPm9IJiFSsonyCqjts8Gw7nWC2phI+9d7Nll/ghSkTiBbM1GAoW8GgxFq6IJ XZfZmbBXaA89CGBLuIYGNEB82UCAwEAAaOBizCBiDALBgNVHQ8EBAMCBsAwHQYDVR</w:t>
      </w:r>
    </w:p>
    <w:p>
      <w:pPr>
        <w:pStyle w:val="7"/>
        <w:spacing w:line="417" w:lineRule="auto"/>
        <w:ind w:left="261" w:right="331"/>
        <w:jc w:val="both"/>
      </w:pPr>
      <w:r>
        <w:t>0OBBYEFHOEgQcF9KtHK5vxmLkfI7JNgBpmMB8GA1UdIwQYMBaAFP4O8Bp0ajWpFqFwo VnFjhTYLa5sMDkGA1UdIAQyMDAwLgYCKQEwKDAmBggrBgEFBQcCARYaaHR0cDovLzE yNy4wLjAuMTo5MDkwL3BhdGgwDQYJKoZIhvcNAQEFBQADgYEAfBwX8CyZbt73ND07M GNo0ziNJGxf3I3odyPij7RYNsDhCSsyWvqeD7s2PXHgHY5MWDlwARPTl+YR1FSOsc/1o1ePK WbVW4dqGDuwqxLZBqJT5m6gzZCXXs8GjsWJIT7WMrhwnI8bJhQCeOP2dIfL56QH15iS70j si7bDyRk7qlw=",</w:t>
      </w:r>
    </w:p>
    <w:p>
      <w:pPr>
        <w:pStyle w:val="7"/>
        <w:spacing w:line="357" w:lineRule="exact"/>
        <w:ind w:left="682"/>
        <w:jc w:val="both"/>
      </w:pPr>
      <w:r>
        <w:t>"cipherTextBlob": "Csa2IaKjP/+q9XO/bP0T9g=="</w:t>
      </w:r>
    </w:p>
    <w:p>
      <w:pPr>
        <w:pStyle w:val="7"/>
        <w:spacing w:before="2"/>
        <w:rPr>
          <w:sz w:val="11"/>
        </w:rPr>
      </w:pPr>
    </w:p>
    <w:p>
      <w:pPr>
        <w:pStyle w:val="7"/>
        <w:spacing w:before="98"/>
        <w:ind w:left="261"/>
      </w:pPr>
      <w:r>
        <w:t>}</w:t>
      </w:r>
    </w:p>
    <w:p>
      <w:pPr>
        <w:pStyle w:val="6"/>
        <w:spacing w:before="277"/>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68"/>
        <w:gridCol w:w="5120"/>
        <w:gridCol w:w="18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68" w:type="dxa"/>
            <w:shd w:val="clear" w:color="auto" w:fill="99CCFF"/>
          </w:tcPr>
          <w:p>
            <w:pPr>
              <w:pStyle w:val="15"/>
              <w:rPr>
                <w:sz w:val="24"/>
              </w:rPr>
            </w:pPr>
            <w:r>
              <w:rPr>
                <w:sz w:val="24"/>
              </w:rPr>
              <w:t>字段名称</w:t>
            </w:r>
          </w:p>
        </w:tc>
        <w:tc>
          <w:tcPr>
            <w:tcW w:w="5120" w:type="dxa"/>
            <w:shd w:val="clear" w:color="auto" w:fill="99CCFF"/>
          </w:tcPr>
          <w:p>
            <w:pPr>
              <w:pStyle w:val="15"/>
              <w:ind w:left="110"/>
              <w:rPr>
                <w:sz w:val="24"/>
              </w:rPr>
            </w:pPr>
            <w:r>
              <w:rPr>
                <w:sz w:val="24"/>
              </w:rPr>
              <w:t>字段描述</w:t>
            </w:r>
          </w:p>
        </w:tc>
        <w:tc>
          <w:tcPr>
            <w:tcW w:w="185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68" w:type="dxa"/>
          </w:tcPr>
          <w:p>
            <w:pPr>
              <w:pStyle w:val="15"/>
              <w:rPr>
                <w:sz w:val="24"/>
              </w:rPr>
            </w:pPr>
            <w:r>
              <w:rPr>
                <w:sz w:val="24"/>
              </w:rPr>
              <w:t>dkMetadata</w:t>
            </w:r>
          </w:p>
        </w:tc>
        <w:tc>
          <w:tcPr>
            <w:tcW w:w="5120" w:type="dxa"/>
          </w:tcPr>
          <w:p>
            <w:pPr>
              <w:pStyle w:val="15"/>
              <w:ind w:left="110"/>
              <w:rPr>
                <w:sz w:val="24"/>
              </w:rPr>
            </w:pPr>
            <w:r>
              <w:rPr>
                <w:sz w:val="24"/>
              </w:rPr>
              <w:t>数据密钥对象</w:t>
            </w:r>
          </w:p>
        </w:tc>
        <w:tc>
          <w:tcPr>
            <w:tcW w:w="1853" w:type="dxa"/>
          </w:tcPr>
          <w:p>
            <w:pPr>
              <w:pStyle w:val="15"/>
              <w:ind w:left="108"/>
              <w:rPr>
                <w:sz w:val="24"/>
              </w:rPr>
            </w:pPr>
            <w:r>
              <w:rPr>
                <w:sz w:val="24"/>
              </w:rPr>
              <w:t>DKMetadata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68" w:type="dxa"/>
          </w:tcPr>
          <w:p>
            <w:pPr>
              <w:pStyle w:val="15"/>
              <w:rPr>
                <w:sz w:val="24"/>
              </w:rPr>
            </w:pPr>
            <w:r>
              <w:rPr>
                <w:sz w:val="24"/>
              </w:rPr>
              <w:t>cmkId</w:t>
            </w:r>
          </w:p>
        </w:tc>
        <w:tc>
          <w:tcPr>
            <w:tcW w:w="5120" w:type="dxa"/>
          </w:tcPr>
          <w:p>
            <w:pPr>
              <w:pStyle w:val="15"/>
              <w:ind w:left="110"/>
              <w:rPr>
                <w:sz w:val="24"/>
              </w:rPr>
            </w:pPr>
            <w:r>
              <w:rPr>
                <w:sz w:val="24"/>
              </w:rPr>
              <w:t>主密钥唯一标识</w:t>
            </w:r>
          </w:p>
        </w:tc>
        <w:tc>
          <w:tcPr>
            <w:tcW w:w="185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368" w:type="dxa"/>
          </w:tcPr>
          <w:p>
            <w:pPr>
              <w:pStyle w:val="15"/>
              <w:rPr>
                <w:sz w:val="24"/>
              </w:rPr>
            </w:pPr>
            <w:r>
              <w:rPr>
                <w:sz w:val="24"/>
              </w:rPr>
              <w:t>cmkVersion</w:t>
            </w:r>
          </w:p>
        </w:tc>
        <w:tc>
          <w:tcPr>
            <w:tcW w:w="5120" w:type="dxa"/>
          </w:tcPr>
          <w:p>
            <w:pPr>
              <w:pStyle w:val="15"/>
              <w:ind w:left="110"/>
              <w:rPr>
                <w:sz w:val="24"/>
              </w:rPr>
            </w:pPr>
            <w:r>
              <w:rPr>
                <w:sz w:val="24"/>
              </w:rPr>
              <w:t>CMK 版本</w:t>
            </w:r>
          </w:p>
        </w:tc>
        <w:tc>
          <w:tcPr>
            <w:tcW w:w="185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368" w:type="dxa"/>
          </w:tcPr>
          <w:p>
            <w:pPr>
              <w:pStyle w:val="15"/>
              <w:rPr>
                <w:sz w:val="24"/>
              </w:rPr>
            </w:pPr>
            <w:r>
              <w:rPr>
                <w:sz w:val="24"/>
              </w:rPr>
              <w:t>cipherDataKeyByPubKey</w:t>
            </w:r>
          </w:p>
        </w:tc>
        <w:tc>
          <w:tcPr>
            <w:tcW w:w="5120" w:type="dxa"/>
          </w:tcPr>
          <w:p>
            <w:pPr>
              <w:pStyle w:val="15"/>
              <w:ind w:left="110"/>
              <w:rPr>
                <w:sz w:val="24"/>
              </w:rPr>
            </w:pPr>
            <w:r>
              <w:rPr>
                <w:sz w:val="24"/>
              </w:rPr>
              <w:t>使用业务证书加密后的数据密钥</w:t>
            </w:r>
          </w:p>
        </w:tc>
        <w:tc>
          <w:tcPr>
            <w:tcW w:w="1853" w:type="dxa"/>
          </w:tcPr>
          <w:p>
            <w:pPr>
              <w:pStyle w:val="15"/>
              <w:ind w:left="108"/>
              <w:rPr>
                <w:sz w:val="24"/>
              </w:rPr>
            </w:pPr>
            <w:r>
              <w:rPr>
                <w:sz w:val="24"/>
              </w:rPr>
              <w:t>String</w:t>
            </w:r>
          </w:p>
        </w:tc>
      </w:tr>
    </w:tbl>
    <w:p>
      <w:pPr>
        <w:pStyle w:val="6"/>
      </w:pPr>
      <w:r>
        <w:t>响应示例：</w:t>
      </w:r>
    </w:p>
    <w:p>
      <w:pPr>
        <w:spacing w:after="0"/>
        <w:sectPr>
          <w:pgSz w:w="11910" w:h="16840"/>
          <w:pgMar w:top="820" w:right="640" w:bottom="1320" w:left="600" w:header="532" w:footer="1134" w:gutter="0"/>
          <w:cols w:space="720" w:num="1"/>
        </w:sectPr>
      </w:pPr>
    </w:p>
    <w:p>
      <w:pPr>
        <w:pStyle w:val="7"/>
        <w:spacing w:before="1"/>
        <w:rPr>
          <w:b/>
          <w:sz w:val="10"/>
        </w:rPr>
      </w:pPr>
    </w:p>
    <w:p>
      <w:pPr>
        <w:pStyle w:val="7"/>
        <w:ind w:left="148"/>
        <w:rPr>
          <w:sz w:val="20"/>
        </w:rPr>
      </w:pPr>
      <w:r>
        <w:rPr>
          <w:sz w:val="20"/>
        </w:rPr>
        <w:pict>
          <v:shape id="_x0000_s1206" o:spid="_x0000_s1206" o:spt="202" type="#_x0000_t202" style="height:499.75pt;width:517.2pt;"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"dkMetadata": {</w:t>
                  </w:r>
                </w:p>
                <w:p>
                  <w:pPr>
                    <w:pStyle w:val="7"/>
                    <w:spacing w:before="265" w:line="417" w:lineRule="auto"/>
                    <w:ind w:left="1363" w:right="2236"/>
                  </w:pPr>
                  <w:r>
                    <w:t>"cmkId": "932ad5e995d34abd8730a5d0c708be36", "cmkVersion": "1",</w:t>
                  </w:r>
                </w:p>
                <w:p>
                  <w:pPr>
                    <w:pStyle w:val="7"/>
                    <w:spacing w:line="417" w:lineRule="auto"/>
                    <w:ind w:left="103" w:right="129" w:firstLine="1260"/>
                  </w:pPr>
                  <w:r>
                    <w:t>"cipherDataKeyByPubKey": "FghaB7Pou152nYeI2vjFwERU06pqBLCkRM/Wb4mEA5xBU5reoBPJWqC390eIXPG/6CAd Wg7FE/OGx1M4HNGad4p8pbZNnKltk5YZM2psf/YHqGbGbZP5ojfIteXPtts2ACZwZMAf/ou xvYaetML1KxcIio7MtYsBa5gOcTaVtqxcTz0umxobw7+roVJY7b8KPzKzAJq6M8vf828eLZ1e AGOOAY+cn1jBUs6imZwfwcIPL+/cYmxH5ocIuZ/ZRs6qgUYlf52o3LC8cNGQR7gqBxdvTUB 6m7YqvHSAj3OTprcgzRKaJLT53z1jS5vBH01SvpeZ6RE9IC6xC8ynDFOVAA=="</w:t>
                  </w:r>
                </w:p>
                <w:p>
                  <w:pPr>
                    <w:pStyle w:val="7"/>
                    <w:spacing w:line="357" w:lineRule="exact"/>
                    <w:ind w:left="943"/>
                  </w:pPr>
                  <w:r>
                    <w:t>}</w:t>
                  </w:r>
                </w:p>
                <w:p>
                  <w:pPr>
                    <w:pStyle w:val="7"/>
                    <w:spacing w:before="265"/>
                    <w:ind w:left="523"/>
                  </w:pPr>
                  <w:r>
                    <w:t>}</w:t>
                  </w:r>
                </w:p>
                <w:p>
                  <w:pPr>
                    <w:pStyle w:val="7"/>
                    <w:spacing w:before="265"/>
                    <w:ind w:left="103"/>
                  </w:pPr>
                  <w:r>
                    <w:t>}</w:t>
                  </w:r>
                </w:p>
              </w:txbxContent>
            </v:textbox>
            <w10:wrap type="none"/>
            <w10:anchorlock/>
          </v:shape>
        </w:pict>
      </w:r>
    </w:p>
    <w:p>
      <w:pPr>
        <w:pStyle w:val="7"/>
        <w:rPr>
          <w:b/>
          <w:sz w:val="20"/>
        </w:rPr>
      </w:pPr>
    </w:p>
    <w:p>
      <w:pPr>
        <w:pStyle w:val="7"/>
        <w:rPr>
          <w:b/>
          <w:sz w:val="20"/>
        </w:rPr>
      </w:pPr>
    </w:p>
    <w:p>
      <w:pPr>
        <w:pStyle w:val="7"/>
        <w:rPr>
          <w:b/>
          <w:sz w:val="16"/>
        </w:rPr>
      </w:pPr>
    </w:p>
    <w:p>
      <w:pPr>
        <w:pStyle w:val="4"/>
        <w:numPr>
          <w:ilvl w:val="2"/>
          <w:numId w:val="3"/>
        </w:numPr>
        <w:bidi w:val="0"/>
      </w:pPr>
      <w:bookmarkStart w:id="81" w:name="_bookmark42"/>
      <w:bookmarkEnd w:id="81"/>
      <w:bookmarkStart w:id="82" w:name="_bookmark42"/>
      <w:bookmarkEnd w:id="82"/>
      <w:r>
        <w:t>查询数据密钥策略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查询数据密钥轮转周期、下次轮转时间、状态等信息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fldChar w:fldCharType="begin"/>
            </w:r>
            <w:r>
              <w:instrText xml:space="preserve"> HYPERLINK "http://ipport/" \h </w:instrText>
            </w:r>
            <w:r>
              <w:fldChar w:fldCharType="separate"/>
            </w:r>
            <w:r>
              <w:rPr>
                <w:sz w:val="24"/>
              </w:rPr>
              <w:t>http://ip:port/dataKey/getKeyRotationStrategy</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请求参数：</w:t>
      </w:r>
    </w:p>
    <w:p>
      <w:pPr>
        <w:spacing w:after="0"/>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6201"/>
        <w:gridCol w:w="1047"/>
        <w:gridCol w:w="12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shd w:val="clear" w:color="auto" w:fill="99CCFF"/>
          </w:tcPr>
          <w:p>
            <w:pPr>
              <w:pStyle w:val="15"/>
              <w:rPr>
                <w:sz w:val="24"/>
              </w:rPr>
            </w:pPr>
            <w:r>
              <w:rPr>
                <w:sz w:val="24"/>
              </w:rPr>
              <w:t>字段名称</w:t>
            </w:r>
          </w:p>
        </w:tc>
        <w:tc>
          <w:tcPr>
            <w:tcW w:w="6201" w:type="dxa"/>
            <w:shd w:val="clear" w:color="auto" w:fill="99CCFF"/>
          </w:tcPr>
          <w:p>
            <w:pPr>
              <w:pStyle w:val="15"/>
              <w:ind w:left="108"/>
              <w:rPr>
                <w:sz w:val="24"/>
              </w:rPr>
            </w:pPr>
            <w:r>
              <w:rPr>
                <w:sz w:val="24"/>
              </w:rPr>
              <w:t>字段描述</w:t>
            </w:r>
          </w:p>
        </w:tc>
        <w:tc>
          <w:tcPr>
            <w:tcW w:w="1047" w:type="dxa"/>
            <w:shd w:val="clear" w:color="auto" w:fill="99CCFF"/>
          </w:tcPr>
          <w:p>
            <w:pPr>
              <w:pStyle w:val="15"/>
              <w:ind w:left="110"/>
              <w:rPr>
                <w:sz w:val="24"/>
              </w:rPr>
            </w:pPr>
            <w:r>
              <w:rPr>
                <w:sz w:val="24"/>
              </w:rPr>
              <w:t>类型</w:t>
            </w:r>
          </w:p>
        </w:tc>
        <w:tc>
          <w:tcPr>
            <w:tcW w:w="120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89" w:type="dxa"/>
          </w:tcPr>
          <w:p>
            <w:pPr>
              <w:pStyle w:val="15"/>
              <w:spacing w:before="135"/>
              <w:rPr>
                <w:sz w:val="24"/>
              </w:rPr>
            </w:pPr>
            <w:r>
              <w:rPr>
                <w:sz w:val="24"/>
              </w:rPr>
              <w:t>transId</w:t>
            </w:r>
          </w:p>
        </w:tc>
        <w:tc>
          <w:tcPr>
            <w:tcW w:w="6201" w:type="dxa"/>
          </w:tcPr>
          <w:p>
            <w:pPr>
              <w:pStyle w:val="15"/>
              <w:spacing w:before="135"/>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47" w:type="dxa"/>
          </w:tcPr>
          <w:p>
            <w:pPr>
              <w:pStyle w:val="15"/>
              <w:spacing w:before="135"/>
              <w:ind w:left="110"/>
              <w:rPr>
                <w:sz w:val="24"/>
              </w:rPr>
            </w:pPr>
            <w:r>
              <w:rPr>
                <w:sz w:val="24"/>
              </w:rPr>
              <w:t>String</w:t>
            </w:r>
          </w:p>
        </w:tc>
        <w:tc>
          <w:tcPr>
            <w:tcW w:w="1205"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appId</w:t>
            </w:r>
          </w:p>
        </w:tc>
        <w:tc>
          <w:tcPr>
            <w:tcW w:w="6201" w:type="dxa"/>
          </w:tcPr>
          <w:p>
            <w:pPr>
              <w:pStyle w:val="15"/>
              <w:ind w:left="108"/>
              <w:rPr>
                <w:sz w:val="24"/>
              </w:rPr>
            </w:pPr>
            <w:r>
              <w:rPr>
                <w:sz w:val="24"/>
              </w:rPr>
              <w:t>接口调用方（业务系统）的 ID 标识，需要管理员先在密</w:t>
            </w:r>
          </w:p>
          <w:p>
            <w:pPr>
              <w:pStyle w:val="15"/>
              <w:spacing w:before="265"/>
              <w:ind w:left="108"/>
              <w:rPr>
                <w:sz w:val="24"/>
              </w:rPr>
            </w:pPr>
            <w:r>
              <w:rPr>
                <w:sz w:val="24"/>
              </w:rPr>
              <w:t>管系统中创建，与运管应用 ID 保持一致。</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keyId</w:t>
            </w:r>
          </w:p>
        </w:tc>
        <w:tc>
          <w:tcPr>
            <w:tcW w:w="6201" w:type="dxa"/>
          </w:tcPr>
          <w:p>
            <w:pPr>
              <w:pStyle w:val="15"/>
              <w:ind w:left="108"/>
              <w:rPr>
                <w:sz w:val="24"/>
              </w:rPr>
            </w:pPr>
            <w:r>
              <w:rPr>
                <w:sz w:val="24"/>
              </w:rPr>
              <w:t>数据密钥唯一标识</w:t>
            </w:r>
          </w:p>
        </w:tc>
        <w:tc>
          <w:tcPr>
            <w:tcW w:w="1047" w:type="dxa"/>
          </w:tcPr>
          <w:p>
            <w:pPr>
              <w:pStyle w:val="15"/>
              <w:ind w:left="110"/>
              <w:rPr>
                <w:sz w:val="24"/>
              </w:rPr>
            </w:pPr>
            <w:r>
              <w:rPr>
                <w:sz w:val="24"/>
              </w:rPr>
              <w:t>String</w:t>
            </w:r>
          </w:p>
        </w:tc>
        <w:tc>
          <w:tcPr>
            <w:tcW w:w="1205" w:type="dxa"/>
          </w:tcPr>
          <w:p>
            <w:pPr>
              <w:pStyle w:val="15"/>
              <w:rPr>
                <w:sz w:val="24"/>
              </w:rPr>
            </w:pPr>
            <w:r>
              <w:rPr>
                <w:sz w:val="24"/>
              </w:rPr>
              <w:t>是</w:t>
            </w:r>
          </w:p>
        </w:tc>
      </w:tr>
    </w:tbl>
    <w:p>
      <w:pPr>
        <w:pStyle w:val="7"/>
        <w:spacing w:before="5"/>
        <w:rPr>
          <w:b/>
        </w:rPr>
      </w:pPr>
    </w:p>
    <w:p>
      <w:pPr>
        <w:pStyle w:val="6"/>
        <w:spacing w:before="98"/>
      </w:pPr>
      <w:r>
        <w:t>请求示例：</w:t>
      </w:r>
    </w:p>
    <w:p>
      <w:pPr>
        <w:pStyle w:val="7"/>
        <w:spacing w:before="10"/>
        <w:rPr>
          <w:b/>
          <w:sz w:val="13"/>
        </w:rPr>
      </w:pPr>
      <w:r>
        <w:pict>
          <v:shape id="_x0000_s1207" o:spid="_x0000_s1207" o:spt="202" type="#_x0000_t202" style="position:absolute;left:0pt;margin-left:37.65pt;margin-top:12.4pt;height:156.5pt;width:517.2pt;mso-position-horizontal-relative:page;mso-wrap-distance-bottom:0pt;mso-wrap-distance-top:0pt;z-index:-25147596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"12345678910111213",</w:t>
                  </w:r>
                </w:p>
                <w:p>
                  <w:pPr>
                    <w:pStyle w:val="7"/>
                    <w:spacing w:before="265" w:line="417" w:lineRule="auto"/>
                    <w:ind w:left="523" w:right="3694"/>
                  </w:pPr>
                  <w:r>
                    <w:t>"keyId": "2f0f81c8a5f843bf807a810e23f62ce8", "appId": "APP_3510558085994A75A57645255822FBF5"</w:t>
                  </w:r>
                </w:p>
                <w:p>
                  <w:pPr>
                    <w:pStyle w:val="7"/>
                    <w:spacing w:line="359" w:lineRule="exact"/>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0"/>
        <w:gridCol w:w="2131"/>
        <w:gridCol w:w="4800"/>
        <w:gridCol w:w="16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871" w:type="dxa"/>
            <w:gridSpan w:val="2"/>
            <w:shd w:val="clear" w:color="auto" w:fill="99CCFF"/>
          </w:tcPr>
          <w:p>
            <w:pPr>
              <w:pStyle w:val="15"/>
              <w:rPr>
                <w:sz w:val="24"/>
              </w:rPr>
            </w:pPr>
            <w:r>
              <w:rPr>
                <w:sz w:val="24"/>
              </w:rPr>
              <w:t>字段名称</w:t>
            </w:r>
          </w:p>
        </w:tc>
        <w:tc>
          <w:tcPr>
            <w:tcW w:w="4800" w:type="dxa"/>
            <w:shd w:val="clear" w:color="auto" w:fill="99CCFF"/>
          </w:tcPr>
          <w:p>
            <w:pPr>
              <w:pStyle w:val="15"/>
              <w:ind w:left="108"/>
              <w:rPr>
                <w:sz w:val="24"/>
              </w:rPr>
            </w:pPr>
            <w:r>
              <w:rPr>
                <w:sz w:val="24"/>
              </w:rPr>
              <w:t>字段描述</w:t>
            </w:r>
          </w:p>
        </w:tc>
        <w:tc>
          <w:tcPr>
            <w:tcW w:w="1667" w:type="dxa"/>
            <w:shd w:val="clear" w:color="auto" w:fill="99CCFF"/>
          </w:tcPr>
          <w:p>
            <w:pPr>
              <w:pStyle w:val="15"/>
              <w:ind w:left="110"/>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871" w:type="dxa"/>
            <w:gridSpan w:val="2"/>
          </w:tcPr>
          <w:p>
            <w:pPr>
              <w:pStyle w:val="15"/>
              <w:rPr>
                <w:sz w:val="24"/>
              </w:rPr>
            </w:pPr>
            <w:r>
              <w:rPr>
                <w:sz w:val="24"/>
              </w:rPr>
              <w:t>status</w:t>
            </w:r>
          </w:p>
        </w:tc>
        <w:tc>
          <w:tcPr>
            <w:tcW w:w="4800" w:type="dxa"/>
          </w:tcPr>
          <w:p>
            <w:pPr>
              <w:pStyle w:val="15"/>
              <w:ind w:left="108"/>
              <w:rPr>
                <w:sz w:val="24"/>
              </w:rPr>
            </w:pPr>
            <w:r>
              <w:rPr>
                <w:sz w:val="24"/>
              </w:rPr>
              <w:t>结果码</w:t>
            </w:r>
          </w:p>
        </w:tc>
        <w:tc>
          <w:tcPr>
            <w:tcW w:w="1667" w:type="dxa"/>
          </w:tcPr>
          <w:p>
            <w:pPr>
              <w:pStyle w:val="15"/>
              <w:ind w:left="110"/>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871" w:type="dxa"/>
            <w:gridSpan w:val="2"/>
          </w:tcPr>
          <w:p>
            <w:pPr>
              <w:pStyle w:val="15"/>
              <w:spacing w:before="134"/>
              <w:rPr>
                <w:sz w:val="24"/>
              </w:rPr>
            </w:pPr>
            <w:r>
              <w:rPr>
                <w:sz w:val="24"/>
              </w:rPr>
              <w:t>message</w:t>
            </w:r>
          </w:p>
        </w:tc>
        <w:tc>
          <w:tcPr>
            <w:tcW w:w="4800" w:type="dxa"/>
          </w:tcPr>
          <w:p>
            <w:pPr>
              <w:pStyle w:val="15"/>
              <w:spacing w:before="134"/>
              <w:ind w:left="108"/>
              <w:rPr>
                <w:sz w:val="24"/>
              </w:rPr>
            </w:pPr>
            <w:r>
              <w:rPr>
                <w:sz w:val="24"/>
              </w:rPr>
              <w:t>结果信息</w:t>
            </w:r>
          </w:p>
        </w:tc>
        <w:tc>
          <w:tcPr>
            <w:tcW w:w="1667" w:type="dxa"/>
          </w:tcPr>
          <w:p>
            <w:pPr>
              <w:pStyle w:val="15"/>
              <w:spacing w:before="134"/>
              <w:ind w:left="110"/>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40" w:type="dxa"/>
            <w:vMerge w:val="restart"/>
          </w:tcPr>
          <w:p>
            <w:pPr>
              <w:pStyle w:val="15"/>
              <w:rPr>
                <w:sz w:val="24"/>
              </w:rPr>
            </w:pPr>
            <w:r>
              <w:rPr>
                <w:sz w:val="24"/>
              </w:rPr>
              <w:t>data</w:t>
            </w:r>
          </w:p>
        </w:tc>
        <w:tc>
          <w:tcPr>
            <w:tcW w:w="2131" w:type="dxa"/>
          </w:tcPr>
          <w:p>
            <w:pPr>
              <w:pStyle w:val="15"/>
              <w:ind w:left="108"/>
              <w:rPr>
                <w:sz w:val="24"/>
              </w:rPr>
            </w:pPr>
            <w:r>
              <w:rPr>
                <w:sz w:val="24"/>
              </w:rPr>
              <w:t>transId</w:t>
            </w:r>
          </w:p>
        </w:tc>
        <w:tc>
          <w:tcPr>
            <w:tcW w:w="4800" w:type="dxa"/>
          </w:tcPr>
          <w:p>
            <w:pPr>
              <w:pStyle w:val="15"/>
              <w:ind w:left="108"/>
              <w:rPr>
                <w:sz w:val="24"/>
              </w:rPr>
            </w:pPr>
            <w:r>
              <w:rPr>
                <w:sz w:val="24"/>
              </w:rPr>
              <w:t>业务 ID，传递 15-64 位的随机数（建议业务</w:t>
            </w:r>
          </w:p>
          <w:p>
            <w:pPr>
              <w:pStyle w:val="15"/>
              <w:spacing w:before="265"/>
              <w:ind w:left="108"/>
              <w:rPr>
                <w:sz w:val="24"/>
              </w:rPr>
            </w:pPr>
            <w:r>
              <w:rPr>
                <w:sz w:val="24"/>
              </w:rPr>
              <w:t>系统进行日志记录，方便根据 id 排查问题）</w:t>
            </w:r>
          </w:p>
        </w:tc>
        <w:tc>
          <w:tcPr>
            <w:tcW w:w="1667" w:type="dxa"/>
          </w:tcPr>
          <w:p>
            <w:pPr>
              <w:pStyle w:val="15"/>
              <w:ind w:left="110"/>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740" w:type="dxa"/>
            <w:vMerge w:val="continue"/>
            <w:tcBorders>
              <w:top w:val="nil"/>
            </w:tcBorders>
          </w:tcPr>
          <w:p>
            <w:pPr>
              <w:rPr>
                <w:sz w:val="2"/>
                <w:szCs w:val="2"/>
              </w:rPr>
            </w:pPr>
          </w:p>
        </w:tc>
        <w:tc>
          <w:tcPr>
            <w:tcW w:w="2131" w:type="dxa"/>
          </w:tcPr>
          <w:p>
            <w:pPr>
              <w:pStyle w:val="15"/>
              <w:ind w:left="108"/>
              <w:rPr>
                <w:sz w:val="24"/>
              </w:rPr>
            </w:pPr>
            <w:r>
              <w:rPr>
                <w:sz w:val="24"/>
              </w:rPr>
              <w:t>appId</w:t>
            </w:r>
          </w:p>
        </w:tc>
        <w:tc>
          <w:tcPr>
            <w:tcW w:w="4800" w:type="dxa"/>
          </w:tcPr>
          <w:p>
            <w:pPr>
              <w:pStyle w:val="15"/>
              <w:spacing w:line="417" w:lineRule="auto"/>
              <w:ind w:left="108" w:right="92"/>
              <w:rPr>
                <w:sz w:val="24"/>
              </w:rPr>
            </w:pPr>
            <w:r>
              <w:rPr>
                <w:spacing w:val="-6"/>
                <w:sz w:val="24"/>
              </w:rPr>
              <w:t>接口调用方</w:t>
            </w:r>
            <w:r>
              <w:rPr>
                <w:sz w:val="24"/>
              </w:rPr>
              <w:t>（业务系统</w:t>
            </w:r>
            <w:r>
              <w:rPr>
                <w:spacing w:val="-29"/>
                <w:sz w:val="24"/>
              </w:rPr>
              <w:t>）</w:t>
            </w:r>
            <w:r>
              <w:rPr>
                <w:sz w:val="24"/>
              </w:rPr>
              <w:t>的 ID</w:t>
            </w:r>
            <w:r>
              <w:rPr>
                <w:spacing w:val="-8"/>
                <w:sz w:val="24"/>
              </w:rPr>
              <w:t xml:space="preserve"> 标识，需要管理员先在密管系统中创建，与运管应用 </w:t>
            </w:r>
            <w:r>
              <w:rPr>
                <w:sz w:val="24"/>
              </w:rPr>
              <w:t>ID</w:t>
            </w:r>
            <w:r>
              <w:rPr>
                <w:spacing w:val="-7"/>
                <w:sz w:val="24"/>
              </w:rPr>
              <w:t xml:space="preserve"> 保</w:t>
            </w:r>
          </w:p>
          <w:p>
            <w:pPr>
              <w:pStyle w:val="15"/>
              <w:spacing w:before="0" w:line="358" w:lineRule="exact"/>
              <w:ind w:left="108"/>
              <w:rPr>
                <w:sz w:val="24"/>
              </w:rPr>
            </w:pPr>
            <w:r>
              <w:rPr>
                <w:sz w:val="24"/>
              </w:rPr>
              <w:t>持一致。</w:t>
            </w:r>
          </w:p>
        </w:tc>
        <w:tc>
          <w:tcPr>
            <w:tcW w:w="1667" w:type="dxa"/>
          </w:tcPr>
          <w:p>
            <w:pPr>
              <w:pStyle w:val="15"/>
              <w:ind w:left="110"/>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2131" w:type="dxa"/>
          </w:tcPr>
          <w:p>
            <w:pPr>
              <w:pStyle w:val="15"/>
              <w:ind w:left="108"/>
              <w:rPr>
                <w:sz w:val="24"/>
              </w:rPr>
            </w:pPr>
            <w:r>
              <w:rPr>
                <w:sz w:val="24"/>
              </w:rPr>
              <w:t>keyId</w:t>
            </w:r>
          </w:p>
        </w:tc>
        <w:tc>
          <w:tcPr>
            <w:tcW w:w="4800" w:type="dxa"/>
          </w:tcPr>
          <w:p>
            <w:pPr>
              <w:pStyle w:val="15"/>
              <w:ind w:left="108"/>
              <w:rPr>
                <w:sz w:val="24"/>
              </w:rPr>
            </w:pPr>
            <w:r>
              <w:rPr>
                <w:sz w:val="24"/>
              </w:rPr>
              <w:t>数据密钥唯一标识</w:t>
            </w:r>
          </w:p>
        </w:tc>
        <w:tc>
          <w:tcPr>
            <w:tcW w:w="1667" w:type="dxa"/>
          </w:tcPr>
          <w:p>
            <w:pPr>
              <w:pStyle w:val="15"/>
              <w:ind w:left="110"/>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5"/>
        <w:gridCol w:w="2128"/>
        <w:gridCol w:w="4801"/>
        <w:gridCol w:w="16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5" w:type="dxa"/>
            <w:vMerge w:val="restart"/>
          </w:tcPr>
          <w:p>
            <w:pPr>
              <w:pStyle w:val="15"/>
              <w:spacing w:before="0"/>
              <w:ind w:left="0"/>
              <w:rPr>
                <w:rFonts w:ascii="Times New Roman"/>
                <w:sz w:val="22"/>
              </w:rPr>
            </w:pPr>
          </w:p>
        </w:tc>
        <w:tc>
          <w:tcPr>
            <w:tcW w:w="2128" w:type="dxa"/>
          </w:tcPr>
          <w:p>
            <w:pPr>
              <w:pStyle w:val="15"/>
              <w:ind w:left="103"/>
              <w:rPr>
                <w:sz w:val="24"/>
              </w:rPr>
            </w:pPr>
            <w:r>
              <w:rPr>
                <w:sz w:val="24"/>
              </w:rPr>
              <w:t>keyVersion</w:t>
            </w:r>
          </w:p>
        </w:tc>
        <w:tc>
          <w:tcPr>
            <w:tcW w:w="4801" w:type="dxa"/>
          </w:tcPr>
          <w:p>
            <w:pPr>
              <w:pStyle w:val="15"/>
              <w:ind w:left="106"/>
              <w:rPr>
                <w:sz w:val="24"/>
              </w:rPr>
            </w:pPr>
            <w:r>
              <w:rPr>
                <w:sz w:val="24"/>
              </w:rPr>
              <w:t>密钥当前版本</w:t>
            </w:r>
          </w:p>
        </w:tc>
        <w:tc>
          <w:tcPr>
            <w:tcW w:w="1668" w:type="dxa"/>
          </w:tcPr>
          <w:p>
            <w:pPr>
              <w:pStyle w:val="15"/>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745" w:type="dxa"/>
            <w:vMerge w:val="continue"/>
            <w:tcBorders>
              <w:top w:val="nil"/>
            </w:tcBorders>
          </w:tcPr>
          <w:p>
            <w:pPr>
              <w:rPr>
                <w:sz w:val="2"/>
                <w:szCs w:val="2"/>
              </w:rPr>
            </w:pPr>
          </w:p>
        </w:tc>
        <w:tc>
          <w:tcPr>
            <w:tcW w:w="2128" w:type="dxa"/>
          </w:tcPr>
          <w:p>
            <w:pPr>
              <w:pStyle w:val="15"/>
              <w:spacing w:before="135"/>
              <w:ind w:left="103"/>
              <w:rPr>
                <w:sz w:val="24"/>
              </w:rPr>
            </w:pPr>
            <w:r>
              <w:rPr>
                <w:sz w:val="24"/>
              </w:rPr>
              <w:t>rotationDays</w:t>
            </w:r>
          </w:p>
        </w:tc>
        <w:tc>
          <w:tcPr>
            <w:tcW w:w="4801" w:type="dxa"/>
          </w:tcPr>
          <w:p>
            <w:pPr>
              <w:pStyle w:val="15"/>
              <w:spacing w:before="135"/>
              <w:ind w:left="106"/>
              <w:rPr>
                <w:sz w:val="24"/>
              </w:rPr>
            </w:pPr>
            <w:r>
              <w:rPr>
                <w:sz w:val="24"/>
              </w:rPr>
              <w:t>轮转周期（单位天）,自动更新密钥的时间周</w:t>
            </w:r>
          </w:p>
          <w:p>
            <w:pPr>
              <w:pStyle w:val="15"/>
              <w:spacing w:before="265"/>
              <w:ind w:left="106"/>
              <w:rPr>
                <w:sz w:val="24"/>
              </w:rPr>
            </w:pPr>
            <w:r>
              <w:rPr>
                <w:sz w:val="24"/>
              </w:rPr>
              <w:t>期</w:t>
            </w:r>
          </w:p>
        </w:tc>
        <w:tc>
          <w:tcPr>
            <w:tcW w:w="1668" w:type="dxa"/>
          </w:tcPr>
          <w:p>
            <w:pPr>
              <w:pStyle w:val="15"/>
              <w:spacing w:before="135"/>
              <w:rPr>
                <w:sz w:val="24"/>
              </w:rPr>
            </w:pPr>
            <w:r>
              <w:rPr>
                <w:sz w:val="24"/>
              </w:rPr>
              <w:t>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4" w:hRule="atLeast"/>
        </w:trPr>
        <w:tc>
          <w:tcPr>
            <w:tcW w:w="1745" w:type="dxa"/>
            <w:vMerge w:val="continue"/>
            <w:tcBorders>
              <w:top w:val="nil"/>
            </w:tcBorders>
          </w:tcPr>
          <w:p>
            <w:pPr>
              <w:rPr>
                <w:sz w:val="2"/>
                <w:szCs w:val="2"/>
              </w:rPr>
            </w:pPr>
          </w:p>
        </w:tc>
        <w:tc>
          <w:tcPr>
            <w:tcW w:w="2128" w:type="dxa"/>
          </w:tcPr>
          <w:p>
            <w:pPr>
              <w:pStyle w:val="15"/>
              <w:ind w:left="103"/>
              <w:rPr>
                <w:sz w:val="24"/>
              </w:rPr>
            </w:pPr>
            <w:r>
              <w:rPr>
                <w:sz w:val="24"/>
              </w:rPr>
              <w:t>keyStatus</w:t>
            </w:r>
          </w:p>
        </w:tc>
        <w:tc>
          <w:tcPr>
            <w:tcW w:w="4801" w:type="dxa"/>
          </w:tcPr>
          <w:p>
            <w:pPr>
              <w:pStyle w:val="15"/>
              <w:spacing w:line="328" w:lineRule="auto"/>
              <w:ind w:left="106" w:right="1916"/>
              <w:rPr>
                <w:sz w:val="24"/>
              </w:rPr>
            </w:pPr>
            <w:r>
              <w:rPr>
                <w:sz w:val="24"/>
              </w:rPr>
              <w:t>密 钥 是 否 轮 转 ENABLED： 自动轮转DISABLED： 不 自动轮转</w:t>
            </w:r>
          </w:p>
        </w:tc>
        <w:tc>
          <w:tcPr>
            <w:tcW w:w="1668"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745" w:type="dxa"/>
            <w:vMerge w:val="continue"/>
            <w:tcBorders>
              <w:top w:val="nil"/>
            </w:tcBorders>
          </w:tcPr>
          <w:p>
            <w:pPr>
              <w:rPr>
                <w:sz w:val="2"/>
                <w:szCs w:val="2"/>
              </w:rPr>
            </w:pPr>
          </w:p>
        </w:tc>
        <w:tc>
          <w:tcPr>
            <w:tcW w:w="2128" w:type="dxa"/>
          </w:tcPr>
          <w:p>
            <w:pPr>
              <w:pStyle w:val="15"/>
              <w:ind w:left="103"/>
              <w:rPr>
                <w:sz w:val="24"/>
              </w:rPr>
            </w:pPr>
            <w:r>
              <w:rPr>
                <w:sz w:val="24"/>
              </w:rPr>
              <w:t>nextUpdateTime</w:t>
            </w:r>
          </w:p>
        </w:tc>
        <w:tc>
          <w:tcPr>
            <w:tcW w:w="4801" w:type="dxa"/>
          </w:tcPr>
          <w:p>
            <w:pPr>
              <w:pStyle w:val="15"/>
              <w:ind w:left="106"/>
              <w:rPr>
                <w:sz w:val="24"/>
              </w:rPr>
            </w:pPr>
            <w:r>
              <w:rPr>
                <w:sz w:val="24"/>
              </w:rPr>
              <w:t>下次更新时间，自动轮转使用</w:t>
            </w:r>
          </w:p>
        </w:tc>
        <w:tc>
          <w:tcPr>
            <w:tcW w:w="1668" w:type="dxa"/>
          </w:tcPr>
          <w:p>
            <w:pPr>
              <w:pStyle w:val="15"/>
              <w:rPr>
                <w:sz w:val="24"/>
              </w:rPr>
            </w:pPr>
            <w:r>
              <w:rPr>
                <w:sz w:val="24"/>
              </w:rPr>
              <w:t>Date</w:t>
            </w:r>
          </w:p>
        </w:tc>
      </w:tr>
    </w:tbl>
    <w:p>
      <w:pPr>
        <w:pStyle w:val="6"/>
        <w:spacing w:before="133"/>
      </w:pPr>
      <w:r>
        <w:t>响应示例：</w:t>
      </w:r>
    </w:p>
    <w:p>
      <w:pPr>
        <w:pStyle w:val="7"/>
        <w:spacing w:before="7"/>
        <w:rPr>
          <w:b/>
          <w:sz w:val="13"/>
        </w:rPr>
      </w:pPr>
      <w:r>
        <w:pict>
          <v:shape id="_x0000_s1208" o:spid="_x0000_s1208" o:spt="202" type="#_x0000_t202" style="position:absolute;left:0pt;margin-left:37.65pt;margin-top:12.25pt;height:375.05pt;width:517.2pt;mso-position-horizontal-relative:page;mso-wrap-distance-bottom:0pt;mso-wrap-distance-top:0pt;z-index:-25147494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 "data": {</w:t>
                  </w:r>
                </w:p>
                <w:p>
                  <w:pPr>
                    <w:pStyle w:val="7"/>
                    <w:spacing w:line="417" w:lineRule="auto"/>
                    <w:ind w:left="943" w:right="3223"/>
                  </w:pPr>
                  <w:r>
                    <w:t>"keyId": "2f0f81c8a5f843bf807a810e23f62ce8", "appId": "APP_3510558085994A75A57645255822FBF5",</w:t>
                  </w:r>
                </w:p>
                <w:p>
                  <w:pPr>
                    <w:pStyle w:val="7"/>
                    <w:spacing w:line="358" w:lineRule="exact"/>
                    <w:ind w:left="943"/>
                  </w:pPr>
                  <w:r>
                    <w:t>"keyVersion": 6,</w:t>
                  </w:r>
                </w:p>
                <w:p>
                  <w:pPr>
                    <w:pStyle w:val="7"/>
                    <w:spacing w:before="264"/>
                    <w:ind w:left="943"/>
                  </w:pPr>
                  <w:r>
                    <w:t>"rotationDays": 50,</w:t>
                  </w:r>
                </w:p>
                <w:p>
                  <w:pPr>
                    <w:pStyle w:val="7"/>
                    <w:spacing w:before="265" w:line="417" w:lineRule="auto"/>
                    <w:ind w:left="943" w:right="4751"/>
                  </w:pPr>
                  <w:r>
                    <w:t>"nextUpdateTime": "2021-12-18 14:44:50", "keyStatus": "ENABLED"</w:t>
                  </w:r>
                </w:p>
                <w:p>
                  <w:pPr>
                    <w:pStyle w:val="7"/>
                    <w:ind w:left="523"/>
                  </w:pPr>
                  <w:r>
                    <w:t>}</w:t>
                  </w:r>
                </w:p>
                <w:p>
                  <w:pPr>
                    <w:pStyle w:val="7"/>
                    <w:spacing w:before="266"/>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209" o:spid="_x0000_s1209" o:spt="203" style="height:0.75pt;width:509.3pt;" coordsize="10186,15">
            <o:lock v:ext="edit"/>
            <v:line id="_x0000_s1210" o:spid="_x0000_s1210" o:spt="20" style="position:absolute;left:0;top:7;height:0;width:10185;" stroked="t" coordsize="21600,21600">
              <v:path arrowok="t"/>
              <v:fill focussize="0,0"/>
              <v:stroke weight="0.72pt" color="#000000"/>
              <v:imagedata o:title=""/>
              <o:lock v:ext="edit"/>
            </v:line>
            <w10:wrap type="none"/>
            <w10:anchorlock/>
          </v:group>
        </w:pict>
      </w:r>
    </w:p>
    <w:p>
      <w:pPr>
        <w:pStyle w:val="3"/>
        <w:numPr>
          <w:ilvl w:val="1"/>
          <w:numId w:val="3"/>
        </w:numPr>
        <w:tabs>
          <w:tab w:val="left" w:pos="1101"/>
          <w:tab w:val="left" w:pos="1103"/>
        </w:tabs>
        <w:spacing w:before="99" w:after="0" w:line="240" w:lineRule="auto"/>
        <w:ind w:left="1102" w:right="0" w:hanging="842"/>
        <w:jc w:val="left"/>
      </w:pPr>
      <w:bookmarkStart w:id="83" w:name="_bookmark43"/>
      <w:bookmarkEnd w:id="83"/>
      <w:bookmarkStart w:id="84" w:name="_bookmark43"/>
      <w:bookmarkEnd w:id="84"/>
      <w:r>
        <w:t>非对称密钥管理服务</w:t>
      </w:r>
    </w:p>
    <w:p>
      <w:pPr>
        <w:pStyle w:val="4"/>
        <w:numPr>
          <w:ilvl w:val="2"/>
          <w:numId w:val="3"/>
        </w:numPr>
        <w:bidi w:val="0"/>
      </w:pPr>
      <w:bookmarkStart w:id="85" w:name="_bookmark44"/>
      <w:bookmarkEnd w:id="85"/>
      <w:bookmarkStart w:id="86" w:name="_bookmark44"/>
      <w:bookmarkEnd w:id="86"/>
      <w:r>
        <w:t>生成非对称密钥</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生成数据密钥生成的一对非对称密钥（公钥和私钥）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http://ip:port/chiron/system/generateKeyPair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spacing w:before="133"/>
      </w:pPr>
      <w:r>
        <w:t>业务流程：</w:t>
      </w:r>
    </w:p>
    <w:p>
      <w:pPr>
        <w:pStyle w:val="14"/>
        <w:numPr>
          <w:ilvl w:val="0"/>
          <w:numId w:val="7"/>
        </w:numPr>
        <w:tabs>
          <w:tab w:val="left" w:pos="574"/>
        </w:tabs>
        <w:spacing w:before="265" w:after="0" w:line="417" w:lineRule="auto"/>
        <w:ind w:left="261" w:right="274" w:firstLine="0"/>
        <w:jc w:val="left"/>
        <w:rPr>
          <w:sz w:val="24"/>
        </w:rPr>
      </w:pPr>
      <w:r>
        <w:rPr>
          <w:spacing w:val="-3"/>
          <w:sz w:val="24"/>
        </w:rPr>
        <w:t>接口调用方指定密钥算法类型、密钥长度及密钥存储类型等必要信息作为入参，调用产生非对</w:t>
      </w:r>
      <w:r>
        <w:rPr>
          <w:sz w:val="24"/>
        </w:rPr>
        <w:t>称密钥接口；</w:t>
      </w:r>
    </w:p>
    <w:p>
      <w:pPr>
        <w:pStyle w:val="14"/>
        <w:numPr>
          <w:ilvl w:val="0"/>
          <w:numId w:val="7"/>
        </w:numPr>
        <w:tabs>
          <w:tab w:val="left" w:pos="574"/>
        </w:tabs>
        <w:spacing w:before="0" w:after="0" w:line="417" w:lineRule="auto"/>
        <w:ind w:left="261" w:right="277" w:firstLine="0"/>
        <w:jc w:val="left"/>
        <w:rPr>
          <w:sz w:val="24"/>
        </w:rPr>
      </w:pPr>
      <w:r>
        <w:rPr>
          <w:spacing w:val="-1"/>
          <w:sz w:val="24"/>
        </w:rPr>
        <w:t>服务端根据入参生成一对密钥</w:t>
      </w:r>
      <w:r>
        <w:rPr>
          <w:sz w:val="24"/>
        </w:rPr>
        <w:t>（公钥和私钥</w:t>
      </w:r>
      <w:r>
        <w:rPr>
          <w:spacing w:val="-9"/>
          <w:sz w:val="24"/>
        </w:rPr>
        <w:t>）</w:t>
      </w:r>
      <w:r>
        <w:rPr>
          <w:spacing w:val="-4"/>
          <w:sz w:val="24"/>
        </w:rPr>
        <w:t>，私钥使用密码机里的密码机指定密钥进行加密</w:t>
      </w:r>
      <w:r>
        <w:rPr>
          <w:sz w:val="24"/>
        </w:rPr>
        <w:t>保护。密服存入数据库。</w:t>
      </w:r>
    </w:p>
    <w:p>
      <w:pPr>
        <w:pStyle w:val="14"/>
        <w:numPr>
          <w:ilvl w:val="0"/>
          <w:numId w:val="7"/>
        </w:numPr>
        <w:tabs>
          <w:tab w:val="left" w:pos="574"/>
        </w:tabs>
        <w:spacing w:before="0" w:after="0" w:line="358" w:lineRule="exact"/>
        <w:ind w:left="573" w:right="0" w:hanging="313"/>
        <w:jc w:val="left"/>
        <w:rPr>
          <w:sz w:val="24"/>
        </w:rPr>
      </w:pPr>
      <w:r>
        <w:rPr>
          <w:sz w:val="24"/>
        </w:rPr>
        <w:t>将公钥信息返回给接口调用方。</w:t>
      </w:r>
    </w:p>
    <w:p>
      <w:pPr>
        <w:pStyle w:val="14"/>
        <w:numPr>
          <w:ilvl w:val="0"/>
          <w:numId w:val="7"/>
        </w:numPr>
        <w:tabs>
          <w:tab w:val="left" w:pos="574"/>
        </w:tabs>
        <w:spacing w:before="265" w:after="0" w:line="417" w:lineRule="auto"/>
        <w:ind w:left="261" w:right="273" w:firstLine="0"/>
        <w:jc w:val="left"/>
        <w:rPr>
          <w:sz w:val="24"/>
        </w:rPr>
      </w:pPr>
      <w:r>
        <w:rPr>
          <w:spacing w:val="-3"/>
          <w:sz w:val="24"/>
        </w:rPr>
        <w:t>密钥存储类型为托管密钥类型时密钥长期有效，事件型类型密钥某时间段有效，定时服务定时</w:t>
      </w:r>
      <w:r>
        <w:rPr>
          <w:sz w:val="24"/>
        </w:rPr>
        <w:t>清理。</w:t>
      </w:r>
    </w:p>
    <w:p>
      <w:pPr>
        <w:pStyle w:val="6"/>
        <w:spacing w:before="0" w:line="358" w:lineRule="exact"/>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6503"/>
        <w:gridCol w:w="1151"/>
        <w:gridCol w:w="12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24" w:type="dxa"/>
            <w:shd w:val="clear" w:color="auto" w:fill="99CCFF"/>
          </w:tcPr>
          <w:p>
            <w:pPr>
              <w:pStyle w:val="15"/>
              <w:rPr>
                <w:sz w:val="24"/>
              </w:rPr>
            </w:pPr>
            <w:r>
              <w:rPr>
                <w:sz w:val="24"/>
              </w:rPr>
              <w:t>字段名称</w:t>
            </w:r>
          </w:p>
        </w:tc>
        <w:tc>
          <w:tcPr>
            <w:tcW w:w="6503" w:type="dxa"/>
            <w:shd w:val="clear" w:color="auto" w:fill="99CCFF"/>
          </w:tcPr>
          <w:p>
            <w:pPr>
              <w:pStyle w:val="15"/>
              <w:ind w:left="109"/>
              <w:rPr>
                <w:sz w:val="24"/>
              </w:rPr>
            </w:pPr>
            <w:r>
              <w:rPr>
                <w:sz w:val="24"/>
              </w:rPr>
              <w:t>字段描述</w:t>
            </w:r>
          </w:p>
        </w:tc>
        <w:tc>
          <w:tcPr>
            <w:tcW w:w="1151" w:type="dxa"/>
            <w:shd w:val="clear" w:color="auto" w:fill="99CCFF"/>
          </w:tcPr>
          <w:p>
            <w:pPr>
              <w:pStyle w:val="15"/>
              <w:rPr>
                <w:sz w:val="24"/>
              </w:rPr>
            </w:pPr>
            <w:r>
              <w:rPr>
                <w:sz w:val="24"/>
              </w:rPr>
              <w:t>类型</w:t>
            </w:r>
          </w:p>
        </w:tc>
        <w:tc>
          <w:tcPr>
            <w:tcW w:w="1266"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424" w:type="dxa"/>
          </w:tcPr>
          <w:p>
            <w:pPr>
              <w:pStyle w:val="15"/>
              <w:rPr>
                <w:sz w:val="24"/>
              </w:rPr>
            </w:pPr>
            <w:r>
              <w:rPr>
                <w:sz w:val="24"/>
              </w:rPr>
              <w:t>transId</w:t>
            </w:r>
          </w:p>
        </w:tc>
        <w:tc>
          <w:tcPr>
            <w:tcW w:w="6503" w:type="dxa"/>
          </w:tcPr>
          <w:p>
            <w:pPr>
              <w:pStyle w:val="15"/>
              <w:ind w:left="109"/>
              <w:rPr>
                <w:sz w:val="24"/>
              </w:rPr>
            </w:pPr>
            <w:r>
              <w:rPr>
                <w:sz w:val="24"/>
              </w:rPr>
              <w:t>业务 ID，传递 15-64 位的随机数（建议业务系统进行日志记</w:t>
            </w:r>
          </w:p>
          <w:p>
            <w:pPr>
              <w:pStyle w:val="15"/>
              <w:spacing w:before="266"/>
              <w:ind w:left="109"/>
              <w:rPr>
                <w:sz w:val="24"/>
              </w:rPr>
            </w:pPr>
            <w:r>
              <w:rPr>
                <w:sz w:val="24"/>
              </w:rPr>
              <w:t>录，方便根据 id 排查问题）</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424" w:type="dxa"/>
          </w:tcPr>
          <w:p>
            <w:pPr>
              <w:pStyle w:val="15"/>
              <w:rPr>
                <w:sz w:val="24"/>
              </w:rPr>
            </w:pPr>
            <w:r>
              <w:rPr>
                <w:sz w:val="24"/>
              </w:rPr>
              <w:t>keyStore</w:t>
            </w:r>
          </w:p>
        </w:tc>
        <w:tc>
          <w:tcPr>
            <w:tcW w:w="6503" w:type="dxa"/>
          </w:tcPr>
          <w:p>
            <w:pPr>
              <w:pStyle w:val="15"/>
              <w:ind w:left="109"/>
              <w:rPr>
                <w:sz w:val="24"/>
              </w:rPr>
            </w:pPr>
            <w:r>
              <w:rPr>
                <w:sz w:val="24"/>
              </w:rPr>
              <w:t>密钥存储方式，支持事件型 EVENT_KEY 和托管型</w:t>
            </w:r>
          </w:p>
          <w:p>
            <w:pPr>
              <w:pStyle w:val="15"/>
              <w:spacing w:before="265"/>
              <w:ind w:left="109"/>
              <w:rPr>
                <w:sz w:val="24"/>
              </w:rPr>
            </w:pPr>
            <w:r>
              <w:rPr>
                <w:sz w:val="24"/>
              </w:rPr>
              <w:t>HOSTING_KEY</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424" w:type="dxa"/>
          </w:tcPr>
          <w:p>
            <w:pPr>
              <w:pStyle w:val="15"/>
              <w:spacing w:before="134"/>
              <w:rPr>
                <w:sz w:val="24"/>
              </w:rPr>
            </w:pPr>
            <w:r>
              <w:rPr>
                <w:sz w:val="24"/>
              </w:rPr>
              <w:t>keyType</w:t>
            </w:r>
          </w:p>
        </w:tc>
        <w:tc>
          <w:tcPr>
            <w:tcW w:w="6503" w:type="dxa"/>
          </w:tcPr>
          <w:p>
            <w:pPr>
              <w:pStyle w:val="15"/>
              <w:spacing w:before="134"/>
              <w:ind w:left="109"/>
              <w:rPr>
                <w:sz w:val="24"/>
              </w:rPr>
            </w:pPr>
            <w:r>
              <w:rPr>
                <w:sz w:val="24"/>
              </w:rPr>
              <w:t>密钥算法支持 RSA 和 SM2。</w:t>
            </w:r>
          </w:p>
        </w:tc>
        <w:tc>
          <w:tcPr>
            <w:tcW w:w="1151" w:type="dxa"/>
          </w:tcPr>
          <w:p>
            <w:pPr>
              <w:pStyle w:val="15"/>
              <w:spacing w:before="134"/>
              <w:rPr>
                <w:sz w:val="24"/>
              </w:rPr>
            </w:pPr>
            <w:r>
              <w:rPr>
                <w:sz w:val="24"/>
              </w:rPr>
              <w:t>String</w:t>
            </w:r>
          </w:p>
        </w:tc>
        <w:tc>
          <w:tcPr>
            <w:tcW w:w="1266"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424" w:type="dxa"/>
          </w:tcPr>
          <w:p>
            <w:pPr>
              <w:pStyle w:val="15"/>
              <w:rPr>
                <w:sz w:val="24"/>
              </w:rPr>
            </w:pPr>
            <w:r>
              <w:rPr>
                <w:sz w:val="24"/>
              </w:rPr>
              <w:t>keyLength</w:t>
            </w:r>
          </w:p>
        </w:tc>
        <w:tc>
          <w:tcPr>
            <w:tcW w:w="6503" w:type="dxa"/>
          </w:tcPr>
          <w:p>
            <w:pPr>
              <w:pStyle w:val="15"/>
              <w:ind w:left="109"/>
              <w:rPr>
                <w:sz w:val="24"/>
              </w:rPr>
            </w:pPr>
            <w:r>
              <w:rPr>
                <w:sz w:val="24"/>
              </w:rPr>
              <w:t>密钥长度，keyType 为 RSA 时，密钥长度仅支持 1024 和</w:t>
            </w:r>
          </w:p>
          <w:p>
            <w:pPr>
              <w:pStyle w:val="15"/>
              <w:spacing w:before="265"/>
              <w:ind w:left="109"/>
              <w:rPr>
                <w:sz w:val="24"/>
              </w:rPr>
            </w:pPr>
            <w:r>
              <w:rPr>
                <w:sz w:val="24"/>
              </w:rPr>
              <w:t>2048；KeyType 为 SM2 时，密钥长度仅支持 256</w:t>
            </w:r>
          </w:p>
        </w:tc>
        <w:tc>
          <w:tcPr>
            <w:tcW w:w="1151" w:type="dxa"/>
          </w:tcPr>
          <w:p>
            <w:pPr>
              <w:pStyle w:val="15"/>
              <w:rPr>
                <w:sz w:val="24"/>
              </w:rPr>
            </w:pPr>
            <w:r>
              <w:rPr>
                <w:sz w:val="24"/>
              </w:rPr>
              <w:t>Integer</w:t>
            </w:r>
          </w:p>
        </w:tc>
        <w:tc>
          <w:tcPr>
            <w:tcW w:w="1266" w:type="dxa"/>
          </w:tcPr>
          <w:p>
            <w:pPr>
              <w:pStyle w:val="15"/>
              <w:ind w:left="106"/>
              <w:rPr>
                <w:sz w:val="24"/>
              </w:rPr>
            </w:pPr>
            <w:r>
              <w:rPr>
                <w:sz w:val="24"/>
              </w:rPr>
              <w:t>是</w:t>
            </w:r>
          </w:p>
        </w:tc>
      </w:tr>
    </w:tbl>
    <w:p>
      <w:pPr>
        <w:spacing w:after="0"/>
        <w:rPr>
          <w:sz w:val="24"/>
        </w:rPr>
        <w:sectPr>
          <w:headerReference r:id="rId19" w:type="default"/>
          <w:pgSz w:w="11910" w:h="16840"/>
          <w:pgMar w:top="680" w:right="640" w:bottom="1320" w:left="600" w:header="484"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6503"/>
        <w:gridCol w:w="1151"/>
        <w:gridCol w:w="12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424" w:type="dxa"/>
          </w:tcPr>
          <w:p>
            <w:pPr>
              <w:pStyle w:val="15"/>
              <w:rPr>
                <w:sz w:val="24"/>
              </w:rPr>
            </w:pPr>
            <w:r>
              <w:rPr>
                <w:sz w:val="24"/>
              </w:rPr>
              <w:t>appId</w:t>
            </w:r>
          </w:p>
        </w:tc>
        <w:tc>
          <w:tcPr>
            <w:tcW w:w="6503" w:type="dxa"/>
          </w:tcPr>
          <w:p>
            <w:pPr>
              <w:pStyle w:val="15"/>
              <w:ind w:left="109"/>
              <w:rPr>
                <w:sz w:val="24"/>
              </w:rPr>
            </w:pPr>
            <w:r>
              <w:rPr>
                <w:sz w:val="24"/>
              </w:rPr>
              <w:t>接口调用方（业务系统）的 ID 标识，需要管理员先在密管系</w:t>
            </w:r>
          </w:p>
          <w:p>
            <w:pPr>
              <w:pStyle w:val="15"/>
              <w:spacing w:before="265"/>
              <w:ind w:left="109"/>
              <w:rPr>
                <w:sz w:val="24"/>
              </w:rPr>
            </w:pPr>
            <w:r>
              <w:rPr>
                <w:sz w:val="24"/>
              </w:rPr>
              <w:t>统中创建，与运管应用 ID 保持一致。</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bl>
    <w:p>
      <w:pPr>
        <w:pStyle w:val="6"/>
        <w:spacing w:before="133"/>
      </w:pPr>
      <w:r>
        <w:t>请求示例：</w:t>
      </w:r>
    </w:p>
    <w:p>
      <w:pPr>
        <w:pStyle w:val="7"/>
        <w:spacing w:before="7"/>
        <w:rPr>
          <w:b/>
          <w:sz w:val="13"/>
        </w:rPr>
      </w:pPr>
      <w:r>
        <w:pict>
          <v:shape id="_x0000_s1211" o:spid="_x0000_s1211" o:spt="202" type="#_x0000_t202" style="position:absolute;left:0pt;margin-left:37.65pt;margin-top:12.25pt;height:218.95pt;width:517.2pt;mso-position-horizontal-relative:page;mso-wrap-distance-bottom:0pt;mso-wrap-distance-top:0pt;z-index:-25147392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"appId": "APP_3510558085994A75A57645255822FBF5",</w:t>
                  </w:r>
                </w:p>
                <w:p>
                  <w:pPr>
                    <w:pStyle w:val="7"/>
                    <w:spacing w:before="266" w:line="417" w:lineRule="auto"/>
                    <w:ind w:left="523" w:right="6808"/>
                  </w:pPr>
                  <w:r>
                    <w:t>"keyType": "SM2", "keyLength": 256, "keyStore": "HOSTING_KEY"</w:t>
                  </w:r>
                </w:p>
                <w:p>
                  <w:pPr>
                    <w:pStyle w:val="7"/>
                    <w:spacing w:line="358" w:lineRule="exact"/>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5312"/>
        <w:gridCol w:w="1424"/>
        <w:gridCol w:w="17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89" w:type="dxa"/>
            <w:shd w:val="clear" w:color="auto" w:fill="99CCFF"/>
          </w:tcPr>
          <w:p>
            <w:pPr>
              <w:pStyle w:val="15"/>
              <w:rPr>
                <w:sz w:val="24"/>
              </w:rPr>
            </w:pPr>
            <w:r>
              <w:rPr>
                <w:sz w:val="24"/>
              </w:rPr>
              <w:t>字段名称</w:t>
            </w:r>
          </w:p>
        </w:tc>
        <w:tc>
          <w:tcPr>
            <w:tcW w:w="5312" w:type="dxa"/>
            <w:shd w:val="clear" w:color="auto" w:fill="99CCFF"/>
          </w:tcPr>
          <w:p>
            <w:pPr>
              <w:pStyle w:val="15"/>
              <w:ind w:left="108"/>
              <w:rPr>
                <w:sz w:val="24"/>
              </w:rPr>
            </w:pPr>
            <w:r>
              <w:rPr>
                <w:sz w:val="24"/>
              </w:rPr>
              <w:t>字段描述</w:t>
            </w:r>
          </w:p>
        </w:tc>
        <w:tc>
          <w:tcPr>
            <w:tcW w:w="1424" w:type="dxa"/>
            <w:shd w:val="clear" w:color="auto" w:fill="99CCFF"/>
          </w:tcPr>
          <w:p>
            <w:pPr>
              <w:pStyle w:val="15"/>
              <w:ind w:left="110"/>
              <w:rPr>
                <w:sz w:val="24"/>
              </w:rPr>
            </w:pPr>
            <w:r>
              <w:rPr>
                <w:sz w:val="24"/>
              </w:rPr>
              <w:t>类型</w:t>
            </w:r>
          </w:p>
        </w:tc>
        <w:tc>
          <w:tcPr>
            <w:tcW w:w="1716"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889" w:type="dxa"/>
          </w:tcPr>
          <w:p>
            <w:pPr>
              <w:pStyle w:val="15"/>
              <w:spacing w:before="134"/>
              <w:rPr>
                <w:sz w:val="24"/>
              </w:rPr>
            </w:pPr>
            <w:r>
              <w:rPr>
                <w:sz w:val="24"/>
              </w:rPr>
              <w:t>transId</w:t>
            </w:r>
          </w:p>
        </w:tc>
        <w:tc>
          <w:tcPr>
            <w:tcW w:w="5312" w:type="dxa"/>
          </w:tcPr>
          <w:p>
            <w:pPr>
              <w:pStyle w:val="15"/>
              <w:spacing w:before="134"/>
              <w:ind w:left="108"/>
              <w:rPr>
                <w:sz w:val="24"/>
              </w:rPr>
            </w:pPr>
            <w:r>
              <w:rPr>
                <w:sz w:val="24"/>
              </w:rPr>
              <w:t>方法调用时传入的 transId，作为结果原样返回</w:t>
            </w:r>
          </w:p>
        </w:tc>
        <w:tc>
          <w:tcPr>
            <w:tcW w:w="1424" w:type="dxa"/>
          </w:tcPr>
          <w:p>
            <w:pPr>
              <w:pStyle w:val="15"/>
              <w:spacing w:before="134"/>
              <w:ind w:left="110"/>
              <w:rPr>
                <w:sz w:val="24"/>
              </w:rPr>
            </w:pPr>
            <w:r>
              <w:rPr>
                <w:sz w:val="24"/>
              </w:rPr>
              <w:t>String</w:t>
            </w:r>
          </w:p>
        </w:tc>
        <w:tc>
          <w:tcPr>
            <w:tcW w:w="1716"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keyPairId</w:t>
            </w:r>
          </w:p>
        </w:tc>
        <w:tc>
          <w:tcPr>
            <w:tcW w:w="5312" w:type="dxa"/>
          </w:tcPr>
          <w:p>
            <w:pPr>
              <w:pStyle w:val="15"/>
              <w:ind w:left="108"/>
              <w:rPr>
                <w:sz w:val="24"/>
              </w:rPr>
            </w:pPr>
            <w:r>
              <w:rPr>
                <w:sz w:val="24"/>
              </w:rPr>
              <w:t>密钥对全局唯一标识符。</w:t>
            </w:r>
          </w:p>
        </w:tc>
        <w:tc>
          <w:tcPr>
            <w:tcW w:w="1424" w:type="dxa"/>
          </w:tcPr>
          <w:p>
            <w:pPr>
              <w:pStyle w:val="15"/>
              <w:ind w:left="110"/>
              <w:rPr>
                <w:sz w:val="24"/>
              </w:rPr>
            </w:pPr>
            <w:r>
              <w:rPr>
                <w:sz w:val="24"/>
              </w:rPr>
              <w:t>String</w:t>
            </w:r>
          </w:p>
        </w:tc>
        <w:tc>
          <w:tcPr>
            <w:tcW w:w="1716"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keyPairVersion</w:t>
            </w:r>
          </w:p>
        </w:tc>
        <w:tc>
          <w:tcPr>
            <w:tcW w:w="5312" w:type="dxa"/>
          </w:tcPr>
          <w:p>
            <w:pPr>
              <w:pStyle w:val="15"/>
              <w:ind w:left="108"/>
              <w:rPr>
                <w:sz w:val="24"/>
              </w:rPr>
            </w:pPr>
            <w:r>
              <w:rPr>
                <w:sz w:val="24"/>
              </w:rPr>
              <w:t>密钥对版本</w:t>
            </w:r>
          </w:p>
        </w:tc>
        <w:tc>
          <w:tcPr>
            <w:tcW w:w="1424" w:type="dxa"/>
          </w:tcPr>
          <w:p>
            <w:pPr>
              <w:pStyle w:val="15"/>
              <w:ind w:left="110"/>
              <w:rPr>
                <w:sz w:val="24"/>
              </w:rPr>
            </w:pPr>
            <w:r>
              <w:rPr>
                <w:sz w:val="24"/>
              </w:rPr>
              <w:t>Integer</w:t>
            </w:r>
          </w:p>
        </w:tc>
        <w:tc>
          <w:tcPr>
            <w:tcW w:w="1716"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6" w:hRule="atLeast"/>
        </w:trPr>
        <w:tc>
          <w:tcPr>
            <w:tcW w:w="1889" w:type="dxa"/>
          </w:tcPr>
          <w:p>
            <w:pPr>
              <w:pStyle w:val="15"/>
              <w:rPr>
                <w:sz w:val="24"/>
              </w:rPr>
            </w:pPr>
            <w:r>
              <w:rPr>
                <w:sz w:val="24"/>
              </w:rPr>
              <w:t>pubkey</w:t>
            </w:r>
          </w:p>
        </w:tc>
        <w:tc>
          <w:tcPr>
            <w:tcW w:w="5312" w:type="dxa"/>
          </w:tcPr>
          <w:p>
            <w:pPr>
              <w:pStyle w:val="15"/>
              <w:ind w:left="108"/>
              <w:jc w:val="both"/>
              <w:rPr>
                <w:sz w:val="24"/>
              </w:rPr>
            </w:pPr>
            <w:r>
              <w:rPr>
                <w:sz w:val="24"/>
              </w:rPr>
              <w:t>Base64 编码格式的公钥字符串</w:t>
            </w:r>
          </w:p>
          <w:p>
            <w:pPr>
              <w:pStyle w:val="15"/>
              <w:spacing w:before="4" w:line="620" w:lineRule="atLeast"/>
              <w:ind w:left="108" w:right="93"/>
              <w:jc w:val="both"/>
              <w:rPr>
                <w:sz w:val="24"/>
              </w:rPr>
            </w:pPr>
            <w:r>
              <w:rPr>
                <w:spacing w:val="-1"/>
                <w:sz w:val="24"/>
              </w:rPr>
              <w:t>公钥说明：</w:t>
            </w:r>
            <w:r>
              <w:rPr>
                <w:spacing w:val="-5"/>
                <w:sz w:val="24"/>
              </w:rPr>
              <w:t>RSA</w:t>
            </w:r>
            <w:r>
              <w:rPr>
                <w:sz w:val="24"/>
              </w:rPr>
              <w:t xml:space="preserve"> 为公钥 PublicKey</w:t>
            </w:r>
            <w:r>
              <w:rPr>
                <w:spacing w:val="-3"/>
                <w:sz w:val="24"/>
              </w:rPr>
              <w:t xml:space="preserve"> 对象的二进制</w:t>
            </w:r>
            <w:r>
              <w:rPr>
                <w:sz w:val="24"/>
              </w:rPr>
              <w:t>数据进行 Base64</w:t>
            </w:r>
            <w:r>
              <w:rPr>
                <w:spacing w:val="-1"/>
                <w:sz w:val="24"/>
              </w:rPr>
              <w:t xml:space="preserve"> 编码所得</w:t>
            </w:r>
            <w:r>
              <w:rPr>
                <w:sz w:val="24"/>
              </w:rPr>
              <w:t>；SM2</w:t>
            </w:r>
            <w:r>
              <w:rPr>
                <w:spacing w:val="-1"/>
                <w:sz w:val="24"/>
              </w:rPr>
              <w:t xml:space="preserve"> 为产生公钥的64 位长度的字节数组进行 </w:t>
            </w:r>
            <w:r>
              <w:rPr>
                <w:sz w:val="24"/>
              </w:rPr>
              <w:t>Base64</w:t>
            </w:r>
            <w:r>
              <w:rPr>
                <w:spacing w:val="-1"/>
                <w:sz w:val="24"/>
              </w:rPr>
              <w:t xml:space="preserve"> 编码所得；</w:t>
            </w:r>
          </w:p>
        </w:tc>
        <w:tc>
          <w:tcPr>
            <w:tcW w:w="1424" w:type="dxa"/>
          </w:tcPr>
          <w:p>
            <w:pPr>
              <w:pStyle w:val="15"/>
              <w:ind w:left="110"/>
              <w:rPr>
                <w:sz w:val="24"/>
              </w:rPr>
            </w:pPr>
            <w:r>
              <w:rPr>
                <w:sz w:val="24"/>
              </w:rPr>
              <w:t>String</w:t>
            </w:r>
          </w:p>
        </w:tc>
        <w:tc>
          <w:tcPr>
            <w:tcW w:w="1716" w:type="dxa"/>
          </w:tcPr>
          <w:p>
            <w:pPr>
              <w:pStyle w:val="15"/>
              <w:rPr>
                <w:sz w:val="24"/>
              </w:rPr>
            </w:pPr>
            <w:r>
              <w:rPr>
                <w:sz w:val="24"/>
              </w:rPr>
              <w:t>是</w:t>
            </w:r>
          </w:p>
        </w:tc>
      </w:tr>
    </w:tbl>
    <w:p>
      <w:pPr>
        <w:pStyle w:val="6"/>
      </w:pPr>
      <w:r>
        <w:t>响应示例：</w:t>
      </w:r>
    </w:p>
    <w:p>
      <w:pPr>
        <w:pStyle w:val="7"/>
        <w:spacing w:before="10"/>
        <w:rPr>
          <w:b/>
          <w:sz w:val="13"/>
        </w:rPr>
      </w:pPr>
      <w:r>
        <w:pict>
          <v:shape id="_x0000_s1212" o:spid="_x0000_s1212" o:spt="202" type="#_x0000_t202" style="position:absolute;left:0pt;margin-left:37.65pt;margin-top:12.4pt;height:62.9pt;width:517.2pt;mso-position-horizontal-relative:page;mso-wrap-distance-bottom:0pt;mso-wrap-distance-top:0pt;z-index:-25147289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"status": 200,</w:t>
                  </w:r>
                </w:p>
              </w:txbxContent>
            </v:textbox>
            <w10:wrap type="topAndBottom"/>
          </v:shape>
        </w:pict>
      </w:r>
    </w:p>
    <w:p>
      <w:pPr>
        <w:spacing w:after="0"/>
        <w:rPr>
          <w:sz w:val="13"/>
        </w:rPr>
        <w:sectPr>
          <w:headerReference r:id="rId20" w:type="default"/>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13" o:spid="_x0000_s1213" o:spt="202" type="#_x0000_t202" style="height:306.65pt;width:517.2pt;" fillcolor="#FCE9D9" filled="t" stroked="t" coordsize="21600,21600">
            <v:path/>
            <v:fill on="t" focussize="0,0"/>
            <v:stroke weight="0.48pt" color="#000000"/>
            <v:imagedata o:title=""/>
            <o:lock v:ext="edit"/>
            <v:textbox inset="0mm,0mm,0mm,0mm">
              <w:txbxContent>
                <w:p>
                  <w:pPr>
                    <w:pStyle w:val="7"/>
                    <w:spacing w:before="132"/>
                    <w:ind w:left="523"/>
                  </w:pPr>
                  <w:r>
                    <w:t>"message": "SUCCESS",</w:t>
                  </w:r>
                </w:p>
                <w:p>
                  <w:pPr>
                    <w:pStyle w:val="7"/>
                    <w:spacing w:before="266"/>
                    <w:ind w:left="523"/>
                  </w:pPr>
                  <w:r>
                    <w:t>"data": {</w:t>
                  </w:r>
                </w:p>
                <w:p>
                  <w:pPr>
                    <w:pStyle w:val="7"/>
                    <w:spacing w:before="121"/>
                    <w:ind w:left="823"/>
                  </w:pPr>
                  <w:r>
                    <w:t>"transId": "234343434342323231313",</w:t>
                  </w:r>
                </w:p>
                <w:p>
                  <w:pPr>
                    <w:pStyle w:val="7"/>
                    <w:spacing w:before="7"/>
                    <w:rPr>
                      <w:b/>
                      <w:sz w:val="19"/>
                    </w:rPr>
                  </w:pPr>
                </w:p>
                <w:p>
                  <w:pPr>
                    <w:pStyle w:val="7"/>
                    <w:spacing w:line="417" w:lineRule="auto"/>
                    <w:ind w:left="943" w:right="3345"/>
                  </w:pPr>
                  <w:r>
                    <w:t>"keyPairId": "9c2bcda2f3dc4a47b253362277f21add", "keyPairVersion": 1,</w:t>
                  </w:r>
                </w:p>
                <w:p>
                  <w:pPr>
                    <w:pStyle w:val="7"/>
                    <w:spacing w:line="417" w:lineRule="auto"/>
                    <w:ind w:left="103" w:firstLine="840"/>
                  </w:pPr>
                  <w:r>
                    <w:t>"pubKey": "BCG6pt47TNGQGpEZitrPhZ+aPD8//3+iFwhEW17jGziSwGpjqfVnSZntc7s8eK9SjIGrnsf0IAft Go6iOE5+6/8="</w:t>
                  </w:r>
                </w:p>
                <w:p>
                  <w:pPr>
                    <w:pStyle w:val="7"/>
                    <w:spacing w:line="358" w:lineRule="exact"/>
                    <w:ind w:left="523"/>
                  </w:pPr>
                  <w:r>
                    <w:t>}</w:t>
                  </w:r>
                </w:p>
                <w:p>
                  <w:pPr>
                    <w:pStyle w:val="7"/>
                    <w:spacing w:before="265"/>
                    <w:ind w:left="103"/>
                  </w:pPr>
                  <w:r>
                    <w:t>}</w:t>
                  </w:r>
                </w:p>
              </w:txbxContent>
            </v:textbox>
            <w10:wrap type="none"/>
            <w10:anchorlock/>
          </v:shape>
        </w:pict>
      </w:r>
    </w:p>
    <w:p>
      <w:pPr>
        <w:pStyle w:val="7"/>
        <w:spacing w:before="12"/>
        <w:rPr>
          <w:b/>
          <w:sz w:val="13"/>
        </w:rPr>
      </w:pPr>
    </w:p>
    <w:p>
      <w:pPr>
        <w:pStyle w:val="4"/>
        <w:numPr>
          <w:ilvl w:val="2"/>
          <w:numId w:val="3"/>
        </w:numPr>
        <w:bidi w:val="0"/>
      </w:pPr>
      <w:bookmarkStart w:id="87" w:name="_bookmark45"/>
      <w:bookmarkEnd w:id="87"/>
      <w:bookmarkStart w:id="88" w:name="_bookmark45"/>
      <w:bookmarkEnd w:id="88"/>
      <w:r>
        <w:t>产生随机数</w:t>
      </w:r>
    </w:p>
    <w:p>
      <w:pPr>
        <w:pStyle w:val="7"/>
        <w:spacing w:before="1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产生一串随机数。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http://ip:port/chiron/system/genRandom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网关暴露地址</w:t>
            </w:r>
          </w:p>
        </w:tc>
        <w:tc>
          <w:tcPr>
            <w:tcW w:w="7610" w:type="dxa"/>
          </w:tcPr>
          <w:p>
            <w:pPr>
              <w:pStyle w:val="15"/>
              <w:spacing w:before="134"/>
              <w:rPr>
                <w:sz w:val="24"/>
              </w:rPr>
            </w:pPr>
            <w:r>
              <w:rPr>
                <w:sz w:val="24"/>
              </w:rPr>
              <w:t>http://ip:port/chiron</w:t>
            </w:r>
            <w:bookmarkStart w:id="209" w:name="_GoBack"/>
            <w:bookmarkEnd w:id="209"/>
            <w:r>
              <w:rPr>
                <w:sz w:val="24"/>
              </w:rPr>
              <w:t>/system/genRandom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业务流程：</w:t>
      </w:r>
    </w:p>
    <w:p>
      <w:pPr>
        <w:pStyle w:val="14"/>
        <w:numPr>
          <w:ilvl w:val="0"/>
          <w:numId w:val="8"/>
        </w:numPr>
        <w:tabs>
          <w:tab w:val="left" w:pos="574"/>
        </w:tabs>
        <w:spacing w:before="266" w:after="0" w:line="240" w:lineRule="auto"/>
        <w:ind w:left="573" w:right="0" w:hanging="313"/>
        <w:jc w:val="left"/>
        <w:rPr>
          <w:sz w:val="24"/>
        </w:rPr>
      </w:pPr>
      <w:r>
        <w:rPr>
          <w:sz w:val="24"/>
        </w:rPr>
        <w:t>接口调用方指定随机数长度等必要信息作为入参，调用产生随机数接口；</w:t>
      </w:r>
    </w:p>
    <w:p>
      <w:pPr>
        <w:pStyle w:val="14"/>
        <w:numPr>
          <w:ilvl w:val="0"/>
          <w:numId w:val="8"/>
        </w:numPr>
        <w:tabs>
          <w:tab w:val="left" w:pos="574"/>
        </w:tabs>
        <w:spacing w:before="265" w:after="0" w:line="240" w:lineRule="auto"/>
        <w:ind w:left="573" w:right="0" w:hanging="313"/>
        <w:jc w:val="left"/>
        <w:rPr>
          <w:sz w:val="24"/>
        </w:rPr>
      </w:pPr>
      <w:r>
        <w:rPr>
          <w:sz w:val="24"/>
        </w:rPr>
        <w:t>服务端根据入参产生一串随机数数据串。</w:t>
      </w:r>
    </w:p>
    <w:p>
      <w:pPr>
        <w:pStyle w:val="14"/>
        <w:numPr>
          <w:ilvl w:val="0"/>
          <w:numId w:val="8"/>
        </w:numPr>
        <w:tabs>
          <w:tab w:val="left" w:pos="574"/>
        </w:tabs>
        <w:spacing w:before="265" w:after="0" w:line="417" w:lineRule="auto"/>
        <w:ind w:left="261" w:right="6490" w:firstLine="0"/>
        <w:jc w:val="left"/>
        <w:rPr>
          <w:b/>
          <w:sz w:val="24"/>
        </w:rPr>
      </w:pPr>
      <w:r>
        <w:pict>
          <v:shape id="_x0000_s1214" o:spid="_x0000_s1214" o:spt="202" type="#_x0000_t202" style="position:absolute;left:0pt;margin-left:37.4pt;margin-top:69pt;height:63.9pt;width:517.8pt;mso-position-horizontal-relative:page;z-index:251844608;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8"/>
                    <w:gridCol w:w="6536"/>
                    <w:gridCol w:w="1186"/>
                    <w:gridCol w:w="13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shd w:val="clear" w:color="auto" w:fill="99CCFF"/>
                      </w:tcPr>
                      <w:p>
                        <w:pPr>
                          <w:pStyle w:val="15"/>
                          <w:rPr>
                            <w:sz w:val="24"/>
                          </w:rPr>
                        </w:pPr>
                        <w:r>
                          <w:rPr>
                            <w:sz w:val="24"/>
                          </w:rPr>
                          <w:t>字段名称</w:t>
                        </w:r>
                      </w:p>
                    </w:tc>
                    <w:tc>
                      <w:tcPr>
                        <w:tcW w:w="6536" w:type="dxa"/>
                        <w:shd w:val="clear" w:color="auto" w:fill="99CCFF"/>
                      </w:tcPr>
                      <w:p>
                        <w:pPr>
                          <w:pStyle w:val="15"/>
                          <w:rPr>
                            <w:sz w:val="24"/>
                          </w:rPr>
                        </w:pPr>
                        <w:r>
                          <w:rPr>
                            <w:sz w:val="24"/>
                          </w:rPr>
                          <w:t>字段描述</w:t>
                        </w:r>
                      </w:p>
                    </w:tc>
                    <w:tc>
                      <w:tcPr>
                        <w:tcW w:w="1186" w:type="dxa"/>
                        <w:shd w:val="clear" w:color="auto" w:fill="99CCFF"/>
                      </w:tcPr>
                      <w:p>
                        <w:pPr>
                          <w:pStyle w:val="15"/>
                          <w:ind w:left="108"/>
                          <w:rPr>
                            <w:sz w:val="24"/>
                          </w:rPr>
                        </w:pPr>
                        <w:r>
                          <w:rPr>
                            <w:sz w:val="24"/>
                          </w:rPr>
                          <w:t>类型</w:t>
                        </w:r>
                      </w:p>
                    </w:tc>
                    <w:tc>
                      <w:tcPr>
                        <w:tcW w:w="1301"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rPr>
                            <w:sz w:val="24"/>
                          </w:rPr>
                        </w:pPr>
                        <w:r>
                          <w:rPr>
                            <w:sz w:val="24"/>
                          </w:rPr>
                          <w:t>transId</w:t>
                        </w:r>
                      </w:p>
                    </w:tc>
                    <w:tc>
                      <w:tcPr>
                        <w:tcW w:w="6536" w:type="dxa"/>
                      </w:tcPr>
                      <w:p>
                        <w:pPr>
                          <w:pStyle w:val="15"/>
                          <w:rPr>
                            <w:sz w:val="24"/>
                          </w:rPr>
                        </w:pPr>
                        <w:r>
                          <w:rPr>
                            <w:sz w:val="24"/>
                          </w:rPr>
                          <w:t>业务 ID，传递 15-64 位的随机数（建议业务系统进行日志记</w:t>
                        </w:r>
                      </w:p>
                    </w:tc>
                    <w:tc>
                      <w:tcPr>
                        <w:tcW w:w="1186" w:type="dxa"/>
                      </w:tcPr>
                      <w:p>
                        <w:pPr>
                          <w:pStyle w:val="15"/>
                          <w:ind w:left="108"/>
                          <w:rPr>
                            <w:sz w:val="24"/>
                          </w:rPr>
                        </w:pPr>
                        <w:r>
                          <w:rPr>
                            <w:sz w:val="24"/>
                          </w:rPr>
                          <w:t>String</w:t>
                        </w:r>
                      </w:p>
                    </w:tc>
                    <w:tc>
                      <w:tcPr>
                        <w:tcW w:w="1301" w:type="dxa"/>
                      </w:tcPr>
                      <w:p>
                        <w:pPr>
                          <w:pStyle w:val="15"/>
                          <w:ind w:left="108"/>
                          <w:rPr>
                            <w:sz w:val="24"/>
                          </w:rPr>
                        </w:pPr>
                        <w:r>
                          <w:rPr>
                            <w:sz w:val="24"/>
                          </w:rPr>
                          <w:t>是</w:t>
                        </w:r>
                      </w:p>
                    </w:tc>
                  </w:tr>
                </w:tbl>
                <w:p>
                  <w:pPr>
                    <w:pStyle w:val="7"/>
                  </w:pPr>
                </w:p>
              </w:txbxContent>
            </v:textbox>
          </v:shape>
        </w:pict>
      </w:r>
      <w:r>
        <w:rPr>
          <w:spacing w:val="-2"/>
          <w:sz w:val="24"/>
        </w:rPr>
        <w:t>将随机数信息返回给接口调用方。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8"/>
        <w:gridCol w:w="6536"/>
        <w:gridCol w:w="1186"/>
        <w:gridCol w:w="13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spacing w:before="0"/>
              <w:ind w:left="0"/>
              <w:rPr>
                <w:rFonts w:ascii="Times New Roman"/>
                <w:sz w:val="22"/>
              </w:rPr>
            </w:pPr>
          </w:p>
        </w:tc>
        <w:tc>
          <w:tcPr>
            <w:tcW w:w="6536" w:type="dxa"/>
          </w:tcPr>
          <w:p>
            <w:pPr>
              <w:pStyle w:val="15"/>
              <w:rPr>
                <w:sz w:val="24"/>
              </w:rPr>
            </w:pPr>
            <w:r>
              <w:rPr>
                <w:sz w:val="24"/>
              </w:rPr>
              <w:t>录，方便根据 id 排查问题）</w:t>
            </w:r>
          </w:p>
        </w:tc>
        <w:tc>
          <w:tcPr>
            <w:tcW w:w="1186" w:type="dxa"/>
          </w:tcPr>
          <w:p>
            <w:pPr>
              <w:pStyle w:val="15"/>
              <w:spacing w:before="0"/>
              <w:ind w:left="0"/>
              <w:rPr>
                <w:rFonts w:ascii="Times New Roman"/>
                <w:sz w:val="22"/>
              </w:rPr>
            </w:pPr>
          </w:p>
        </w:tc>
        <w:tc>
          <w:tcPr>
            <w:tcW w:w="1301"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50" w:hRule="atLeast"/>
        </w:trPr>
        <w:tc>
          <w:tcPr>
            <w:tcW w:w="1318" w:type="dxa"/>
          </w:tcPr>
          <w:p>
            <w:pPr>
              <w:pStyle w:val="15"/>
              <w:spacing w:before="135"/>
              <w:rPr>
                <w:sz w:val="24"/>
              </w:rPr>
            </w:pPr>
            <w:r>
              <w:rPr>
                <w:sz w:val="24"/>
              </w:rPr>
              <w:t>appId</w:t>
            </w:r>
          </w:p>
        </w:tc>
        <w:tc>
          <w:tcPr>
            <w:tcW w:w="6536" w:type="dxa"/>
          </w:tcPr>
          <w:p>
            <w:pPr>
              <w:pStyle w:val="15"/>
              <w:spacing w:before="135"/>
              <w:rPr>
                <w:sz w:val="24"/>
              </w:rPr>
            </w:pPr>
            <w:r>
              <w:rPr>
                <w:sz w:val="24"/>
              </w:rPr>
              <w:t>接口调用方（业务系统）的 ID 标识，需要管理员先在密管系</w:t>
            </w:r>
          </w:p>
          <w:p>
            <w:pPr>
              <w:pStyle w:val="15"/>
              <w:spacing w:before="265"/>
              <w:rPr>
                <w:sz w:val="24"/>
              </w:rPr>
            </w:pPr>
            <w:r>
              <w:rPr>
                <w:sz w:val="24"/>
              </w:rPr>
              <w:t>统中创建，与运管应用 ID 保持一致。</w:t>
            </w:r>
          </w:p>
        </w:tc>
        <w:tc>
          <w:tcPr>
            <w:tcW w:w="1186" w:type="dxa"/>
          </w:tcPr>
          <w:p>
            <w:pPr>
              <w:pStyle w:val="15"/>
              <w:spacing w:before="135"/>
              <w:ind w:left="108"/>
              <w:rPr>
                <w:sz w:val="24"/>
              </w:rPr>
            </w:pPr>
            <w:r>
              <w:rPr>
                <w:sz w:val="24"/>
              </w:rPr>
              <w:t>String</w:t>
            </w:r>
          </w:p>
        </w:tc>
        <w:tc>
          <w:tcPr>
            <w:tcW w:w="1301"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318" w:type="dxa"/>
          </w:tcPr>
          <w:p>
            <w:pPr>
              <w:pStyle w:val="15"/>
              <w:rPr>
                <w:sz w:val="24"/>
              </w:rPr>
            </w:pPr>
            <w:r>
              <w:rPr>
                <w:sz w:val="24"/>
              </w:rPr>
              <w:t>length</w:t>
            </w:r>
          </w:p>
        </w:tc>
        <w:tc>
          <w:tcPr>
            <w:tcW w:w="6536" w:type="dxa"/>
          </w:tcPr>
          <w:p>
            <w:pPr>
              <w:pStyle w:val="15"/>
              <w:rPr>
                <w:sz w:val="24"/>
              </w:rPr>
            </w:pPr>
            <w:r>
              <w:rPr>
                <w:sz w:val="24"/>
              </w:rPr>
              <w:t>随机数长度,最大 8192</w:t>
            </w:r>
          </w:p>
        </w:tc>
        <w:tc>
          <w:tcPr>
            <w:tcW w:w="1186" w:type="dxa"/>
          </w:tcPr>
          <w:p>
            <w:pPr>
              <w:pStyle w:val="15"/>
              <w:ind w:left="108"/>
              <w:rPr>
                <w:sz w:val="24"/>
              </w:rPr>
            </w:pPr>
            <w:r>
              <w:rPr>
                <w:sz w:val="24"/>
              </w:rPr>
              <w:t>int</w:t>
            </w:r>
          </w:p>
        </w:tc>
        <w:tc>
          <w:tcPr>
            <w:tcW w:w="1301" w:type="dxa"/>
          </w:tcPr>
          <w:p>
            <w:pPr>
              <w:pStyle w:val="15"/>
              <w:ind w:left="108"/>
              <w:rPr>
                <w:sz w:val="24"/>
              </w:rPr>
            </w:pPr>
            <w:r>
              <w:rPr>
                <w:sz w:val="24"/>
              </w:rPr>
              <w:t>是</w:t>
            </w:r>
          </w:p>
        </w:tc>
      </w:tr>
    </w:tbl>
    <w:p>
      <w:pPr>
        <w:pStyle w:val="6"/>
        <w:spacing w:before="133"/>
      </w:pPr>
      <w:r>
        <w:t>请求示例：</w:t>
      </w:r>
    </w:p>
    <w:p>
      <w:pPr>
        <w:pStyle w:val="7"/>
        <w:spacing w:before="7"/>
        <w:rPr>
          <w:b/>
          <w:sz w:val="13"/>
        </w:rPr>
      </w:pPr>
      <w:r>
        <w:pict>
          <v:shape id="_x0000_s1215" o:spid="_x0000_s1215" o:spt="202" type="#_x0000_t202" style="position:absolute;left:0pt;margin-left:37.65pt;margin-top:12.25pt;height:156.65pt;width:517.2pt;mso-position-horizontal-relative:page;mso-wrap-distance-bottom:0pt;mso-wrap-distance-top:0pt;z-index:-25147084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65"/>
                    <w:ind w:left="523"/>
                  </w:pPr>
                  <w:r>
                    <w:t>"length": 16</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8"/>
        <w:gridCol w:w="6536"/>
        <w:gridCol w:w="1186"/>
        <w:gridCol w:w="13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shd w:val="clear" w:color="auto" w:fill="99CCFF"/>
          </w:tcPr>
          <w:p>
            <w:pPr>
              <w:pStyle w:val="15"/>
              <w:rPr>
                <w:sz w:val="24"/>
              </w:rPr>
            </w:pPr>
            <w:r>
              <w:rPr>
                <w:sz w:val="24"/>
              </w:rPr>
              <w:t>字段名称</w:t>
            </w:r>
          </w:p>
        </w:tc>
        <w:tc>
          <w:tcPr>
            <w:tcW w:w="6536" w:type="dxa"/>
            <w:shd w:val="clear" w:color="auto" w:fill="99CCFF"/>
          </w:tcPr>
          <w:p>
            <w:pPr>
              <w:pStyle w:val="15"/>
              <w:rPr>
                <w:sz w:val="24"/>
              </w:rPr>
            </w:pPr>
            <w:r>
              <w:rPr>
                <w:sz w:val="24"/>
              </w:rPr>
              <w:t>字段描述</w:t>
            </w:r>
          </w:p>
        </w:tc>
        <w:tc>
          <w:tcPr>
            <w:tcW w:w="1186" w:type="dxa"/>
            <w:shd w:val="clear" w:color="auto" w:fill="99CCFF"/>
          </w:tcPr>
          <w:p>
            <w:pPr>
              <w:pStyle w:val="15"/>
              <w:ind w:left="108"/>
              <w:rPr>
                <w:sz w:val="24"/>
              </w:rPr>
            </w:pPr>
            <w:r>
              <w:rPr>
                <w:sz w:val="24"/>
              </w:rPr>
              <w:t>类型</w:t>
            </w:r>
          </w:p>
        </w:tc>
        <w:tc>
          <w:tcPr>
            <w:tcW w:w="1301"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rPr>
                <w:sz w:val="24"/>
              </w:rPr>
            </w:pPr>
            <w:r>
              <w:rPr>
                <w:sz w:val="24"/>
              </w:rPr>
              <w:t>transId</w:t>
            </w:r>
          </w:p>
        </w:tc>
        <w:tc>
          <w:tcPr>
            <w:tcW w:w="6536" w:type="dxa"/>
          </w:tcPr>
          <w:p>
            <w:pPr>
              <w:pStyle w:val="15"/>
              <w:rPr>
                <w:sz w:val="24"/>
              </w:rPr>
            </w:pPr>
            <w:r>
              <w:rPr>
                <w:sz w:val="24"/>
              </w:rPr>
              <w:t>方法调用时传入的 transId，作为结果原样返回</w:t>
            </w:r>
          </w:p>
        </w:tc>
        <w:tc>
          <w:tcPr>
            <w:tcW w:w="1186" w:type="dxa"/>
          </w:tcPr>
          <w:p>
            <w:pPr>
              <w:pStyle w:val="15"/>
              <w:ind w:left="108"/>
              <w:rPr>
                <w:sz w:val="24"/>
              </w:rPr>
            </w:pPr>
            <w:r>
              <w:rPr>
                <w:sz w:val="24"/>
              </w:rPr>
              <w:t>String</w:t>
            </w:r>
          </w:p>
        </w:tc>
        <w:tc>
          <w:tcPr>
            <w:tcW w:w="1301"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rPr>
                <w:sz w:val="24"/>
              </w:rPr>
            </w:pPr>
            <w:r>
              <w:rPr>
                <w:sz w:val="24"/>
              </w:rPr>
              <w:t>random</w:t>
            </w:r>
          </w:p>
        </w:tc>
        <w:tc>
          <w:tcPr>
            <w:tcW w:w="6536" w:type="dxa"/>
          </w:tcPr>
          <w:p>
            <w:pPr>
              <w:pStyle w:val="15"/>
              <w:rPr>
                <w:sz w:val="24"/>
              </w:rPr>
            </w:pPr>
            <w:r>
              <w:rPr>
                <w:sz w:val="24"/>
              </w:rPr>
              <w:t>随机数</w:t>
            </w:r>
          </w:p>
        </w:tc>
        <w:tc>
          <w:tcPr>
            <w:tcW w:w="1186" w:type="dxa"/>
          </w:tcPr>
          <w:p>
            <w:pPr>
              <w:pStyle w:val="15"/>
              <w:ind w:left="108"/>
              <w:rPr>
                <w:sz w:val="24"/>
              </w:rPr>
            </w:pPr>
            <w:r>
              <w:rPr>
                <w:sz w:val="24"/>
              </w:rPr>
              <w:t>String</w:t>
            </w:r>
          </w:p>
        </w:tc>
        <w:tc>
          <w:tcPr>
            <w:tcW w:w="1301" w:type="dxa"/>
          </w:tcPr>
          <w:p>
            <w:pPr>
              <w:pStyle w:val="15"/>
              <w:ind w:left="108"/>
              <w:rPr>
                <w:sz w:val="24"/>
              </w:rPr>
            </w:pPr>
            <w:r>
              <w:rPr>
                <w:sz w:val="24"/>
              </w:rPr>
              <w:t>是</w:t>
            </w:r>
          </w:p>
        </w:tc>
      </w:tr>
    </w:tbl>
    <w:p>
      <w:pPr>
        <w:pStyle w:val="6"/>
      </w:pPr>
      <w:r>
        <w:t>响应示例：</w:t>
      </w:r>
    </w:p>
    <w:p>
      <w:pPr>
        <w:pStyle w:val="7"/>
        <w:spacing w:before="10"/>
        <w:rPr>
          <w:b/>
          <w:sz w:val="13"/>
        </w:rPr>
      </w:pPr>
      <w:r>
        <w:pict>
          <v:shape id="_x0000_s1216" o:spid="_x0000_s1216" o:spt="202" type="#_x0000_t202" style="position:absolute;left:0pt;margin-left:37.65pt;margin-top:12.4pt;height:218.95pt;width:517.2pt;mso-position-horizontal-relative:page;mso-wrap-distance-bottom:0pt;mso-wrap-distance-top:0pt;z-index:-25146982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"234343434342323231313",</w:t>
                  </w:r>
                </w:p>
                <w:p>
                  <w:pPr>
                    <w:pStyle w:val="7"/>
                    <w:spacing w:before="265"/>
                    <w:ind w:left="943"/>
                  </w:pPr>
                  <w:r>
                    <w:t>"random": "0OgKaeKjMOJJxMOs9tm+bg=="</w:t>
                  </w:r>
                </w:p>
                <w:p>
                  <w:pPr>
                    <w:pStyle w:val="7"/>
                    <w:spacing w:before="266"/>
                    <w:ind w:left="52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17" o:spid="_x0000_s1217"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7"/>
        <w:spacing w:before="6"/>
        <w:rPr>
          <w:b/>
          <w:sz w:val="13"/>
        </w:rPr>
      </w:pPr>
    </w:p>
    <w:p>
      <w:pPr>
        <w:pStyle w:val="4"/>
        <w:numPr>
          <w:ilvl w:val="2"/>
          <w:numId w:val="3"/>
        </w:numPr>
        <w:tabs>
          <w:tab w:val="left" w:pos="1521"/>
          <w:tab w:val="left" w:pos="1522"/>
        </w:tabs>
        <w:spacing w:before="80" w:after="0" w:line="240" w:lineRule="auto"/>
        <w:ind w:left="1522" w:right="0" w:hanging="1261"/>
        <w:jc w:val="left"/>
      </w:pPr>
      <w:bookmarkStart w:id="89" w:name="_bookmark46"/>
      <w:bookmarkEnd w:id="89"/>
      <w:bookmarkStart w:id="90" w:name="_bookmark46"/>
      <w:bookmarkEnd w:id="90"/>
      <w:r>
        <w:t>使用私钥解密数据</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9"/>
        <w:gridCol w:w="76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29" w:type="dxa"/>
            <w:shd w:val="clear" w:color="auto" w:fill="99CCFF"/>
          </w:tcPr>
          <w:p>
            <w:pPr>
              <w:pStyle w:val="15"/>
              <w:spacing w:before="10"/>
              <w:ind w:left="0"/>
              <w:rPr>
                <w:b/>
                <w:sz w:val="29"/>
              </w:rPr>
            </w:pPr>
          </w:p>
          <w:p>
            <w:pPr>
              <w:pStyle w:val="15"/>
              <w:spacing w:before="0"/>
              <w:rPr>
                <w:sz w:val="24"/>
              </w:rPr>
            </w:pPr>
            <w:r>
              <w:rPr>
                <w:sz w:val="24"/>
              </w:rPr>
              <w:t>接口功能</w:t>
            </w:r>
          </w:p>
        </w:tc>
        <w:tc>
          <w:tcPr>
            <w:tcW w:w="7612" w:type="dxa"/>
          </w:tcPr>
          <w:p>
            <w:pPr>
              <w:pStyle w:val="15"/>
              <w:ind w:left="108"/>
              <w:rPr>
                <w:sz w:val="24"/>
              </w:rPr>
            </w:pPr>
            <w:r>
              <w:rPr>
                <w:sz w:val="24"/>
              </w:rPr>
              <w:t>使用私钥对数据进行解密。RSA 算法当前仅支持</w:t>
            </w:r>
          </w:p>
          <w:p>
            <w:pPr>
              <w:pStyle w:val="15"/>
              <w:spacing w:before="265"/>
              <w:ind w:left="108"/>
              <w:rPr>
                <w:sz w:val="24"/>
              </w:rPr>
            </w:pPr>
            <w:r>
              <w:rPr>
                <w:sz w:val="24"/>
              </w:rPr>
              <w:t>RSA/ECB/PKCS1Padding。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服务接口地址</w:t>
            </w:r>
          </w:p>
        </w:tc>
        <w:tc>
          <w:tcPr>
            <w:tcW w:w="7612" w:type="dxa"/>
          </w:tcPr>
          <w:p>
            <w:pPr>
              <w:pStyle w:val="15"/>
              <w:ind w:left="108"/>
              <w:rPr>
                <w:sz w:val="24"/>
              </w:rPr>
            </w:pPr>
            <w:r>
              <w:rPr>
                <w:sz w:val="24"/>
              </w:rPr>
              <w:t>http://ip:port/chiron/system/priKeyDec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29" w:type="dxa"/>
            <w:shd w:val="clear" w:color="auto" w:fill="99CCFF"/>
          </w:tcPr>
          <w:p>
            <w:pPr>
              <w:pStyle w:val="15"/>
              <w:rPr>
                <w:sz w:val="24"/>
              </w:rPr>
            </w:pPr>
            <w:r>
              <w:rPr>
                <w:sz w:val="24"/>
              </w:rPr>
              <w:t>网关暴露地址</w:t>
            </w:r>
          </w:p>
        </w:tc>
        <w:tc>
          <w:tcPr>
            <w:tcW w:w="7612" w:type="dxa"/>
          </w:tcPr>
          <w:p>
            <w:pPr>
              <w:pStyle w:val="15"/>
              <w:ind w:left="108"/>
              <w:rPr>
                <w:sz w:val="24"/>
              </w:rPr>
            </w:pPr>
            <w:r>
              <w:rPr>
                <w:sz w:val="24"/>
              </w:rPr>
              <w:t>http://ip:port/chiron/v1/system/priKeyDec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请求类型</w:t>
            </w:r>
          </w:p>
        </w:tc>
        <w:tc>
          <w:tcPr>
            <w:tcW w:w="7612" w:type="dxa"/>
          </w:tcPr>
          <w:p>
            <w:pPr>
              <w:pStyle w:val="15"/>
              <w:ind w:left="108"/>
              <w:rPr>
                <w:sz w:val="24"/>
              </w:rPr>
            </w:pPr>
            <w:r>
              <w:rPr>
                <w:sz w:val="24"/>
              </w:rPr>
              <w:t>POST</w:t>
            </w:r>
          </w:p>
        </w:tc>
      </w:tr>
    </w:tbl>
    <w:p>
      <w:pPr>
        <w:pStyle w:val="6"/>
      </w:pPr>
      <w:r>
        <w:t>业务流程：</w:t>
      </w:r>
    </w:p>
    <w:p>
      <w:pPr>
        <w:pStyle w:val="14"/>
        <w:numPr>
          <w:ilvl w:val="0"/>
          <w:numId w:val="9"/>
        </w:numPr>
        <w:tabs>
          <w:tab w:val="left" w:pos="574"/>
        </w:tabs>
        <w:spacing w:before="265" w:after="0" w:line="417" w:lineRule="auto"/>
        <w:ind w:left="261" w:right="389" w:firstLine="0"/>
        <w:jc w:val="left"/>
        <w:rPr>
          <w:sz w:val="24"/>
        </w:rPr>
      </w:pPr>
      <w:r>
        <w:rPr>
          <w:sz w:val="24"/>
        </w:rPr>
        <w:t>接口调用方指定密钥 id,</w:t>
      </w:r>
      <w:r>
        <w:rPr>
          <w:spacing w:val="-1"/>
          <w:sz w:val="24"/>
        </w:rPr>
        <w:t>密钥存储类型、待解密密文等必要信息作为入参，调用私钥解密数据</w:t>
      </w:r>
      <w:r>
        <w:rPr>
          <w:sz w:val="24"/>
        </w:rPr>
        <w:t>接口；</w:t>
      </w:r>
    </w:p>
    <w:p>
      <w:pPr>
        <w:pStyle w:val="14"/>
        <w:numPr>
          <w:ilvl w:val="0"/>
          <w:numId w:val="9"/>
        </w:numPr>
        <w:tabs>
          <w:tab w:val="left" w:pos="574"/>
        </w:tabs>
        <w:spacing w:before="0" w:after="0" w:line="417" w:lineRule="auto"/>
        <w:ind w:left="261" w:right="274" w:firstLine="0"/>
        <w:jc w:val="left"/>
        <w:rPr>
          <w:sz w:val="24"/>
        </w:rPr>
      </w:pPr>
      <w:r>
        <w:rPr>
          <w:sz w:val="24"/>
        </w:rPr>
        <w:t>服务端根据入参密钥 id</w:t>
      </w:r>
      <w:r>
        <w:rPr>
          <w:spacing w:val="-8"/>
          <w:sz w:val="24"/>
        </w:rPr>
        <w:t xml:space="preserve"> 和版本等信息查询库里对应的密钥信息，到密码机中使用指定密钥解出</w:t>
      </w:r>
      <w:r>
        <w:rPr>
          <w:sz w:val="24"/>
        </w:rPr>
        <w:t>私钥，并使用私钥进行数据解密。</w:t>
      </w:r>
    </w:p>
    <w:p>
      <w:pPr>
        <w:pStyle w:val="14"/>
        <w:numPr>
          <w:ilvl w:val="0"/>
          <w:numId w:val="9"/>
        </w:numPr>
        <w:tabs>
          <w:tab w:val="left" w:pos="574"/>
        </w:tabs>
        <w:spacing w:before="0" w:after="0" w:line="417" w:lineRule="auto"/>
        <w:ind w:left="261" w:right="5770" w:firstLine="0"/>
        <w:jc w:val="left"/>
        <w:rPr>
          <w:b/>
          <w:sz w:val="24"/>
        </w:rPr>
      </w:pPr>
      <w:r>
        <w:pict>
          <v:shape id="_x0000_s1218" o:spid="_x0000_s1218" o:spt="202" type="#_x0000_t202" style="position:absolute;left:0pt;margin-left:37.4pt;margin-top:55.75pt;height:253.25pt;width:517.8pt;mso-position-horizontal-relative:page;z-index:251847680;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5919"/>
                    <w:gridCol w:w="1145"/>
                    <w:gridCol w:w="13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shd w:val="clear" w:color="auto" w:fill="99CCFF"/>
                      </w:tcPr>
                      <w:p>
                        <w:pPr>
                          <w:pStyle w:val="15"/>
                          <w:spacing w:before="134"/>
                          <w:rPr>
                            <w:sz w:val="24"/>
                          </w:rPr>
                        </w:pPr>
                        <w:r>
                          <w:rPr>
                            <w:sz w:val="24"/>
                          </w:rPr>
                          <w:t>字段名称</w:t>
                        </w:r>
                      </w:p>
                    </w:tc>
                    <w:tc>
                      <w:tcPr>
                        <w:tcW w:w="5919" w:type="dxa"/>
                        <w:shd w:val="clear" w:color="auto" w:fill="99CCFF"/>
                      </w:tcPr>
                      <w:p>
                        <w:pPr>
                          <w:pStyle w:val="15"/>
                          <w:spacing w:before="134"/>
                          <w:ind w:left="108"/>
                          <w:rPr>
                            <w:sz w:val="24"/>
                          </w:rPr>
                        </w:pPr>
                        <w:r>
                          <w:rPr>
                            <w:sz w:val="24"/>
                          </w:rPr>
                          <w:t>字段描述</w:t>
                        </w:r>
                      </w:p>
                    </w:tc>
                    <w:tc>
                      <w:tcPr>
                        <w:tcW w:w="1145" w:type="dxa"/>
                        <w:shd w:val="clear" w:color="auto" w:fill="99CCFF"/>
                      </w:tcPr>
                      <w:p>
                        <w:pPr>
                          <w:pStyle w:val="15"/>
                          <w:spacing w:before="134"/>
                          <w:ind w:left="108"/>
                          <w:rPr>
                            <w:sz w:val="24"/>
                          </w:rPr>
                        </w:pPr>
                        <w:r>
                          <w:rPr>
                            <w:sz w:val="24"/>
                          </w:rPr>
                          <w:t>类型</w:t>
                        </w:r>
                      </w:p>
                    </w:tc>
                    <w:tc>
                      <w:tcPr>
                        <w:tcW w:w="1387" w:type="dxa"/>
                        <w:shd w:val="clear" w:color="auto" w:fill="99CCFF"/>
                      </w:tcPr>
                      <w:p>
                        <w:pPr>
                          <w:pStyle w:val="15"/>
                          <w:spacing w:before="134"/>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889" w:type="dxa"/>
                      </w:tcPr>
                      <w:p>
                        <w:pPr>
                          <w:pStyle w:val="15"/>
                          <w:rPr>
                            <w:sz w:val="24"/>
                          </w:rPr>
                        </w:pPr>
                        <w:r>
                          <w:rPr>
                            <w:sz w:val="24"/>
                          </w:rPr>
                          <w:t>transId</w:t>
                        </w:r>
                      </w:p>
                    </w:tc>
                    <w:tc>
                      <w:tcPr>
                        <w:tcW w:w="5919" w:type="dxa"/>
                      </w:tcPr>
                      <w:p>
                        <w:pPr>
                          <w:pStyle w:val="15"/>
                          <w:ind w:left="108"/>
                          <w:rPr>
                            <w:sz w:val="24"/>
                          </w:rPr>
                        </w:pPr>
                        <w:r>
                          <w:rPr>
                            <w:sz w:val="24"/>
                          </w:rPr>
                          <w:t>业务 ID，传递 15-64 位的随机数（建议业务系统进行</w:t>
                        </w:r>
                      </w:p>
                      <w:p>
                        <w:pPr>
                          <w:pStyle w:val="15"/>
                          <w:spacing w:before="266"/>
                          <w:ind w:left="108"/>
                          <w:rPr>
                            <w:sz w:val="24"/>
                          </w:rPr>
                        </w:pPr>
                        <w:r>
                          <w:rPr>
                            <w:sz w:val="24"/>
                          </w:rPr>
                          <w:t>日志记录，方便根据 id 排查问题）</w:t>
                        </w:r>
                      </w:p>
                    </w:tc>
                    <w:tc>
                      <w:tcPr>
                        <w:tcW w:w="1145" w:type="dxa"/>
                      </w:tcPr>
                      <w:p>
                        <w:pPr>
                          <w:pStyle w:val="15"/>
                          <w:ind w:left="108"/>
                          <w:rPr>
                            <w:sz w:val="24"/>
                          </w:rPr>
                        </w:pPr>
                        <w:r>
                          <w:rPr>
                            <w:sz w:val="24"/>
                          </w:rPr>
                          <w:t>String</w:t>
                        </w:r>
                      </w:p>
                    </w:tc>
                    <w:tc>
                      <w:tcPr>
                        <w:tcW w:w="138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appId</w:t>
                        </w:r>
                      </w:p>
                    </w:tc>
                    <w:tc>
                      <w:tcPr>
                        <w:tcW w:w="5919" w:type="dxa"/>
                      </w:tcPr>
                      <w:p>
                        <w:pPr>
                          <w:pStyle w:val="15"/>
                          <w:ind w:left="108"/>
                          <w:rPr>
                            <w:sz w:val="24"/>
                          </w:rPr>
                        </w:pPr>
                        <w:r>
                          <w:rPr>
                            <w:sz w:val="24"/>
                          </w:rPr>
                          <w:t>接口调用方（业务系统）的 ID 标识，需要管理员先在</w:t>
                        </w:r>
                      </w:p>
                      <w:p>
                        <w:pPr>
                          <w:pStyle w:val="15"/>
                          <w:spacing w:before="265"/>
                          <w:ind w:left="108"/>
                          <w:rPr>
                            <w:sz w:val="24"/>
                          </w:rPr>
                        </w:pPr>
                        <w:r>
                          <w:rPr>
                            <w:sz w:val="24"/>
                          </w:rPr>
                          <w:t>密管系统中创建，与运管应用 ID 保持一致。</w:t>
                        </w:r>
                      </w:p>
                    </w:tc>
                    <w:tc>
                      <w:tcPr>
                        <w:tcW w:w="1145" w:type="dxa"/>
                      </w:tcPr>
                      <w:p>
                        <w:pPr>
                          <w:pStyle w:val="15"/>
                          <w:ind w:left="108"/>
                          <w:rPr>
                            <w:sz w:val="24"/>
                          </w:rPr>
                        </w:pPr>
                        <w:r>
                          <w:rPr>
                            <w:sz w:val="24"/>
                          </w:rPr>
                          <w:t>String</w:t>
                        </w:r>
                      </w:p>
                    </w:tc>
                    <w:tc>
                      <w:tcPr>
                        <w:tcW w:w="138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keyPairId</w:t>
                        </w:r>
                      </w:p>
                    </w:tc>
                    <w:tc>
                      <w:tcPr>
                        <w:tcW w:w="5919" w:type="dxa"/>
                      </w:tcPr>
                      <w:p>
                        <w:pPr>
                          <w:pStyle w:val="15"/>
                          <w:ind w:left="108"/>
                          <w:rPr>
                            <w:sz w:val="24"/>
                          </w:rPr>
                        </w:pPr>
                        <w:r>
                          <w:rPr>
                            <w:sz w:val="24"/>
                          </w:rPr>
                          <w:t>密钥对全局唯一标识符</w:t>
                        </w:r>
                      </w:p>
                    </w:tc>
                    <w:tc>
                      <w:tcPr>
                        <w:tcW w:w="1145" w:type="dxa"/>
                      </w:tcPr>
                      <w:p>
                        <w:pPr>
                          <w:pStyle w:val="15"/>
                          <w:ind w:left="108"/>
                          <w:rPr>
                            <w:sz w:val="24"/>
                          </w:rPr>
                        </w:pPr>
                        <w:r>
                          <w:rPr>
                            <w:sz w:val="24"/>
                          </w:rPr>
                          <w:t>String</w:t>
                        </w:r>
                      </w:p>
                    </w:tc>
                    <w:tc>
                      <w:tcPr>
                        <w:tcW w:w="138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keyPairVersion</w:t>
                        </w:r>
                      </w:p>
                    </w:tc>
                    <w:tc>
                      <w:tcPr>
                        <w:tcW w:w="5919" w:type="dxa"/>
                      </w:tcPr>
                      <w:p>
                        <w:pPr>
                          <w:pStyle w:val="15"/>
                          <w:ind w:left="108"/>
                          <w:rPr>
                            <w:sz w:val="24"/>
                          </w:rPr>
                        </w:pPr>
                        <w:r>
                          <w:rPr>
                            <w:sz w:val="24"/>
                          </w:rPr>
                          <w:t>密钥对版本</w:t>
                        </w:r>
                      </w:p>
                    </w:tc>
                    <w:tc>
                      <w:tcPr>
                        <w:tcW w:w="1145" w:type="dxa"/>
                      </w:tcPr>
                      <w:p>
                        <w:pPr>
                          <w:pStyle w:val="15"/>
                          <w:ind w:left="108"/>
                          <w:rPr>
                            <w:sz w:val="24"/>
                          </w:rPr>
                        </w:pPr>
                        <w:r>
                          <w:rPr>
                            <w:sz w:val="24"/>
                          </w:rPr>
                          <w:t>Integer</w:t>
                        </w:r>
                      </w:p>
                    </w:tc>
                    <w:tc>
                      <w:tcPr>
                        <w:tcW w:w="1387"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tcPr>
                      <w:p>
                        <w:pPr>
                          <w:pStyle w:val="15"/>
                          <w:rPr>
                            <w:sz w:val="24"/>
                          </w:rPr>
                        </w:pPr>
                        <w:r>
                          <w:rPr>
                            <w:sz w:val="24"/>
                          </w:rPr>
                          <w:t>keyStore</w:t>
                        </w:r>
                      </w:p>
                    </w:tc>
                    <w:tc>
                      <w:tcPr>
                        <w:tcW w:w="5919" w:type="dxa"/>
                      </w:tcPr>
                      <w:p>
                        <w:pPr>
                          <w:pStyle w:val="15"/>
                          <w:ind w:left="108"/>
                          <w:rPr>
                            <w:sz w:val="24"/>
                          </w:rPr>
                        </w:pPr>
                        <w:r>
                          <w:rPr>
                            <w:sz w:val="24"/>
                          </w:rPr>
                          <w:t>密钥存储方式，支持事件型 EVENT_KEY 和托管型</w:t>
                        </w:r>
                      </w:p>
                    </w:tc>
                    <w:tc>
                      <w:tcPr>
                        <w:tcW w:w="1145" w:type="dxa"/>
                      </w:tcPr>
                      <w:p>
                        <w:pPr>
                          <w:pStyle w:val="15"/>
                          <w:ind w:left="108"/>
                          <w:rPr>
                            <w:sz w:val="24"/>
                          </w:rPr>
                        </w:pPr>
                        <w:r>
                          <w:rPr>
                            <w:sz w:val="24"/>
                          </w:rPr>
                          <w:t>String</w:t>
                        </w:r>
                      </w:p>
                    </w:tc>
                    <w:tc>
                      <w:tcPr>
                        <w:tcW w:w="1387" w:type="dxa"/>
                      </w:tcPr>
                      <w:p>
                        <w:pPr>
                          <w:pStyle w:val="15"/>
                          <w:ind w:left="108"/>
                          <w:rPr>
                            <w:sz w:val="24"/>
                          </w:rPr>
                        </w:pPr>
                        <w:r>
                          <w:rPr>
                            <w:sz w:val="24"/>
                          </w:rPr>
                          <w:t>是</w:t>
                        </w:r>
                      </w:p>
                    </w:tc>
                  </w:tr>
                </w:tbl>
                <w:p>
                  <w:pPr>
                    <w:pStyle w:val="7"/>
                  </w:pPr>
                </w:p>
              </w:txbxContent>
            </v:textbox>
          </v:shape>
        </w:pict>
      </w:r>
      <w:r>
        <w:rPr>
          <w:spacing w:val="-1"/>
          <w:sz w:val="24"/>
        </w:rPr>
        <w:t>将解密后的原文信息返回给接口调用方。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5919"/>
        <w:gridCol w:w="1145"/>
        <w:gridCol w:w="13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spacing w:before="0"/>
              <w:ind w:left="0"/>
              <w:rPr>
                <w:rFonts w:ascii="Times New Roman"/>
                <w:sz w:val="22"/>
              </w:rPr>
            </w:pPr>
          </w:p>
        </w:tc>
        <w:tc>
          <w:tcPr>
            <w:tcW w:w="5919" w:type="dxa"/>
          </w:tcPr>
          <w:p>
            <w:pPr>
              <w:pStyle w:val="15"/>
              <w:ind w:left="108"/>
              <w:rPr>
                <w:sz w:val="24"/>
              </w:rPr>
            </w:pPr>
            <w:r>
              <w:rPr>
                <w:sz w:val="24"/>
              </w:rPr>
              <w:t>HOSTING_KEY。同 generateKeyPair 接口传入。</w:t>
            </w:r>
          </w:p>
        </w:tc>
        <w:tc>
          <w:tcPr>
            <w:tcW w:w="1145" w:type="dxa"/>
          </w:tcPr>
          <w:p>
            <w:pPr>
              <w:pStyle w:val="15"/>
              <w:spacing w:before="0"/>
              <w:ind w:left="0"/>
              <w:rPr>
                <w:rFonts w:ascii="Times New Roman"/>
                <w:sz w:val="22"/>
              </w:rPr>
            </w:pPr>
          </w:p>
        </w:tc>
        <w:tc>
          <w:tcPr>
            <w:tcW w:w="1387"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tcPr>
          <w:p>
            <w:pPr>
              <w:pStyle w:val="15"/>
              <w:spacing w:before="135"/>
              <w:rPr>
                <w:sz w:val="24"/>
              </w:rPr>
            </w:pPr>
            <w:r>
              <w:rPr>
                <w:sz w:val="24"/>
              </w:rPr>
              <w:t>cipherData</w:t>
            </w:r>
          </w:p>
        </w:tc>
        <w:tc>
          <w:tcPr>
            <w:tcW w:w="5919" w:type="dxa"/>
          </w:tcPr>
          <w:p>
            <w:pPr>
              <w:pStyle w:val="15"/>
              <w:spacing w:before="135"/>
              <w:ind w:left="108"/>
              <w:rPr>
                <w:sz w:val="24"/>
              </w:rPr>
            </w:pPr>
            <w:r>
              <w:rPr>
                <w:sz w:val="24"/>
              </w:rPr>
              <w:t>密文(加密后的原文)</w:t>
            </w:r>
          </w:p>
        </w:tc>
        <w:tc>
          <w:tcPr>
            <w:tcW w:w="1145" w:type="dxa"/>
          </w:tcPr>
          <w:p>
            <w:pPr>
              <w:pStyle w:val="15"/>
              <w:spacing w:before="135"/>
              <w:ind w:left="108"/>
              <w:rPr>
                <w:sz w:val="24"/>
              </w:rPr>
            </w:pPr>
            <w:r>
              <w:rPr>
                <w:sz w:val="24"/>
              </w:rPr>
              <w:t>String</w:t>
            </w:r>
          </w:p>
        </w:tc>
        <w:tc>
          <w:tcPr>
            <w:tcW w:w="1387" w:type="dxa"/>
          </w:tcPr>
          <w:p>
            <w:pPr>
              <w:pStyle w:val="15"/>
              <w:spacing w:before="135"/>
              <w:ind w:left="108"/>
              <w:rPr>
                <w:sz w:val="24"/>
              </w:rPr>
            </w:pPr>
            <w:r>
              <w:rPr>
                <w:sz w:val="24"/>
              </w:rPr>
              <w:t>是</w:t>
            </w:r>
          </w:p>
        </w:tc>
      </w:tr>
    </w:tbl>
    <w:p>
      <w:pPr>
        <w:pStyle w:val="6"/>
        <w:spacing w:before="133"/>
      </w:pPr>
      <w:r>
        <w:t>请求示例：</w:t>
      </w:r>
    </w:p>
    <w:p>
      <w:pPr>
        <w:pStyle w:val="7"/>
        <w:spacing w:before="7"/>
        <w:rPr>
          <w:b/>
          <w:sz w:val="13"/>
        </w:rPr>
      </w:pPr>
      <w:r>
        <w:pict>
          <v:shape id="_x0000_s1219" o:spid="_x0000_s1219" o:spt="202" type="#_x0000_t202" style="position:absolute;left:0pt;margin-left:37.65pt;margin-top:12.25pt;height:406.15pt;width:517.2pt;mso-position-horizontal-relative:page;mso-wrap-distance-bottom:0pt;mso-wrap-distance-top:0pt;z-index:-25146777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"234343434342323231313",</w:t>
                  </w:r>
                </w:p>
                <w:p>
                  <w:pPr>
                    <w:pStyle w:val="7"/>
                    <w:spacing w:before="265"/>
                    <w:ind w:left="523"/>
                  </w:pPr>
                  <w:r>
                    <w:t>"appId": "APP_3510558085994A75A57645255822FBF5",</w:t>
                  </w:r>
                </w:p>
                <w:p>
                  <w:pPr>
                    <w:pStyle w:val="7"/>
                    <w:spacing w:before="266" w:line="417" w:lineRule="auto"/>
                    <w:ind w:left="523" w:right="3637"/>
                  </w:pPr>
                  <w:r>
                    <w:t>"keyPairId": "757e8f4db9514ea68608b135fc63f6eb", "keyPairVersion": 1,</w:t>
                  </w:r>
                </w:p>
                <w:p>
                  <w:pPr>
                    <w:pStyle w:val="7"/>
                    <w:spacing w:line="417" w:lineRule="auto"/>
                    <w:ind w:left="523" w:right="6742"/>
                  </w:pPr>
                  <w:r>
                    <w:t>"keyStore": "HOSTING_KEY", "cipherData":</w:t>
                  </w:r>
                </w:p>
                <w:p>
                  <w:pPr>
                    <w:pStyle w:val="7"/>
                    <w:spacing w:line="417" w:lineRule="auto"/>
                    <w:ind w:left="103" w:right="139"/>
                    <w:jc w:val="both"/>
                  </w:pPr>
                  <w:r>
                    <w:rPr>
                      <w:spacing w:val="-1"/>
                    </w:rPr>
                    <w:t xml:space="preserve">"IAdfZaLkMtlYyG0yzSvEmAy8fIuQnuTSOxmslAo6nfH5m6GS5ZJ/ut/qyonxANedm8vFjGKtp </w:t>
                  </w:r>
                  <w:r>
                    <w:t>IS0siwgDfuWA16YJupbzCHG/+GbLQDdCxCcgeSIrwI8PdHnYc4OyDMbL1wPVlpgghnwg Cam8iibuvbhtw3jKG01fatkT2zygVE6SjrjqkutbmqCknNGDnZng+86j8UGWvgmw0ojYxp2h bzJaYhtUL/2Lb/zxiW559/qKqMZKxJ29OvMEOP3nPSW+BOWdw+yu4HxWYn4GoS0fXU296 cANg4+HPb8JZudb8Fyz2oszcvs5WH4b5r2YJ2ktYU6RBByfpPr3GN/aXjpTg=="</w:t>
                  </w:r>
                </w:p>
                <w:p>
                  <w:pPr>
                    <w:pStyle w:val="7"/>
                    <w:spacing w:line="358" w:lineRule="exact"/>
                    <w:ind w:left="103"/>
                  </w:pPr>
                  <w:r>
                    <w:t>}</w:t>
                  </w:r>
                </w:p>
              </w:txbxContent>
            </v:textbox>
            <w10:wrap type="topAndBottom"/>
          </v:shape>
        </w:pict>
      </w:r>
    </w:p>
    <w:p>
      <w:pPr>
        <w:pStyle w:val="6"/>
        <w:spacing w:before="10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8"/>
        <w:gridCol w:w="6536"/>
        <w:gridCol w:w="1186"/>
        <w:gridCol w:w="13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318" w:type="dxa"/>
            <w:shd w:val="clear" w:color="auto" w:fill="99CCFF"/>
          </w:tcPr>
          <w:p>
            <w:pPr>
              <w:pStyle w:val="15"/>
              <w:spacing w:before="134"/>
              <w:rPr>
                <w:sz w:val="24"/>
              </w:rPr>
            </w:pPr>
            <w:r>
              <w:rPr>
                <w:sz w:val="24"/>
              </w:rPr>
              <w:t>字段名称</w:t>
            </w:r>
          </w:p>
        </w:tc>
        <w:tc>
          <w:tcPr>
            <w:tcW w:w="6536" w:type="dxa"/>
            <w:shd w:val="clear" w:color="auto" w:fill="99CCFF"/>
          </w:tcPr>
          <w:p>
            <w:pPr>
              <w:pStyle w:val="15"/>
              <w:spacing w:before="134"/>
              <w:rPr>
                <w:sz w:val="24"/>
              </w:rPr>
            </w:pPr>
            <w:r>
              <w:rPr>
                <w:sz w:val="24"/>
              </w:rPr>
              <w:t>字段描述</w:t>
            </w:r>
          </w:p>
        </w:tc>
        <w:tc>
          <w:tcPr>
            <w:tcW w:w="1186" w:type="dxa"/>
            <w:shd w:val="clear" w:color="auto" w:fill="99CCFF"/>
          </w:tcPr>
          <w:p>
            <w:pPr>
              <w:pStyle w:val="15"/>
              <w:spacing w:before="134"/>
              <w:ind w:left="108"/>
              <w:rPr>
                <w:sz w:val="24"/>
              </w:rPr>
            </w:pPr>
            <w:r>
              <w:rPr>
                <w:sz w:val="24"/>
              </w:rPr>
              <w:t>类型</w:t>
            </w:r>
          </w:p>
        </w:tc>
        <w:tc>
          <w:tcPr>
            <w:tcW w:w="1301" w:type="dxa"/>
            <w:shd w:val="clear" w:color="auto" w:fill="99CCFF"/>
          </w:tcPr>
          <w:p>
            <w:pPr>
              <w:pStyle w:val="15"/>
              <w:spacing w:before="134"/>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rPr>
                <w:sz w:val="24"/>
              </w:rPr>
            </w:pPr>
            <w:r>
              <w:rPr>
                <w:sz w:val="24"/>
              </w:rPr>
              <w:t>transId</w:t>
            </w:r>
          </w:p>
        </w:tc>
        <w:tc>
          <w:tcPr>
            <w:tcW w:w="6536" w:type="dxa"/>
          </w:tcPr>
          <w:p>
            <w:pPr>
              <w:pStyle w:val="15"/>
              <w:rPr>
                <w:sz w:val="24"/>
              </w:rPr>
            </w:pPr>
            <w:r>
              <w:rPr>
                <w:sz w:val="24"/>
              </w:rPr>
              <w:t>方法调用时传入的 transId，作为结果原样返回</w:t>
            </w:r>
          </w:p>
        </w:tc>
        <w:tc>
          <w:tcPr>
            <w:tcW w:w="1186" w:type="dxa"/>
          </w:tcPr>
          <w:p>
            <w:pPr>
              <w:pStyle w:val="15"/>
              <w:ind w:left="108"/>
              <w:rPr>
                <w:sz w:val="24"/>
              </w:rPr>
            </w:pPr>
            <w:r>
              <w:rPr>
                <w:sz w:val="24"/>
              </w:rPr>
              <w:t>String</w:t>
            </w:r>
          </w:p>
        </w:tc>
        <w:tc>
          <w:tcPr>
            <w:tcW w:w="1301"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318" w:type="dxa"/>
          </w:tcPr>
          <w:p>
            <w:pPr>
              <w:pStyle w:val="15"/>
              <w:rPr>
                <w:sz w:val="24"/>
              </w:rPr>
            </w:pPr>
            <w:r>
              <w:rPr>
                <w:sz w:val="24"/>
              </w:rPr>
              <w:t>plainText</w:t>
            </w:r>
          </w:p>
        </w:tc>
        <w:tc>
          <w:tcPr>
            <w:tcW w:w="6536" w:type="dxa"/>
          </w:tcPr>
          <w:p>
            <w:pPr>
              <w:pStyle w:val="15"/>
              <w:rPr>
                <w:sz w:val="24"/>
              </w:rPr>
            </w:pPr>
            <w:r>
              <w:rPr>
                <w:sz w:val="24"/>
              </w:rPr>
              <w:t>进行 BASE64 编码的明文信息</w:t>
            </w:r>
          </w:p>
        </w:tc>
        <w:tc>
          <w:tcPr>
            <w:tcW w:w="1186" w:type="dxa"/>
          </w:tcPr>
          <w:p>
            <w:pPr>
              <w:pStyle w:val="15"/>
              <w:ind w:left="108"/>
              <w:rPr>
                <w:sz w:val="24"/>
              </w:rPr>
            </w:pPr>
            <w:r>
              <w:rPr>
                <w:sz w:val="24"/>
              </w:rPr>
              <w:t>String</w:t>
            </w:r>
          </w:p>
        </w:tc>
        <w:tc>
          <w:tcPr>
            <w:tcW w:w="1301" w:type="dxa"/>
          </w:tcPr>
          <w:p>
            <w:pPr>
              <w:pStyle w:val="15"/>
              <w:ind w:left="108"/>
              <w:rPr>
                <w:sz w:val="24"/>
              </w:rPr>
            </w:pPr>
            <w:r>
              <w:rPr>
                <w:sz w:val="24"/>
              </w:rPr>
              <w:t>是</w:t>
            </w:r>
          </w:p>
        </w:tc>
      </w:tr>
    </w:tbl>
    <w:p>
      <w:pPr>
        <w:pStyle w:val="6"/>
      </w:pPr>
      <w:r>
        <w:t>响应示例：</w:t>
      </w:r>
    </w:p>
    <w:p>
      <w:pPr>
        <w:pStyle w:val="7"/>
        <w:spacing w:before="10"/>
        <w:rPr>
          <w:b/>
          <w:sz w:val="13"/>
        </w:rPr>
      </w:pPr>
      <w:r>
        <w:pict>
          <v:shape id="_x0000_s1220" o:spid="_x0000_s1220" o:spt="202" type="#_x0000_t202" style="position:absolute;left:0pt;margin-left:37.65pt;margin-top:12.4pt;height:31.7pt;width:517.2pt;mso-position-horizontal-relative:page;mso-wrap-distance-bottom:0pt;mso-wrap-distance-top:0pt;z-index:-2514667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21" o:spid="_x0000_s1221" o:spt="202" type="#_x0000_t202" style="height:343.8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218"/>
                  </w:pPr>
                  <w:r>
                    <w:t>"status": 200, "message": "SUCCESS", "data": {</w:t>
                  </w:r>
                </w:p>
                <w:p>
                  <w:pPr>
                    <w:pStyle w:val="7"/>
                    <w:spacing w:line="358" w:lineRule="exact"/>
                    <w:ind w:left="943"/>
                  </w:pPr>
                  <w:r>
                    <w:t>"transId": "234343434342323231313",</w:t>
                  </w:r>
                </w:p>
                <w:p>
                  <w:pPr>
                    <w:pStyle w:val="7"/>
                    <w:spacing w:before="265" w:line="417" w:lineRule="auto"/>
                    <w:ind w:left="103" w:firstLine="840"/>
                  </w:pPr>
                  <w:r>
                    <w:t>"plainText": "BUYQ3+KoLJKj2s8nAf7BXrEbPBU1aY99fYnDBIwO7jMayMbTfPhjd+8UZyAe6bdxTzgpP7cX adyQyGoc5L9NpQ==",</w:t>
                  </w:r>
                </w:p>
                <w:p>
                  <w:pPr>
                    <w:pStyle w:val="7"/>
                    <w:spacing w:line="417" w:lineRule="auto"/>
                    <w:ind w:left="943" w:right="3139"/>
                  </w:pPr>
                  <w:r>
                    <w:t>"keyPairId": "757e8f4db9514ea68608b135fc63f6eb", "keyPairVersion": 1</w:t>
                  </w:r>
                </w:p>
                <w:p>
                  <w:pPr>
                    <w:pStyle w:val="7"/>
                    <w:spacing w:line="358" w:lineRule="exact"/>
                    <w:ind w:left="523"/>
                  </w:pPr>
                  <w:r>
                    <w:t>}</w:t>
                  </w:r>
                </w:p>
                <w:p>
                  <w:pPr>
                    <w:pStyle w:val="7"/>
                    <w:spacing w:before="265"/>
                    <w:ind w:left="103"/>
                  </w:pPr>
                  <w:r>
                    <w:t>}</w:t>
                  </w:r>
                </w:p>
              </w:txbxContent>
            </v:textbox>
            <w10:wrap type="none"/>
            <w10:anchorlock/>
          </v:shape>
        </w:pict>
      </w:r>
    </w:p>
    <w:p>
      <w:pPr>
        <w:pStyle w:val="7"/>
        <w:spacing w:before="7"/>
        <w:rPr>
          <w:b/>
          <w:sz w:val="13"/>
        </w:rPr>
      </w:pPr>
    </w:p>
    <w:p>
      <w:pPr>
        <w:pStyle w:val="4"/>
        <w:numPr>
          <w:ilvl w:val="2"/>
          <w:numId w:val="3"/>
        </w:numPr>
        <w:tabs>
          <w:tab w:val="left" w:pos="1521"/>
          <w:tab w:val="left" w:pos="1522"/>
        </w:tabs>
        <w:spacing w:before="80" w:after="0" w:line="240" w:lineRule="auto"/>
        <w:ind w:left="1522" w:right="0" w:hanging="1261"/>
        <w:jc w:val="left"/>
      </w:pPr>
      <w:bookmarkStart w:id="91" w:name="_bookmark47"/>
      <w:bookmarkEnd w:id="91"/>
      <w:bookmarkStart w:id="92" w:name="_bookmark47"/>
      <w:bookmarkEnd w:id="92"/>
      <w:r>
        <w:t>使用私钥签名摘要数据</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9"/>
        <w:gridCol w:w="76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接口功能</w:t>
            </w:r>
          </w:p>
        </w:tc>
        <w:tc>
          <w:tcPr>
            <w:tcW w:w="7612" w:type="dxa"/>
          </w:tcPr>
          <w:p>
            <w:pPr>
              <w:pStyle w:val="15"/>
              <w:ind w:left="108"/>
              <w:rPr>
                <w:sz w:val="24"/>
              </w:rPr>
            </w:pPr>
            <w:r>
              <w:rPr>
                <w:sz w:val="24"/>
              </w:rPr>
              <w:t>使用私钥对摘要数据进行签名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服务接口地址</w:t>
            </w:r>
          </w:p>
        </w:tc>
        <w:tc>
          <w:tcPr>
            <w:tcW w:w="7612" w:type="dxa"/>
          </w:tcPr>
          <w:p>
            <w:pPr>
              <w:pStyle w:val="15"/>
              <w:ind w:left="108"/>
              <w:rPr>
                <w:sz w:val="24"/>
              </w:rPr>
            </w:pPr>
            <w:r>
              <w:rPr>
                <w:sz w:val="24"/>
              </w:rPr>
              <w:t>http://ip:port/chiron/system/signature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29" w:type="dxa"/>
            <w:shd w:val="clear" w:color="auto" w:fill="99CCFF"/>
          </w:tcPr>
          <w:p>
            <w:pPr>
              <w:pStyle w:val="15"/>
              <w:rPr>
                <w:sz w:val="24"/>
              </w:rPr>
            </w:pPr>
            <w:r>
              <w:rPr>
                <w:sz w:val="24"/>
              </w:rPr>
              <w:t>服务接口地址</w:t>
            </w:r>
          </w:p>
        </w:tc>
        <w:tc>
          <w:tcPr>
            <w:tcW w:w="7612" w:type="dxa"/>
          </w:tcPr>
          <w:p>
            <w:pPr>
              <w:pStyle w:val="15"/>
              <w:ind w:left="108"/>
              <w:rPr>
                <w:sz w:val="24"/>
              </w:rPr>
            </w:pPr>
            <w:r>
              <w:rPr>
                <w:sz w:val="24"/>
              </w:rPr>
              <w:t>http://ip:port/chiron/v1/system/signature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29" w:type="dxa"/>
            <w:shd w:val="clear" w:color="auto" w:fill="99CCFF"/>
          </w:tcPr>
          <w:p>
            <w:pPr>
              <w:pStyle w:val="15"/>
              <w:rPr>
                <w:sz w:val="24"/>
              </w:rPr>
            </w:pPr>
            <w:r>
              <w:rPr>
                <w:sz w:val="24"/>
              </w:rPr>
              <w:t>请求类型</w:t>
            </w:r>
          </w:p>
        </w:tc>
        <w:tc>
          <w:tcPr>
            <w:tcW w:w="7612" w:type="dxa"/>
          </w:tcPr>
          <w:p>
            <w:pPr>
              <w:pStyle w:val="15"/>
              <w:ind w:left="108"/>
              <w:rPr>
                <w:sz w:val="24"/>
              </w:rPr>
            </w:pPr>
            <w:r>
              <w:rPr>
                <w:sz w:val="24"/>
              </w:rPr>
              <w:t>POST</w:t>
            </w:r>
          </w:p>
        </w:tc>
      </w:tr>
    </w:tbl>
    <w:p>
      <w:pPr>
        <w:pStyle w:val="6"/>
      </w:pPr>
      <w:r>
        <w:t>业务流程：</w:t>
      </w:r>
    </w:p>
    <w:p>
      <w:pPr>
        <w:pStyle w:val="14"/>
        <w:numPr>
          <w:ilvl w:val="0"/>
          <w:numId w:val="10"/>
        </w:numPr>
        <w:tabs>
          <w:tab w:val="left" w:pos="574"/>
        </w:tabs>
        <w:spacing w:before="265" w:after="0" w:line="417" w:lineRule="auto"/>
        <w:ind w:left="261" w:right="389" w:firstLine="0"/>
        <w:jc w:val="left"/>
        <w:rPr>
          <w:sz w:val="24"/>
        </w:rPr>
      </w:pPr>
      <w:r>
        <w:rPr>
          <w:sz w:val="24"/>
        </w:rPr>
        <w:t>接口调用方指定密钥 id,</w:t>
      </w:r>
      <w:r>
        <w:rPr>
          <w:spacing w:val="-1"/>
          <w:sz w:val="24"/>
        </w:rPr>
        <w:t>密钥存储类型、待解密密文等必要信息作为入参，调用私钥解密数据</w:t>
      </w:r>
      <w:r>
        <w:rPr>
          <w:sz w:val="24"/>
        </w:rPr>
        <w:t>接口；</w:t>
      </w:r>
    </w:p>
    <w:p>
      <w:pPr>
        <w:pStyle w:val="14"/>
        <w:numPr>
          <w:ilvl w:val="0"/>
          <w:numId w:val="10"/>
        </w:numPr>
        <w:tabs>
          <w:tab w:val="left" w:pos="574"/>
        </w:tabs>
        <w:spacing w:before="0" w:after="0" w:line="417" w:lineRule="auto"/>
        <w:ind w:left="261" w:right="274" w:firstLine="0"/>
        <w:jc w:val="left"/>
        <w:rPr>
          <w:sz w:val="24"/>
        </w:rPr>
      </w:pPr>
      <w:r>
        <w:rPr>
          <w:sz w:val="24"/>
        </w:rPr>
        <w:t>服务端根据入参密钥 id</w:t>
      </w:r>
      <w:r>
        <w:rPr>
          <w:spacing w:val="-8"/>
          <w:sz w:val="24"/>
        </w:rPr>
        <w:t xml:space="preserve"> 和版本等信息查询库里对应的密钥信息，到密码机中使用指定密钥解出</w:t>
      </w:r>
      <w:r>
        <w:rPr>
          <w:sz w:val="24"/>
        </w:rPr>
        <w:t>私钥，并使用私钥进行签名。</w:t>
      </w:r>
    </w:p>
    <w:p>
      <w:pPr>
        <w:pStyle w:val="14"/>
        <w:numPr>
          <w:ilvl w:val="0"/>
          <w:numId w:val="10"/>
        </w:numPr>
        <w:tabs>
          <w:tab w:val="left" w:pos="574"/>
        </w:tabs>
        <w:spacing w:before="0" w:after="0" w:line="359" w:lineRule="exact"/>
        <w:ind w:left="573" w:right="0" w:hanging="313"/>
        <w:jc w:val="left"/>
        <w:rPr>
          <w:sz w:val="24"/>
        </w:rPr>
      </w:pPr>
      <w:r>
        <w:rPr>
          <w:sz w:val="24"/>
        </w:rPr>
        <w:t>将签名后的数据信息返回给接口调用方。</w:t>
      </w:r>
    </w:p>
    <w:p>
      <w:pPr>
        <w:spacing w:after="0" w:line="359" w:lineRule="exact"/>
        <w:jc w:val="left"/>
        <w:rPr>
          <w:sz w:val="24"/>
        </w:rPr>
        <w:sectPr>
          <w:pgSz w:w="11910" w:h="16840"/>
          <w:pgMar w:top="820" w:right="640" w:bottom="1320" w:left="600" w:header="532" w:footer="1134" w:gutter="0"/>
          <w:cols w:space="720" w:num="1"/>
        </w:sectPr>
      </w:pPr>
    </w:p>
    <w:p>
      <w:pPr>
        <w:pStyle w:val="6"/>
        <w:spacing w:before="17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5919"/>
        <w:gridCol w:w="1145"/>
        <w:gridCol w:w="13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89" w:type="dxa"/>
            <w:shd w:val="clear" w:color="auto" w:fill="99CCFF"/>
          </w:tcPr>
          <w:p>
            <w:pPr>
              <w:pStyle w:val="15"/>
              <w:rPr>
                <w:sz w:val="24"/>
              </w:rPr>
            </w:pPr>
            <w:r>
              <w:rPr>
                <w:sz w:val="24"/>
              </w:rPr>
              <w:t>字段名称</w:t>
            </w:r>
          </w:p>
        </w:tc>
        <w:tc>
          <w:tcPr>
            <w:tcW w:w="5919" w:type="dxa"/>
            <w:shd w:val="clear" w:color="auto" w:fill="99CCFF"/>
          </w:tcPr>
          <w:p>
            <w:pPr>
              <w:pStyle w:val="15"/>
              <w:ind w:left="108"/>
              <w:rPr>
                <w:sz w:val="24"/>
              </w:rPr>
            </w:pPr>
            <w:r>
              <w:rPr>
                <w:sz w:val="24"/>
              </w:rPr>
              <w:t>字段描述</w:t>
            </w:r>
          </w:p>
        </w:tc>
        <w:tc>
          <w:tcPr>
            <w:tcW w:w="1145" w:type="dxa"/>
            <w:shd w:val="clear" w:color="auto" w:fill="99CCFF"/>
          </w:tcPr>
          <w:p>
            <w:pPr>
              <w:pStyle w:val="15"/>
              <w:ind w:left="110"/>
              <w:rPr>
                <w:sz w:val="24"/>
              </w:rPr>
            </w:pPr>
            <w:r>
              <w:rPr>
                <w:sz w:val="24"/>
              </w:rPr>
              <w:t>类型</w:t>
            </w:r>
          </w:p>
        </w:tc>
        <w:tc>
          <w:tcPr>
            <w:tcW w:w="1387" w:type="dxa"/>
            <w:shd w:val="clear" w:color="auto" w:fill="99CCFF"/>
          </w:tcPr>
          <w:p>
            <w:pPr>
              <w:pStyle w:val="15"/>
              <w:ind w:left="111"/>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89" w:type="dxa"/>
          </w:tcPr>
          <w:p>
            <w:pPr>
              <w:pStyle w:val="15"/>
              <w:spacing w:before="134"/>
              <w:rPr>
                <w:sz w:val="24"/>
              </w:rPr>
            </w:pPr>
            <w:r>
              <w:rPr>
                <w:sz w:val="24"/>
              </w:rPr>
              <w:t>transId</w:t>
            </w:r>
          </w:p>
        </w:tc>
        <w:tc>
          <w:tcPr>
            <w:tcW w:w="5919" w:type="dxa"/>
          </w:tcPr>
          <w:p>
            <w:pPr>
              <w:pStyle w:val="15"/>
              <w:spacing w:before="134"/>
              <w:ind w:left="108"/>
              <w:rPr>
                <w:sz w:val="24"/>
              </w:rPr>
            </w:pPr>
            <w:r>
              <w:rPr>
                <w:sz w:val="24"/>
              </w:rPr>
              <w:t>业务 ID，传递 15-64 位的随机数（建议业务系统进行</w:t>
            </w:r>
          </w:p>
          <w:p>
            <w:pPr>
              <w:pStyle w:val="15"/>
              <w:spacing w:before="265"/>
              <w:ind w:left="108"/>
              <w:rPr>
                <w:sz w:val="24"/>
              </w:rPr>
            </w:pPr>
            <w:r>
              <w:rPr>
                <w:sz w:val="24"/>
              </w:rPr>
              <w:t>日志记录，方便根据 id 排查问题）</w:t>
            </w:r>
          </w:p>
        </w:tc>
        <w:tc>
          <w:tcPr>
            <w:tcW w:w="1145" w:type="dxa"/>
          </w:tcPr>
          <w:p>
            <w:pPr>
              <w:pStyle w:val="15"/>
              <w:spacing w:before="134"/>
              <w:ind w:left="110"/>
              <w:rPr>
                <w:sz w:val="24"/>
              </w:rPr>
            </w:pPr>
            <w:r>
              <w:rPr>
                <w:sz w:val="24"/>
              </w:rPr>
              <w:t>String</w:t>
            </w:r>
          </w:p>
        </w:tc>
        <w:tc>
          <w:tcPr>
            <w:tcW w:w="1387" w:type="dxa"/>
          </w:tcPr>
          <w:p>
            <w:pPr>
              <w:pStyle w:val="15"/>
              <w:spacing w:before="134"/>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appId</w:t>
            </w:r>
          </w:p>
        </w:tc>
        <w:tc>
          <w:tcPr>
            <w:tcW w:w="5919" w:type="dxa"/>
          </w:tcPr>
          <w:p>
            <w:pPr>
              <w:pStyle w:val="15"/>
              <w:ind w:left="108"/>
              <w:rPr>
                <w:sz w:val="24"/>
              </w:rPr>
            </w:pPr>
            <w:r>
              <w:rPr>
                <w:sz w:val="24"/>
              </w:rPr>
              <w:t>接口调用方（业务系统）的 ID 标识，需要管理员先在</w:t>
            </w:r>
          </w:p>
          <w:p>
            <w:pPr>
              <w:pStyle w:val="15"/>
              <w:spacing w:before="265"/>
              <w:ind w:left="108"/>
              <w:rPr>
                <w:sz w:val="24"/>
              </w:rPr>
            </w:pPr>
            <w:r>
              <w:rPr>
                <w:sz w:val="24"/>
              </w:rPr>
              <w:t>密管系统中创建，与运管应用 ID 保持一致。</w:t>
            </w:r>
          </w:p>
        </w:tc>
        <w:tc>
          <w:tcPr>
            <w:tcW w:w="1145" w:type="dxa"/>
          </w:tcPr>
          <w:p>
            <w:pPr>
              <w:pStyle w:val="15"/>
              <w:ind w:left="110"/>
              <w:rPr>
                <w:sz w:val="24"/>
              </w:rPr>
            </w:pPr>
            <w:r>
              <w:rPr>
                <w:sz w:val="24"/>
              </w:rPr>
              <w:t>String</w:t>
            </w:r>
          </w:p>
        </w:tc>
        <w:tc>
          <w:tcPr>
            <w:tcW w:w="1387"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89" w:type="dxa"/>
          </w:tcPr>
          <w:p>
            <w:pPr>
              <w:pStyle w:val="15"/>
              <w:rPr>
                <w:sz w:val="24"/>
              </w:rPr>
            </w:pPr>
            <w:r>
              <w:rPr>
                <w:sz w:val="24"/>
              </w:rPr>
              <w:t>keyPairId</w:t>
            </w:r>
          </w:p>
        </w:tc>
        <w:tc>
          <w:tcPr>
            <w:tcW w:w="5919" w:type="dxa"/>
          </w:tcPr>
          <w:p>
            <w:pPr>
              <w:pStyle w:val="15"/>
              <w:ind w:left="108"/>
              <w:rPr>
                <w:sz w:val="24"/>
              </w:rPr>
            </w:pPr>
            <w:r>
              <w:rPr>
                <w:sz w:val="24"/>
              </w:rPr>
              <w:t>密钥对全局唯一标识符</w:t>
            </w:r>
          </w:p>
        </w:tc>
        <w:tc>
          <w:tcPr>
            <w:tcW w:w="1145" w:type="dxa"/>
          </w:tcPr>
          <w:p>
            <w:pPr>
              <w:pStyle w:val="15"/>
              <w:ind w:left="110"/>
              <w:rPr>
                <w:sz w:val="24"/>
              </w:rPr>
            </w:pPr>
            <w:r>
              <w:rPr>
                <w:sz w:val="24"/>
              </w:rPr>
              <w:t>String</w:t>
            </w:r>
          </w:p>
        </w:tc>
        <w:tc>
          <w:tcPr>
            <w:tcW w:w="1387"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keyPairVersion</w:t>
            </w:r>
          </w:p>
        </w:tc>
        <w:tc>
          <w:tcPr>
            <w:tcW w:w="5919" w:type="dxa"/>
          </w:tcPr>
          <w:p>
            <w:pPr>
              <w:pStyle w:val="15"/>
              <w:ind w:left="108"/>
              <w:rPr>
                <w:sz w:val="24"/>
              </w:rPr>
            </w:pPr>
            <w:r>
              <w:rPr>
                <w:sz w:val="24"/>
              </w:rPr>
              <w:t>密钥对版本</w:t>
            </w:r>
          </w:p>
        </w:tc>
        <w:tc>
          <w:tcPr>
            <w:tcW w:w="1145" w:type="dxa"/>
          </w:tcPr>
          <w:p>
            <w:pPr>
              <w:pStyle w:val="15"/>
              <w:ind w:left="110"/>
              <w:rPr>
                <w:sz w:val="24"/>
              </w:rPr>
            </w:pPr>
            <w:r>
              <w:rPr>
                <w:sz w:val="24"/>
              </w:rPr>
              <w:t>Integer</w:t>
            </w:r>
          </w:p>
        </w:tc>
        <w:tc>
          <w:tcPr>
            <w:tcW w:w="1387"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keyStore</w:t>
            </w:r>
          </w:p>
        </w:tc>
        <w:tc>
          <w:tcPr>
            <w:tcW w:w="5919" w:type="dxa"/>
          </w:tcPr>
          <w:p>
            <w:pPr>
              <w:pStyle w:val="15"/>
              <w:ind w:left="108"/>
              <w:rPr>
                <w:sz w:val="24"/>
              </w:rPr>
            </w:pPr>
            <w:r>
              <w:rPr>
                <w:sz w:val="24"/>
              </w:rPr>
              <w:t>密钥存储方式，支持事件型 EVENT_KEY 和托管型</w:t>
            </w:r>
          </w:p>
          <w:p>
            <w:pPr>
              <w:pStyle w:val="15"/>
              <w:spacing w:before="265"/>
              <w:ind w:left="108"/>
              <w:rPr>
                <w:sz w:val="24"/>
              </w:rPr>
            </w:pPr>
            <w:r>
              <w:rPr>
                <w:sz w:val="24"/>
              </w:rPr>
              <w:t>HOSTING_KEY.同 generateKeyPair 接口传入</w:t>
            </w:r>
          </w:p>
        </w:tc>
        <w:tc>
          <w:tcPr>
            <w:tcW w:w="1145" w:type="dxa"/>
          </w:tcPr>
          <w:p>
            <w:pPr>
              <w:pStyle w:val="15"/>
              <w:ind w:left="110"/>
              <w:rPr>
                <w:sz w:val="24"/>
              </w:rPr>
            </w:pPr>
            <w:r>
              <w:rPr>
                <w:sz w:val="24"/>
              </w:rPr>
              <w:t>String</w:t>
            </w:r>
          </w:p>
        </w:tc>
        <w:tc>
          <w:tcPr>
            <w:tcW w:w="1387"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sourceData</w:t>
            </w:r>
          </w:p>
        </w:tc>
        <w:tc>
          <w:tcPr>
            <w:tcW w:w="5919" w:type="dxa"/>
          </w:tcPr>
          <w:p>
            <w:pPr>
              <w:pStyle w:val="15"/>
              <w:ind w:left="108"/>
              <w:rPr>
                <w:sz w:val="24"/>
              </w:rPr>
            </w:pPr>
            <w:r>
              <w:rPr>
                <w:sz w:val="24"/>
              </w:rPr>
              <w:t>原文摘要数据的 Base64 编码字符串.</w:t>
            </w:r>
          </w:p>
        </w:tc>
        <w:tc>
          <w:tcPr>
            <w:tcW w:w="1145" w:type="dxa"/>
          </w:tcPr>
          <w:p>
            <w:pPr>
              <w:pStyle w:val="15"/>
              <w:ind w:left="110"/>
              <w:rPr>
                <w:sz w:val="24"/>
              </w:rPr>
            </w:pPr>
            <w:r>
              <w:rPr>
                <w:sz w:val="24"/>
              </w:rPr>
              <w:t>String</w:t>
            </w:r>
          </w:p>
        </w:tc>
        <w:tc>
          <w:tcPr>
            <w:tcW w:w="1387" w:type="dxa"/>
          </w:tcPr>
          <w:p>
            <w:pPr>
              <w:pStyle w:val="15"/>
              <w:ind w:left="111"/>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tcPr>
          <w:p>
            <w:pPr>
              <w:pStyle w:val="15"/>
              <w:spacing w:before="135"/>
              <w:rPr>
                <w:sz w:val="24"/>
              </w:rPr>
            </w:pPr>
            <w:r>
              <w:rPr>
                <w:sz w:val="24"/>
              </w:rPr>
              <w:t>signAlg</w:t>
            </w:r>
          </w:p>
        </w:tc>
        <w:tc>
          <w:tcPr>
            <w:tcW w:w="5919" w:type="dxa"/>
          </w:tcPr>
          <w:p>
            <w:pPr>
              <w:pStyle w:val="15"/>
              <w:spacing w:before="135"/>
              <w:ind w:left="108"/>
              <w:rPr>
                <w:sz w:val="24"/>
              </w:rPr>
            </w:pPr>
            <w:r>
              <w:rPr>
                <w:sz w:val="24"/>
              </w:rPr>
              <w:t>签名算法, 支持 SM3WithSM2, SHA256WithRSA</w:t>
            </w:r>
          </w:p>
        </w:tc>
        <w:tc>
          <w:tcPr>
            <w:tcW w:w="1145" w:type="dxa"/>
          </w:tcPr>
          <w:p>
            <w:pPr>
              <w:pStyle w:val="15"/>
              <w:spacing w:before="135"/>
              <w:ind w:left="110"/>
              <w:rPr>
                <w:sz w:val="24"/>
              </w:rPr>
            </w:pPr>
            <w:r>
              <w:rPr>
                <w:sz w:val="24"/>
              </w:rPr>
              <w:t>String</w:t>
            </w:r>
          </w:p>
        </w:tc>
        <w:tc>
          <w:tcPr>
            <w:tcW w:w="1387" w:type="dxa"/>
          </w:tcPr>
          <w:p>
            <w:pPr>
              <w:pStyle w:val="15"/>
              <w:spacing w:before="135"/>
              <w:ind w:left="111"/>
              <w:rPr>
                <w:sz w:val="24"/>
              </w:rPr>
            </w:pPr>
            <w:r>
              <w:rPr>
                <w:sz w:val="24"/>
              </w:rPr>
              <w:t>是</w:t>
            </w:r>
          </w:p>
        </w:tc>
      </w:tr>
    </w:tbl>
    <w:p>
      <w:pPr>
        <w:pStyle w:val="6"/>
      </w:pPr>
      <w:r>
        <w:t>请求示例：</w:t>
      </w:r>
    </w:p>
    <w:p>
      <w:pPr>
        <w:pStyle w:val="7"/>
        <w:spacing w:before="7"/>
        <w:rPr>
          <w:b/>
          <w:sz w:val="13"/>
        </w:rPr>
      </w:pPr>
      <w:r>
        <w:pict>
          <v:shape id="_x0000_s1222" o:spid="_x0000_s1222" o:spt="202" type="#_x0000_t202" style="position:absolute;left:0pt;margin-left:37.65pt;margin-top:12.25pt;height:281.35pt;width:517.2pt;mso-position-horizontal-relative:page;mso-wrap-distance-bottom:0pt;mso-wrap-distance-top:0pt;z-index:-25146572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2236"/>
                  </w:pPr>
                  <w:r>
                    <w:t>"sourceData": "IHz0EFMvkqR97iRc6bEf9x9Xjr12PrO76kTr0EPQGPs=", "keyStore": "HOSTING_KEY",</w:t>
                  </w:r>
                </w:p>
                <w:p>
                  <w:pPr>
                    <w:pStyle w:val="7"/>
                    <w:spacing w:line="417" w:lineRule="auto"/>
                    <w:ind w:left="523" w:right="3637"/>
                  </w:pPr>
                  <w:r>
                    <w:t>"keyPairId": "757e8f4db9514ea68608b135fc63f6eb", "keyPairVersion": 1,</w:t>
                  </w:r>
                </w:p>
                <w:p>
                  <w:pPr>
                    <w:pStyle w:val="7"/>
                    <w:spacing w:line="417" w:lineRule="auto"/>
                    <w:ind w:left="523" w:right="6042"/>
                  </w:pPr>
                  <w:r>
                    <w:t>"signAlg": "SHA256WITHRSA", "transId": "1234567890123456",</w:t>
                  </w:r>
                </w:p>
                <w:p>
                  <w:pPr>
                    <w:pStyle w:val="7"/>
                    <w:spacing w:line="358" w:lineRule="exact"/>
                    <w:ind w:left="523"/>
                  </w:pPr>
                  <w:r>
                    <w:t>"appId": "APP_3510558085994A75A57645255822FBF5"</w:t>
                  </w:r>
                </w:p>
                <w:p>
                  <w:pPr>
                    <w:pStyle w:val="7"/>
                    <w:spacing w:before="265"/>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6"/>
        <w:spacing w:before="17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8"/>
        <w:gridCol w:w="7483"/>
        <w:gridCol w:w="13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508" w:type="dxa"/>
            <w:shd w:val="clear" w:color="auto" w:fill="99CCFF"/>
          </w:tcPr>
          <w:p>
            <w:pPr>
              <w:pStyle w:val="15"/>
              <w:rPr>
                <w:sz w:val="24"/>
              </w:rPr>
            </w:pPr>
            <w:r>
              <w:rPr>
                <w:sz w:val="24"/>
              </w:rPr>
              <w:t>字段名称</w:t>
            </w:r>
          </w:p>
        </w:tc>
        <w:tc>
          <w:tcPr>
            <w:tcW w:w="7483" w:type="dxa"/>
            <w:shd w:val="clear" w:color="auto" w:fill="99CCFF"/>
          </w:tcPr>
          <w:p>
            <w:pPr>
              <w:pStyle w:val="15"/>
              <w:ind w:left="109"/>
              <w:rPr>
                <w:sz w:val="24"/>
              </w:rPr>
            </w:pPr>
            <w:r>
              <w:rPr>
                <w:sz w:val="24"/>
              </w:rPr>
              <w:t>字段描述</w:t>
            </w:r>
          </w:p>
        </w:tc>
        <w:tc>
          <w:tcPr>
            <w:tcW w:w="1352" w:type="dxa"/>
            <w:shd w:val="clear" w:color="auto" w:fill="99CCFF"/>
          </w:tcPr>
          <w:p>
            <w:pPr>
              <w:pStyle w:val="15"/>
              <w:ind w:left="106"/>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5" w:hRule="atLeast"/>
        </w:trPr>
        <w:tc>
          <w:tcPr>
            <w:tcW w:w="1508" w:type="dxa"/>
          </w:tcPr>
          <w:p>
            <w:pPr>
              <w:pStyle w:val="15"/>
              <w:spacing w:before="134"/>
              <w:rPr>
                <w:sz w:val="24"/>
              </w:rPr>
            </w:pPr>
            <w:r>
              <w:rPr>
                <w:sz w:val="24"/>
              </w:rPr>
              <w:t>transId</w:t>
            </w:r>
          </w:p>
        </w:tc>
        <w:tc>
          <w:tcPr>
            <w:tcW w:w="7483" w:type="dxa"/>
          </w:tcPr>
          <w:p>
            <w:pPr>
              <w:pStyle w:val="15"/>
              <w:spacing w:before="134"/>
              <w:ind w:left="109"/>
              <w:rPr>
                <w:sz w:val="24"/>
              </w:rPr>
            </w:pPr>
            <w:r>
              <w:rPr>
                <w:sz w:val="24"/>
              </w:rPr>
              <w:t>方法调用时传入的 transId，作为结果原样返回</w:t>
            </w:r>
          </w:p>
        </w:tc>
        <w:tc>
          <w:tcPr>
            <w:tcW w:w="1352" w:type="dxa"/>
          </w:tcPr>
          <w:p>
            <w:pPr>
              <w:pStyle w:val="15"/>
              <w:spacing w:before="134"/>
              <w:ind w:left="10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508" w:type="dxa"/>
          </w:tcPr>
          <w:p>
            <w:pPr>
              <w:pStyle w:val="15"/>
              <w:rPr>
                <w:sz w:val="24"/>
              </w:rPr>
            </w:pPr>
            <w:r>
              <w:rPr>
                <w:sz w:val="24"/>
              </w:rPr>
              <w:t>signData</w:t>
            </w:r>
          </w:p>
        </w:tc>
        <w:tc>
          <w:tcPr>
            <w:tcW w:w="7483" w:type="dxa"/>
          </w:tcPr>
          <w:p>
            <w:pPr>
              <w:pStyle w:val="15"/>
              <w:ind w:left="109"/>
              <w:rPr>
                <w:sz w:val="24"/>
              </w:rPr>
            </w:pPr>
            <w:r>
              <w:rPr>
                <w:sz w:val="24"/>
              </w:rPr>
              <w:t>进行 BASE64 编码的签名值</w:t>
            </w:r>
          </w:p>
        </w:tc>
        <w:tc>
          <w:tcPr>
            <w:tcW w:w="1352" w:type="dxa"/>
          </w:tcPr>
          <w:p>
            <w:pPr>
              <w:pStyle w:val="15"/>
              <w:ind w:left="106"/>
              <w:rPr>
                <w:sz w:val="24"/>
              </w:rPr>
            </w:pPr>
            <w:r>
              <w:rPr>
                <w:sz w:val="24"/>
              </w:rPr>
              <w:t>String</w:t>
            </w:r>
          </w:p>
        </w:tc>
      </w:tr>
    </w:tbl>
    <w:p>
      <w:pPr>
        <w:pStyle w:val="6"/>
      </w:pPr>
      <w:r>
        <w:t>响应示例：</w:t>
      </w:r>
    </w:p>
    <w:p>
      <w:pPr>
        <w:pStyle w:val="7"/>
        <w:spacing w:before="7"/>
        <w:rPr>
          <w:b/>
          <w:sz w:val="13"/>
        </w:rPr>
      </w:pPr>
      <w:r>
        <w:pict>
          <v:shape id="_x0000_s1223" o:spid="_x0000_s1223" o:spt="202" type="#_x0000_t202" style="position:absolute;left:0pt;margin-left:37.65pt;margin-top:12.3pt;height:406.3pt;width:517.2pt;mso-position-horizontal-relative:page;mso-wrap-distance-bottom:0pt;mso-wrap-distance-top:0pt;z-index:-2514647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"1234567890123456",</w:t>
                  </w:r>
                </w:p>
                <w:p>
                  <w:pPr>
                    <w:pStyle w:val="7"/>
                    <w:spacing w:before="265" w:line="417" w:lineRule="auto"/>
                    <w:ind w:left="103" w:right="161" w:firstLine="840"/>
                  </w:pPr>
                  <w:r>
                    <w:t>"signData": "R6WewGgCtWTy3+/yjxDX4gkKJsrljLSRTksNw3L7Lo18fcQZZb/7cwkut/nW3+dXGweI9yad 9+4TF6+GCtyFTsiWdTK8OWS5Cx3nLDe8oiOI3sbJCIhvsUOt9dFLXzFor5eTK7mFEkD+zkvK2d 3eLVo7nO/nwrj68itEbdlNqNWyE3e+Rq7EtuQaqwvWZFqx0owCf93DD+92xvLwxf8HKqTP MzUY5FSRXdKk0BgjYN0PgtRzypImnxLWLjvvoBni5YJm59C+qQDDTRuX5GcSm4Z7nsOMJP UGu3iYeSVcvaFBmHLBZROG0eDtUcTqEay06OuIKZ6yBgJzbDRznpmTdA=="</w:t>
                  </w:r>
                </w:p>
                <w:p>
                  <w:pPr>
                    <w:pStyle w:val="7"/>
                    <w:spacing w:line="358" w:lineRule="exact"/>
                    <w:ind w:left="523"/>
                  </w:pPr>
                  <w:r>
                    <w:t>}</w:t>
                  </w:r>
                </w:p>
                <w:p>
                  <w:pPr>
                    <w:pStyle w:val="7"/>
                    <w:spacing w:before="265"/>
                    <w:ind w:left="103"/>
                  </w:pPr>
                  <w:r>
                    <w:t>}</w:t>
                  </w:r>
                </w:p>
              </w:txbxContent>
            </v:textbox>
            <w10:wrap type="topAndBottom"/>
          </v:shape>
        </w:pict>
      </w:r>
    </w:p>
    <w:p>
      <w:pPr>
        <w:pStyle w:val="4"/>
        <w:numPr>
          <w:ilvl w:val="2"/>
          <w:numId w:val="3"/>
        </w:numPr>
        <w:bidi w:val="0"/>
        <w:rPr>
          <w:b/>
          <w:sz w:val="30"/>
        </w:rPr>
      </w:pPr>
      <w:bookmarkStart w:id="93" w:name="_bookmark48"/>
      <w:bookmarkEnd w:id="93"/>
      <w:bookmarkStart w:id="94" w:name="_bookmark48"/>
      <w:bookmarkEnd w:id="94"/>
      <w:r>
        <w:rPr>
          <w:rFonts w:hint="eastAsia" w:ascii="华文中宋" w:eastAsia="华文中宋"/>
          <w:b/>
          <w:sz w:val="30"/>
        </w:rPr>
        <w:t>RSA</w:t>
      </w:r>
      <w:r>
        <w:rPr>
          <w:rFonts w:hint="eastAsia" w:ascii="华文中宋" w:eastAsia="华文中宋"/>
          <w:b/>
          <w:spacing w:val="-22"/>
          <w:sz w:val="30"/>
        </w:rPr>
        <w:t xml:space="preserve"> </w:t>
      </w:r>
      <w:r>
        <w:rPr>
          <w:b/>
          <w:sz w:val="30"/>
        </w:rPr>
        <w:t>纯加密运算</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使用 RSA 算法对数据进行加密运算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服务接口地址</w:t>
            </w:r>
          </w:p>
        </w:tc>
        <w:tc>
          <w:tcPr>
            <w:tcW w:w="7610" w:type="dxa"/>
          </w:tcPr>
          <w:p>
            <w:pPr>
              <w:pStyle w:val="15"/>
              <w:rPr>
                <w:sz w:val="24"/>
              </w:rPr>
            </w:pPr>
            <w:r>
              <w:rPr>
                <w:sz w:val="24"/>
              </w:rPr>
              <w:t>http://ip:port/chiron/system/priKeyCalculation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spacing w:after="0"/>
        <w:rPr>
          <w:sz w:val="24"/>
        </w:rPr>
        <w:sectPr>
          <w:pgSz w:w="11910" w:h="16840"/>
          <w:pgMar w:top="820" w:right="640" w:bottom="1320" w:left="600" w:header="532" w:footer="1134" w:gutter="0"/>
          <w:cols w:space="720" w:num="1"/>
        </w:sectPr>
      </w:pPr>
    </w:p>
    <w:p>
      <w:pPr>
        <w:pStyle w:val="6"/>
        <w:spacing w:before="173"/>
      </w:pPr>
      <w:r>
        <w:t>业务流程：</w:t>
      </w:r>
    </w:p>
    <w:p>
      <w:pPr>
        <w:pStyle w:val="14"/>
        <w:numPr>
          <w:ilvl w:val="0"/>
          <w:numId w:val="11"/>
        </w:numPr>
        <w:tabs>
          <w:tab w:val="left" w:pos="574"/>
        </w:tabs>
        <w:spacing w:before="265" w:after="0" w:line="240" w:lineRule="auto"/>
        <w:ind w:left="573" w:right="0" w:hanging="313"/>
        <w:jc w:val="left"/>
        <w:rPr>
          <w:sz w:val="24"/>
        </w:rPr>
      </w:pPr>
      <w:r>
        <w:rPr>
          <w:sz w:val="24"/>
        </w:rPr>
        <w:t>接口调用方指定密钥 id、版本、密钥算法等必要信息作为入参，调用加密运算接口；</w:t>
      </w:r>
    </w:p>
    <w:p>
      <w:pPr>
        <w:pStyle w:val="14"/>
        <w:numPr>
          <w:ilvl w:val="0"/>
          <w:numId w:val="11"/>
        </w:numPr>
        <w:tabs>
          <w:tab w:val="left" w:pos="574"/>
        </w:tabs>
        <w:spacing w:before="266" w:after="0" w:line="240" w:lineRule="auto"/>
        <w:ind w:left="573" w:right="0" w:hanging="313"/>
        <w:jc w:val="left"/>
        <w:rPr>
          <w:sz w:val="24"/>
        </w:rPr>
      </w:pPr>
      <w:r>
        <w:rPr>
          <w:sz w:val="24"/>
        </w:rPr>
        <w:t>服务端根据入参密钥 id 和版本等信息查询库里对应的密钥信息，使用密钥进行数据加密。</w:t>
      </w:r>
    </w:p>
    <w:p>
      <w:pPr>
        <w:pStyle w:val="14"/>
        <w:numPr>
          <w:ilvl w:val="0"/>
          <w:numId w:val="11"/>
        </w:numPr>
        <w:tabs>
          <w:tab w:val="left" w:pos="574"/>
        </w:tabs>
        <w:spacing w:before="265" w:after="0" w:line="417" w:lineRule="auto"/>
        <w:ind w:left="261" w:right="6250" w:firstLine="0"/>
        <w:jc w:val="left"/>
        <w:rPr>
          <w:b/>
          <w:sz w:val="24"/>
        </w:rPr>
      </w:pPr>
      <w:r>
        <w:pict>
          <v:shape id="_x0000_s1224" o:spid="_x0000_s1224" o:spt="202" type="#_x0000_t202" style="position:absolute;left:0pt;margin-left:37.4pt;margin-top:69pt;height:347.85pt;width:517.8pt;mso-position-horizontal-relative:page;z-index:25185382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9"/>
                    <w:gridCol w:w="6196"/>
                    <w:gridCol w:w="1049"/>
                    <w:gridCol w:w="12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shd w:val="clear" w:color="auto" w:fill="99CCFF"/>
                      </w:tcPr>
                      <w:p>
                        <w:pPr>
                          <w:pStyle w:val="15"/>
                          <w:rPr>
                            <w:sz w:val="24"/>
                          </w:rPr>
                        </w:pPr>
                        <w:r>
                          <w:rPr>
                            <w:sz w:val="24"/>
                          </w:rPr>
                          <w:t>字段名称</w:t>
                        </w:r>
                      </w:p>
                    </w:tc>
                    <w:tc>
                      <w:tcPr>
                        <w:tcW w:w="6196" w:type="dxa"/>
                        <w:shd w:val="clear" w:color="auto" w:fill="99CCFF"/>
                      </w:tcPr>
                      <w:p>
                        <w:pPr>
                          <w:pStyle w:val="15"/>
                          <w:ind w:left="108"/>
                          <w:rPr>
                            <w:sz w:val="24"/>
                          </w:rPr>
                        </w:pPr>
                        <w:r>
                          <w:rPr>
                            <w:sz w:val="24"/>
                          </w:rPr>
                          <w:t>字段描述</w:t>
                        </w:r>
                      </w:p>
                    </w:tc>
                    <w:tc>
                      <w:tcPr>
                        <w:tcW w:w="1049" w:type="dxa"/>
                        <w:shd w:val="clear" w:color="auto" w:fill="99CCFF"/>
                      </w:tcPr>
                      <w:p>
                        <w:pPr>
                          <w:pStyle w:val="15"/>
                          <w:ind w:left="110"/>
                          <w:rPr>
                            <w:sz w:val="24"/>
                          </w:rPr>
                        </w:pPr>
                        <w:r>
                          <w:rPr>
                            <w:sz w:val="24"/>
                          </w:rPr>
                          <w:t>类型</w:t>
                        </w:r>
                      </w:p>
                    </w:tc>
                    <w:tc>
                      <w:tcPr>
                        <w:tcW w:w="1207"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889" w:type="dxa"/>
                      </w:tcPr>
                      <w:p>
                        <w:pPr>
                          <w:pStyle w:val="15"/>
                          <w:spacing w:before="135"/>
                          <w:rPr>
                            <w:sz w:val="24"/>
                          </w:rPr>
                        </w:pPr>
                        <w:r>
                          <w:rPr>
                            <w:sz w:val="24"/>
                          </w:rPr>
                          <w:t>transId</w:t>
                        </w:r>
                      </w:p>
                    </w:tc>
                    <w:tc>
                      <w:tcPr>
                        <w:tcW w:w="6196" w:type="dxa"/>
                      </w:tcPr>
                      <w:p>
                        <w:pPr>
                          <w:pStyle w:val="15"/>
                          <w:spacing w:before="135"/>
                          <w:ind w:left="108"/>
                          <w:rPr>
                            <w:sz w:val="24"/>
                          </w:rPr>
                        </w:pPr>
                        <w:r>
                          <w:rPr>
                            <w:sz w:val="24"/>
                          </w:rPr>
                          <w:t>业务 ID，传递 15-64 位的随机数（建议业务系统进行日志</w:t>
                        </w:r>
                      </w:p>
                      <w:p>
                        <w:pPr>
                          <w:pStyle w:val="15"/>
                          <w:spacing w:before="265"/>
                          <w:ind w:left="108"/>
                          <w:rPr>
                            <w:sz w:val="24"/>
                          </w:rPr>
                        </w:pPr>
                        <w:r>
                          <w:rPr>
                            <w:sz w:val="24"/>
                          </w:rPr>
                          <w:t>记录，方便根据 id 排查问题）</w:t>
                        </w:r>
                      </w:p>
                    </w:tc>
                    <w:tc>
                      <w:tcPr>
                        <w:tcW w:w="1049" w:type="dxa"/>
                      </w:tcPr>
                      <w:p>
                        <w:pPr>
                          <w:pStyle w:val="15"/>
                          <w:spacing w:before="135"/>
                          <w:ind w:left="110"/>
                          <w:rPr>
                            <w:sz w:val="24"/>
                          </w:rPr>
                        </w:pPr>
                        <w:r>
                          <w:rPr>
                            <w:sz w:val="24"/>
                          </w:rPr>
                          <w:t>String</w:t>
                        </w:r>
                      </w:p>
                    </w:tc>
                    <w:tc>
                      <w:tcPr>
                        <w:tcW w:w="1207"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appId</w:t>
                        </w:r>
                      </w:p>
                    </w:tc>
                    <w:tc>
                      <w:tcPr>
                        <w:tcW w:w="6196" w:type="dxa"/>
                      </w:tcPr>
                      <w:p>
                        <w:pPr>
                          <w:pStyle w:val="15"/>
                          <w:ind w:left="108"/>
                          <w:rPr>
                            <w:sz w:val="24"/>
                          </w:rPr>
                        </w:pPr>
                        <w:r>
                          <w:rPr>
                            <w:sz w:val="24"/>
                          </w:rPr>
                          <w:t>接口调用方（业务系统）的 ID 标识，需要管理员先在密</w:t>
                        </w:r>
                      </w:p>
                      <w:p>
                        <w:pPr>
                          <w:pStyle w:val="15"/>
                          <w:spacing w:before="265"/>
                          <w:ind w:left="108"/>
                          <w:rPr>
                            <w:sz w:val="24"/>
                          </w:rPr>
                        </w:pPr>
                        <w:r>
                          <w:rPr>
                            <w:sz w:val="24"/>
                          </w:rPr>
                          <w:t>管系统中创建，与运管应用 ID 保持一致。</w:t>
                        </w:r>
                      </w:p>
                    </w:tc>
                    <w:tc>
                      <w:tcPr>
                        <w:tcW w:w="1049" w:type="dxa"/>
                      </w:tcPr>
                      <w:p>
                        <w:pPr>
                          <w:pStyle w:val="15"/>
                          <w:ind w:left="110"/>
                          <w:rPr>
                            <w:sz w:val="24"/>
                          </w:rPr>
                        </w:pPr>
                        <w:r>
                          <w:rPr>
                            <w:sz w:val="24"/>
                          </w:rPr>
                          <w:t>String</w:t>
                        </w:r>
                      </w:p>
                    </w:tc>
                    <w:tc>
                      <w:tcPr>
                        <w:tcW w:w="1207"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keyPairId</w:t>
                        </w:r>
                      </w:p>
                    </w:tc>
                    <w:tc>
                      <w:tcPr>
                        <w:tcW w:w="6196" w:type="dxa"/>
                      </w:tcPr>
                      <w:p>
                        <w:pPr>
                          <w:pStyle w:val="15"/>
                          <w:ind w:left="108"/>
                          <w:rPr>
                            <w:sz w:val="24"/>
                          </w:rPr>
                        </w:pPr>
                        <w:r>
                          <w:rPr>
                            <w:sz w:val="24"/>
                          </w:rPr>
                          <w:t>密钥对全局唯一标识符</w:t>
                        </w:r>
                      </w:p>
                    </w:tc>
                    <w:tc>
                      <w:tcPr>
                        <w:tcW w:w="1049" w:type="dxa"/>
                      </w:tcPr>
                      <w:p>
                        <w:pPr>
                          <w:pStyle w:val="15"/>
                          <w:ind w:left="110"/>
                          <w:rPr>
                            <w:sz w:val="24"/>
                          </w:rPr>
                        </w:pPr>
                        <w:r>
                          <w:rPr>
                            <w:sz w:val="24"/>
                          </w:rPr>
                          <w:t>String</w:t>
                        </w:r>
                      </w:p>
                    </w:tc>
                    <w:tc>
                      <w:tcPr>
                        <w:tcW w:w="1207"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889" w:type="dxa"/>
                      </w:tcPr>
                      <w:p>
                        <w:pPr>
                          <w:pStyle w:val="15"/>
                          <w:rPr>
                            <w:sz w:val="24"/>
                          </w:rPr>
                        </w:pPr>
                        <w:r>
                          <w:rPr>
                            <w:sz w:val="24"/>
                          </w:rPr>
                          <w:t>keyPairVersion</w:t>
                        </w:r>
                      </w:p>
                    </w:tc>
                    <w:tc>
                      <w:tcPr>
                        <w:tcW w:w="6196" w:type="dxa"/>
                      </w:tcPr>
                      <w:p>
                        <w:pPr>
                          <w:pStyle w:val="15"/>
                          <w:ind w:left="108"/>
                          <w:rPr>
                            <w:sz w:val="24"/>
                          </w:rPr>
                        </w:pPr>
                        <w:r>
                          <w:rPr>
                            <w:sz w:val="24"/>
                          </w:rPr>
                          <w:t>密钥对版本</w:t>
                        </w:r>
                      </w:p>
                    </w:tc>
                    <w:tc>
                      <w:tcPr>
                        <w:tcW w:w="1049" w:type="dxa"/>
                      </w:tcPr>
                      <w:p>
                        <w:pPr>
                          <w:pStyle w:val="15"/>
                          <w:ind w:left="110"/>
                          <w:rPr>
                            <w:sz w:val="24"/>
                          </w:rPr>
                        </w:pPr>
                        <w:r>
                          <w:rPr>
                            <w:sz w:val="24"/>
                          </w:rPr>
                          <w:t>String</w:t>
                        </w:r>
                      </w:p>
                    </w:tc>
                    <w:tc>
                      <w:tcPr>
                        <w:tcW w:w="1207"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889" w:type="dxa"/>
                      </w:tcPr>
                      <w:p>
                        <w:pPr>
                          <w:pStyle w:val="15"/>
                          <w:rPr>
                            <w:sz w:val="24"/>
                          </w:rPr>
                        </w:pPr>
                        <w:r>
                          <w:rPr>
                            <w:sz w:val="24"/>
                          </w:rPr>
                          <w:t>keyStore</w:t>
                        </w:r>
                      </w:p>
                    </w:tc>
                    <w:tc>
                      <w:tcPr>
                        <w:tcW w:w="6196" w:type="dxa"/>
                      </w:tcPr>
                      <w:p>
                        <w:pPr>
                          <w:pStyle w:val="15"/>
                          <w:ind w:left="108"/>
                          <w:rPr>
                            <w:sz w:val="24"/>
                          </w:rPr>
                        </w:pPr>
                        <w:r>
                          <w:rPr>
                            <w:sz w:val="24"/>
                          </w:rPr>
                          <w:t>密钥存储方式，支持事件型 EVENT_KEY 和托管型</w:t>
                        </w:r>
                      </w:p>
                      <w:p>
                        <w:pPr>
                          <w:pStyle w:val="15"/>
                          <w:spacing w:before="265"/>
                          <w:ind w:left="108"/>
                          <w:rPr>
                            <w:sz w:val="24"/>
                          </w:rPr>
                        </w:pPr>
                        <w:r>
                          <w:rPr>
                            <w:sz w:val="24"/>
                          </w:rPr>
                          <w:t>HOSTING_KEY.</w:t>
                        </w:r>
                        <w:r>
                          <w:fldChar w:fldCharType="begin"/>
                        </w:r>
                        <w:r>
                          <w:instrText xml:space="preserve"> HYPERLINK "http://ipport/" \h </w:instrText>
                        </w:r>
                        <w:r>
                          <w:fldChar w:fldCharType="separate"/>
                        </w:r>
                        <w:r>
                          <w:rPr>
                            <w:sz w:val="24"/>
                          </w:rPr>
                          <w:t>同 generateKey</w:t>
                        </w:r>
                        <w:r>
                          <w:rPr>
                            <w:sz w:val="24"/>
                          </w:rPr>
                          <w:fldChar w:fldCharType="end"/>
                        </w:r>
                        <w:r>
                          <w:rPr>
                            <w:sz w:val="24"/>
                          </w:rPr>
                          <w:t>Pair 接口传入</w:t>
                        </w:r>
                      </w:p>
                    </w:tc>
                    <w:tc>
                      <w:tcPr>
                        <w:tcW w:w="1049" w:type="dxa"/>
                      </w:tcPr>
                      <w:p>
                        <w:pPr>
                          <w:pStyle w:val="15"/>
                          <w:ind w:left="110"/>
                          <w:rPr>
                            <w:sz w:val="24"/>
                          </w:rPr>
                        </w:pPr>
                        <w:r>
                          <w:rPr>
                            <w:sz w:val="24"/>
                          </w:rPr>
                          <w:t>String</w:t>
                        </w:r>
                      </w:p>
                    </w:tc>
                    <w:tc>
                      <w:tcPr>
                        <w:tcW w:w="1207"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89" w:type="dxa"/>
                      </w:tcPr>
                      <w:p>
                        <w:pPr>
                          <w:pStyle w:val="15"/>
                          <w:rPr>
                            <w:sz w:val="24"/>
                          </w:rPr>
                        </w:pPr>
                        <w:r>
                          <w:rPr>
                            <w:sz w:val="24"/>
                          </w:rPr>
                          <w:t>plainText</w:t>
                        </w:r>
                      </w:p>
                    </w:tc>
                    <w:tc>
                      <w:tcPr>
                        <w:tcW w:w="6196" w:type="dxa"/>
                      </w:tcPr>
                      <w:p>
                        <w:pPr>
                          <w:pStyle w:val="15"/>
                          <w:ind w:left="108"/>
                          <w:rPr>
                            <w:sz w:val="24"/>
                          </w:rPr>
                        </w:pPr>
                        <w:r>
                          <w:rPr>
                            <w:sz w:val="24"/>
                          </w:rPr>
                          <w:t>Base64 编码格式的原文</w:t>
                        </w:r>
                      </w:p>
                    </w:tc>
                    <w:tc>
                      <w:tcPr>
                        <w:tcW w:w="1049" w:type="dxa"/>
                      </w:tcPr>
                      <w:p>
                        <w:pPr>
                          <w:pStyle w:val="15"/>
                          <w:ind w:left="110"/>
                          <w:rPr>
                            <w:sz w:val="24"/>
                          </w:rPr>
                        </w:pPr>
                        <w:r>
                          <w:rPr>
                            <w:sz w:val="24"/>
                          </w:rPr>
                          <w:t>String</w:t>
                        </w:r>
                      </w:p>
                    </w:tc>
                    <w:tc>
                      <w:tcPr>
                        <w:tcW w:w="1207"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89" w:type="dxa"/>
                      </w:tcPr>
                      <w:p>
                        <w:pPr>
                          <w:pStyle w:val="15"/>
                          <w:spacing w:before="134"/>
                          <w:rPr>
                            <w:sz w:val="24"/>
                          </w:rPr>
                        </w:pPr>
                        <w:r>
                          <w:rPr>
                            <w:sz w:val="24"/>
                          </w:rPr>
                          <w:t>algType</w:t>
                        </w:r>
                      </w:p>
                    </w:tc>
                    <w:tc>
                      <w:tcPr>
                        <w:tcW w:w="6196" w:type="dxa"/>
                      </w:tcPr>
                      <w:p>
                        <w:pPr>
                          <w:pStyle w:val="15"/>
                          <w:spacing w:before="134"/>
                          <w:ind w:left="108"/>
                          <w:rPr>
                            <w:sz w:val="24"/>
                          </w:rPr>
                        </w:pPr>
                        <w:r>
                          <w:rPr>
                            <w:sz w:val="24"/>
                          </w:rPr>
                          <w:t>算法标识 可选项: RSA/NONE/NOPADDING</w:t>
                        </w:r>
                      </w:p>
                    </w:tc>
                    <w:tc>
                      <w:tcPr>
                        <w:tcW w:w="1049" w:type="dxa"/>
                      </w:tcPr>
                      <w:p>
                        <w:pPr>
                          <w:pStyle w:val="15"/>
                          <w:spacing w:before="134"/>
                          <w:ind w:left="110"/>
                          <w:rPr>
                            <w:sz w:val="24"/>
                          </w:rPr>
                        </w:pPr>
                        <w:r>
                          <w:rPr>
                            <w:sz w:val="24"/>
                          </w:rPr>
                          <w:t>String</w:t>
                        </w:r>
                      </w:p>
                    </w:tc>
                    <w:tc>
                      <w:tcPr>
                        <w:tcW w:w="1207" w:type="dxa"/>
                      </w:tcPr>
                      <w:p>
                        <w:pPr>
                          <w:pStyle w:val="15"/>
                          <w:spacing w:before="134"/>
                          <w:rPr>
                            <w:sz w:val="24"/>
                          </w:rPr>
                        </w:pPr>
                        <w:r>
                          <w:rPr>
                            <w:sz w:val="24"/>
                          </w:rPr>
                          <w:t>是</w:t>
                        </w:r>
                      </w:p>
                    </w:tc>
                  </w:tr>
                </w:tbl>
                <w:p>
                  <w:pPr>
                    <w:pStyle w:val="7"/>
                  </w:pPr>
                </w:p>
              </w:txbxContent>
            </v:textbox>
          </v:shape>
        </w:pict>
      </w:r>
      <w:r>
        <w:rPr>
          <w:spacing w:val="-2"/>
          <w:sz w:val="24"/>
        </w:rPr>
        <w:t>将加密后的密文信息返回给调用方。</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4"/>
        <w:rPr>
          <w:b/>
          <w:sz w:val="39"/>
        </w:rPr>
      </w:pPr>
    </w:p>
    <w:p>
      <w:pPr>
        <w:pStyle w:val="6"/>
        <w:spacing w:before="0"/>
      </w:pPr>
      <w:r>
        <w:t>请求示例：</w:t>
      </w:r>
    </w:p>
    <w:p>
      <w:pPr>
        <w:pStyle w:val="7"/>
        <w:spacing w:before="7"/>
        <w:rPr>
          <w:b/>
          <w:sz w:val="13"/>
        </w:rPr>
      </w:pPr>
      <w:r>
        <w:pict>
          <v:shape id="_x0000_s1225" o:spid="_x0000_s1225" o:spt="202" type="#_x0000_t202" style="position:absolute;left:0pt;margin-left:37.65pt;margin-top:12.3pt;height:156.65pt;width:517.2pt;mso-position-horizontal-relative:page;mso-wrap-distance-bottom:0pt;mso-wrap-distance-top:0pt;z-index:-251463680;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"234343434342323231313",</w:t>
                  </w:r>
                </w:p>
                <w:p>
                  <w:pPr>
                    <w:pStyle w:val="7"/>
                    <w:spacing w:before="265"/>
                    <w:ind w:left="523"/>
                  </w:pPr>
                  <w:r>
                    <w:t>"appId": "APP_3510558085994A75A57645255822FBF5",</w:t>
                  </w:r>
                </w:p>
                <w:p>
                  <w:pPr>
                    <w:pStyle w:val="7"/>
                    <w:spacing w:before="25" w:line="624" w:lineRule="exact"/>
                    <w:ind w:left="523" w:right="3732"/>
                  </w:pPr>
                  <w:r>
                    <w:t>"keyPairId": "ddd8365af6934e67ba02c96f01caddd9", "keyPairVersion": 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26" o:spid="_x0000_s1226"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ind w:left="523"/>
                  </w:pPr>
                  <w:r>
                    <w:t>"algType": "RSA/NONE/NOPADDING",</w:t>
                  </w:r>
                </w:p>
                <w:p>
                  <w:pPr>
                    <w:pStyle w:val="7"/>
                    <w:spacing w:before="266"/>
                    <w:ind w:left="523"/>
                  </w:pPr>
                  <w:r>
                    <w:t>"keyStore": "HOSTING_KEY",</w:t>
                  </w:r>
                </w:p>
                <w:p>
                  <w:pPr>
                    <w:pStyle w:val="7"/>
                    <w:spacing w:before="265"/>
                    <w:ind w:left="523"/>
                  </w:pPr>
                  <w:r>
                    <w:t>"plainText": "D82AZfA6jRU3we+3Hc6g+Gf0y40="</w:t>
                  </w:r>
                </w:p>
                <w:p>
                  <w:pPr>
                    <w:pStyle w:val="7"/>
                    <w:spacing w:before="265"/>
                    <w:ind w:left="103"/>
                  </w:pPr>
                  <w:r>
                    <w:t>}</w:t>
                  </w:r>
                </w:p>
              </w:txbxContent>
            </v:textbox>
            <w10:wrap type="none"/>
            <w10:anchorlock/>
          </v:shape>
        </w:pict>
      </w:r>
    </w:p>
    <w:p>
      <w:pPr>
        <w:pStyle w:val="6"/>
        <w:spacing w:before="10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6393"/>
        <w:gridCol w:w="17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shd w:val="clear" w:color="auto" w:fill="99CCFF"/>
          </w:tcPr>
          <w:p>
            <w:pPr>
              <w:pStyle w:val="15"/>
              <w:rPr>
                <w:sz w:val="24"/>
              </w:rPr>
            </w:pPr>
            <w:r>
              <w:rPr>
                <w:sz w:val="24"/>
              </w:rPr>
              <w:t>字段名称</w:t>
            </w:r>
          </w:p>
        </w:tc>
        <w:tc>
          <w:tcPr>
            <w:tcW w:w="6393" w:type="dxa"/>
            <w:shd w:val="clear" w:color="auto" w:fill="99CCFF"/>
          </w:tcPr>
          <w:p>
            <w:pPr>
              <w:pStyle w:val="15"/>
              <w:rPr>
                <w:sz w:val="24"/>
              </w:rPr>
            </w:pPr>
            <w:r>
              <w:rPr>
                <w:sz w:val="24"/>
              </w:rPr>
              <w:t>字段描述</w:t>
            </w:r>
          </w:p>
        </w:tc>
        <w:tc>
          <w:tcPr>
            <w:tcW w:w="1714"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235" w:type="dxa"/>
          </w:tcPr>
          <w:p>
            <w:pPr>
              <w:pStyle w:val="15"/>
              <w:rPr>
                <w:sz w:val="24"/>
              </w:rPr>
            </w:pPr>
            <w:r>
              <w:rPr>
                <w:sz w:val="24"/>
              </w:rPr>
              <w:t>transId</w:t>
            </w:r>
          </w:p>
        </w:tc>
        <w:tc>
          <w:tcPr>
            <w:tcW w:w="6393" w:type="dxa"/>
          </w:tcPr>
          <w:p>
            <w:pPr>
              <w:pStyle w:val="15"/>
              <w:rPr>
                <w:sz w:val="24"/>
              </w:rPr>
            </w:pPr>
            <w:r>
              <w:rPr>
                <w:sz w:val="24"/>
              </w:rPr>
              <w:t>方法调用时传入的 transId，作为结果原样返回</w:t>
            </w:r>
          </w:p>
        </w:tc>
        <w:tc>
          <w:tcPr>
            <w:tcW w:w="1714"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plainText</w:t>
            </w:r>
          </w:p>
        </w:tc>
        <w:tc>
          <w:tcPr>
            <w:tcW w:w="6393" w:type="dxa"/>
          </w:tcPr>
          <w:p>
            <w:pPr>
              <w:pStyle w:val="15"/>
              <w:rPr>
                <w:sz w:val="24"/>
              </w:rPr>
            </w:pPr>
            <w:r>
              <w:rPr>
                <w:sz w:val="24"/>
              </w:rPr>
              <w:t>进行 BASE64 编码的计算结果</w:t>
            </w:r>
          </w:p>
        </w:tc>
        <w:tc>
          <w:tcPr>
            <w:tcW w:w="1714" w:type="dxa"/>
          </w:tcPr>
          <w:p>
            <w:pPr>
              <w:pStyle w:val="15"/>
              <w:rPr>
                <w:sz w:val="24"/>
              </w:rPr>
            </w:pPr>
            <w:r>
              <w:rPr>
                <w:sz w:val="24"/>
              </w:rPr>
              <w:t>String</w:t>
            </w:r>
          </w:p>
        </w:tc>
      </w:tr>
    </w:tbl>
    <w:p>
      <w:pPr>
        <w:pStyle w:val="6"/>
      </w:pPr>
      <w:r>
        <w:t>响应示例：</w:t>
      </w:r>
    </w:p>
    <w:p>
      <w:pPr>
        <w:pStyle w:val="7"/>
        <w:spacing w:before="10"/>
        <w:rPr>
          <w:b/>
          <w:sz w:val="13"/>
        </w:rPr>
      </w:pPr>
      <w:r>
        <w:pict>
          <v:shape id="_x0000_s1227" o:spid="_x0000_s1227" o:spt="202" type="#_x0000_t202" style="position:absolute;left:0pt;margin-left:37.65pt;margin-top:12.4pt;height:406.15pt;width:517.2pt;mso-position-horizontal-relative:page;mso-wrap-distance-bottom:0pt;mso-wrap-distance-top:0pt;z-index:-25146163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"234343434342323231313",</w:t>
                  </w:r>
                </w:p>
                <w:p>
                  <w:pPr>
                    <w:pStyle w:val="7"/>
                    <w:spacing w:before="265" w:line="417" w:lineRule="auto"/>
                    <w:ind w:left="103" w:firstLine="840"/>
                  </w:pPr>
                  <w:r>
                    <w:t>"plainText": "B5i1AkEndOeh1ti0StXzgxtKFQV2YSvAD2taU/0TldkapcicyE70FJByagL8P8XVXGkcYId5R1n lObpokLmj+MbMR4DkQzuoQWkPmGNyoXxx8g2rElri2tOKnmfBRrNgL87zbPomn5GBWv2 GpIpgcTKlq/Tsc79u7FIb/u5pIUfmKtHxszbd16kyEVXLVPdqqsdvY1o11lFfvkBB4C9izfKY7edh vwNY8mN1OYva7rV9GB4Z1jBfclfNGcURTeKaK8H2lpUhb/igwJKlaWhQnzI1aF5UqlHEVYD M82p/YVN0I/RzIFkI3yzXucIBTBz2oJhMlOrNufcBfJkQ5Cc4+w=="</w:t>
                  </w:r>
                </w:p>
                <w:p>
                  <w:pPr>
                    <w:pStyle w:val="7"/>
                    <w:spacing w:line="358" w:lineRule="exact"/>
                    <w:ind w:left="523"/>
                  </w:pPr>
                  <w:r>
                    <w:t>}</w:t>
                  </w:r>
                </w:p>
                <w:p>
                  <w:pPr>
                    <w:pStyle w:val="7"/>
                    <w:spacing w:before="266"/>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228" o:spid="_x0000_s1228" o:spt="203" style="height:0.75pt;width:509.3pt;" coordsize="10186,15">
            <o:lock v:ext="edit"/>
            <v:line id="_x0000_s1229" o:spid="_x0000_s1229" o:spt="20" style="position:absolute;left:0;top:7;height:0;width:10185;" stroked="t" coordsize="21600,21600">
              <v:path arrowok="t"/>
              <v:fill focussize="0,0"/>
              <v:stroke weight="0.72pt" color="#000000"/>
              <v:imagedata o:title=""/>
              <o:lock v:ext="edit"/>
            </v:line>
            <w10:wrap type="none"/>
            <w10:anchorlock/>
          </v:group>
        </w:pict>
      </w:r>
    </w:p>
    <w:p>
      <w:pPr>
        <w:pStyle w:val="3"/>
        <w:numPr>
          <w:ilvl w:val="1"/>
          <w:numId w:val="3"/>
        </w:numPr>
        <w:tabs>
          <w:tab w:val="left" w:pos="1101"/>
          <w:tab w:val="left" w:pos="1103"/>
        </w:tabs>
        <w:spacing w:before="99" w:after="0" w:line="240" w:lineRule="auto"/>
        <w:ind w:left="1102" w:right="0" w:hanging="842"/>
        <w:jc w:val="left"/>
      </w:pPr>
      <w:bookmarkStart w:id="95" w:name="_bookmark49"/>
      <w:bookmarkEnd w:id="95"/>
      <w:bookmarkStart w:id="96" w:name="_bookmark49"/>
      <w:bookmarkEnd w:id="96"/>
      <w:r>
        <w:t>签名服务</w:t>
      </w:r>
    </w:p>
    <w:p>
      <w:pPr>
        <w:pStyle w:val="7"/>
        <w:spacing w:before="7"/>
        <w:rPr>
          <w:b/>
          <w:sz w:val="28"/>
        </w:rPr>
      </w:pPr>
    </w:p>
    <w:p>
      <w:pPr>
        <w:pStyle w:val="7"/>
        <w:spacing w:line="417" w:lineRule="auto"/>
        <w:ind w:left="261" w:right="89" w:firstLine="480"/>
      </w:pPr>
      <w:r>
        <w:t>数字签名（又称公钥数字签名）是只有信息的发送者才能产生的别人无法伪造的一段数字串， 这段数字串同时也是对信息的发送者发送信息真实性的一个有效证明。它是一种类似写在纸上的普通的物理签名，但是使用了公钥加密领域的技术来实现的，用于鉴别数字信息的方法。一套数字签名通常定义两种互补的运算，一个用于签名，另一个用于验证。数字签名是非对称密钥加密技术与数字摘要技术的应用。</w:t>
      </w:r>
    </w:p>
    <w:p>
      <w:pPr>
        <w:pStyle w:val="7"/>
        <w:spacing w:line="417" w:lineRule="auto"/>
        <w:ind w:left="261" w:right="297" w:firstLine="480"/>
        <w:jc w:val="both"/>
      </w:pPr>
      <w:r>
        <w:t>数字签名技术是将摘要信息用发送者的私钥加密，与原文一起传送给接收者。接收者用自己的公钥解密被加密的摘要信息，然后用 HASH 函数对收到的原文产生一个摘要信息，与解密的摘要信息对比。如果相同，则说明收到的信息是完整的，在传输过程中没有被修改，否则说明信息被修改过，因此数字签名能够验证信息的完整性。</w:t>
      </w:r>
    </w:p>
    <w:p>
      <w:pPr>
        <w:pStyle w:val="7"/>
        <w:spacing w:line="358" w:lineRule="exact"/>
        <w:ind w:left="742"/>
      </w:pPr>
      <w:r>
        <w:t>数字签名是个加密的过程，数字签名验证是个解密的过程。签名验签过程如下图所示：</w:t>
      </w:r>
    </w:p>
    <w:p>
      <w:pPr>
        <w:pStyle w:val="7"/>
        <w:spacing w:before="3"/>
        <w:rPr>
          <w:sz w:val="20"/>
        </w:rPr>
      </w:pPr>
      <w:r>
        <w:drawing>
          <wp:anchor distT="0" distB="0" distL="0" distR="0" simplePos="0" relativeHeight="251660288" behindDoc="0" locked="0" layoutInCell="1" allowOverlap="1">
            <wp:simplePos x="0" y="0"/>
            <wp:positionH relativeFrom="page">
              <wp:posOffset>658495</wp:posOffset>
            </wp:positionH>
            <wp:positionV relativeFrom="paragraph">
              <wp:posOffset>216535</wp:posOffset>
            </wp:positionV>
            <wp:extent cx="5589905" cy="273494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54" cstate="print"/>
                    <a:stretch>
                      <a:fillRect/>
                    </a:stretch>
                  </pic:blipFill>
                  <pic:spPr>
                    <a:xfrm>
                      <a:off x="0" y="0"/>
                      <a:ext cx="5590030" cy="2734818"/>
                    </a:xfrm>
                    <a:prstGeom prst="rect">
                      <a:avLst/>
                    </a:prstGeom>
                  </pic:spPr>
                </pic:pic>
              </a:graphicData>
            </a:graphic>
          </wp:anchor>
        </w:drawing>
      </w:r>
    </w:p>
    <w:p>
      <w:pPr>
        <w:pStyle w:val="7"/>
        <w:rPr>
          <w:sz w:val="32"/>
        </w:rPr>
      </w:pPr>
    </w:p>
    <w:p>
      <w:pPr>
        <w:pStyle w:val="7"/>
        <w:spacing w:before="10"/>
        <w:rPr>
          <w:sz w:val="27"/>
        </w:rPr>
      </w:pPr>
    </w:p>
    <w:p>
      <w:pPr>
        <w:pStyle w:val="7"/>
        <w:ind w:left="742"/>
      </w:pPr>
      <w:r>
        <w:t>密码云签名服务提供数据签名、签名验证等功能。主要功能包含：</w:t>
      </w:r>
    </w:p>
    <w:p>
      <w:pPr>
        <w:pStyle w:val="7"/>
        <w:spacing w:before="265"/>
        <w:ind w:left="742"/>
      </w:pPr>
      <w:r>
        <w:t>1、PKCS1 原文签名、验签：支持原文和摘要（Hash）值的签名验签。</w:t>
      </w:r>
    </w:p>
    <w:p>
      <w:pPr>
        <w:spacing w:after="0"/>
        <w:sectPr>
          <w:headerReference r:id="rId21" w:type="default"/>
          <w:pgSz w:w="11910" w:h="16840"/>
          <w:pgMar w:top="680" w:right="640" w:bottom="1320" w:left="600" w:header="484" w:footer="1134" w:gutter="0"/>
          <w:cols w:space="720" w:num="1"/>
        </w:sectPr>
      </w:pPr>
    </w:p>
    <w:p>
      <w:pPr>
        <w:pStyle w:val="7"/>
        <w:spacing w:before="173" w:line="417" w:lineRule="auto"/>
        <w:ind w:left="261" w:right="1160" w:firstLine="480"/>
      </w:pPr>
      <w:r>
        <w:t>2、PKCS7 原文签名、验签：支持原文和摘要（Hash）值的签名验签，支持 PKCS7 attach/PKCS7 detach 等对多种格式。</w:t>
      </w:r>
    </w:p>
    <w:p>
      <w:pPr>
        <w:pStyle w:val="7"/>
        <w:spacing w:line="359" w:lineRule="exact"/>
        <w:ind w:left="742"/>
      </w:pPr>
      <w:r>
        <w:t>3、产生密钥并签发 P10 证书申请：依托密钥管理服务产生托管密钥，并使用密钥对生成 P10</w:t>
      </w:r>
    </w:p>
    <w:p>
      <w:pPr>
        <w:pStyle w:val="7"/>
        <w:spacing w:before="265"/>
        <w:ind w:left="261"/>
      </w:pPr>
      <w:r>
        <w:t>证书申请。</w:t>
      </w:r>
    </w:p>
    <w:p>
      <w:pPr>
        <w:pStyle w:val="7"/>
        <w:rPr>
          <w:sz w:val="32"/>
        </w:rPr>
      </w:pPr>
    </w:p>
    <w:p>
      <w:pPr>
        <w:pStyle w:val="7"/>
        <w:spacing w:before="1"/>
        <w:rPr>
          <w:sz w:val="42"/>
        </w:rPr>
      </w:pPr>
    </w:p>
    <w:p>
      <w:pPr>
        <w:pStyle w:val="4"/>
        <w:numPr>
          <w:ilvl w:val="2"/>
          <w:numId w:val="3"/>
        </w:numPr>
        <w:tabs>
          <w:tab w:val="left" w:pos="1521"/>
          <w:tab w:val="left" w:pos="1522"/>
        </w:tabs>
        <w:spacing w:before="0" w:after="0" w:line="240" w:lineRule="auto"/>
        <w:ind w:left="1522" w:right="0" w:hanging="1261"/>
        <w:jc w:val="left"/>
        <w:rPr>
          <w:rFonts w:hint="eastAsia" w:ascii="华文中宋" w:eastAsia="华文中宋"/>
        </w:rPr>
      </w:pPr>
      <w:bookmarkStart w:id="97" w:name="_bookmark50"/>
      <w:bookmarkEnd w:id="97"/>
      <w:bookmarkStart w:id="98" w:name="_bookmark50"/>
      <w:bookmarkEnd w:id="98"/>
      <w:r>
        <w:t xml:space="preserve">使用密钥签发 </w:t>
      </w:r>
      <w:r>
        <w:rPr>
          <w:rFonts w:hint="eastAsia" w:ascii="华文中宋" w:eastAsia="华文中宋"/>
        </w:rPr>
        <w:t>P10</w:t>
      </w:r>
    </w:p>
    <w:p>
      <w:pPr>
        <w:pStyle w:val="7"/>
        <w:spacing w:before="12" w:after="1"/>
        <w:rPr>
          <w:rFonts w:ascii="华文中宋"/>
          <w:b/>
          <w:sz w:val="19"/>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使用现有密钥签发 P10，密钥来源于密钥管理服务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http://ip:port/dsvs/ext/genP10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网关暴露地址</w:t>
            </w:r>
          </w:p>
        </w:tc>
        <w:tc>
          <w:tcPr>
            <w:tcW w:w="7607" w:type="dxa"/>
          </w:tcPr>
          <w:p>
            <w:pPr>
              <w:pStyle w:val="15"/>
              <w:rPr>
                <w:sz w:val="24"/>
              </w:rPr>
            </w:pPr>
            <w:r>
              <w:rPr>
                <w:sz w:val="24"/>
              </w:rPr>
              <w:t>http://ip:port/dsvs/v1/ext/genP10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spacing w:before="134"/>
              <w:rPr>
                <w:sz w:val="24"/>
              </w:rPr>
            </w:pPr>
            <w:r>
              <w:rPr>
                <w:sz w:val="24"/>
              </w:rPr>
              <w:t>请求类型</w:t>
            </w:r>
          </w:p>
        </w:tc>
        <w:tc>
          <w:tcPr>
            <w:tcW w:w="7607" w:type="dxa"/>
          </w:tcPr>
          <w:p>
            <w:pPr>
              <w:pStyle w:val="15"/>
              <w:spacing w:before="134"/>
              <w:rPr>
                <w:sz w:val="24"/>
              </w:rPr>
            </w:pPr>
            <w:r>
              <w:rPr>
                <w:sz w:val="24"/>
              </w:rPr>
              <w:t>POST</w:t>
            </w:r>
          </w:p>
        </w:tc>
      </w:tr>
    </w:tbl>
    <w:p>
      <w:pPr>
        <w:pStyle w:val="7"/>
        <w:spacing w:before="10"/>
        <w:rPr>
          <w:rFonts w:ascii="华文中宋"/>
          <w:b/>
          <w:sz w:val="47"/>
        </w:rPr>
      </w:pPr>
    </w:p>
    <w:p>
      <w:pPr>
        <w:pStyle w:val="6"/>
        <w:spacing w:before="0"/>
        <w:ind w:left="381"/>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shd w:val="clear" w:color="auto" w:fill="99CCFF"/>
          </w:tcPr>
          <w:p>
            <w:pPr>
              <w:pStyle w:val="15"/>
              <w:rPr>
                <w:sz w:val="24"/>
              </w:rPr>
            </w:pPr>
            <w:r>
              <w:rPr>
                <w:sz w:val="24"/>
              </w:rPr>
              <w:t>字段名称</w:t>
            </w:r>
          </w:p>
        </w:tc>
        <w:tc>
          <w:tcPr>
            <w:tcW w:w="5977" w:type="dxa"/>
            <w:shd w:val="clear" w:color="auto" w:fill="99CCFF"/>
          </w:tcPr>
          <w:p>
            <w:pPr>
              <w:pStyle w:val="15"/>
              <w:rPr>
                <w:sz w:val="24"/>
              </w:rPr>
            </w:pPr>
            <w:r>
              <w:rPr>
                <w:sz w:val="24"/>
              </w:rPr>
              <w:t>字段描述</w:t>
            </w:r>
          </w:p>
        </w:tc>
        <w:tc>
          <w:tcPr>
            <w:tcW w:w="1095" w:type="dxa"/>
            <w:shd w:val="clear" w:color="auto" w:fill="99CCFF"/>
          </w:tcPr>
          <w:p>
            <w:pPr>
              <w:pStyle w:val="15"/>
              <w:ind w:left="108"/>
              <w:rPr>
                <w:sz w:val="24"/>
              </w:rPr>
            </w:pPr>
            <w:r>
              <w:rPr>
                <w:sz w:val="24"/>
              </w:rPr>
              <w:t>类型</w:t>
            </w:r>
          </w:p>
        </w:tc>
        <w:tc>
          <w:tcPr>
            <w:tcW w:w="1214"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transId</w:t>
            </w:r>
          </w:p>
        </w:tc>
        <w:tc>
          <w:tcPr>
            <w:tcW w:w="5977" w:type="dxa"/>
          </w:tcPr>
          <w:p>
            <w:pPr>
              <w:pStyle w:val="15"/>
              <w:rPr>
                <w:sz w:val="24"/>
              </w:rPr>
            </w:pPr>
            <w:r>
              <w:rPr>
                <w:sz w:val="24"/>
              </w:rPr>
              <w:t>业务 ID，传递 15-64 位的随机数（建议业务系统进行日</w:t>
            </w:r>
          </w:p>
          <w:p>
            <w:pPr>
              <w:pStyle w:val="15"/>
              <w:spacing w:before="265"/>
              <w:rPr>
                <w:sz w:val="24"/>
              </w:rPr>
            </w:pPr>
            <w:r>
              <w:rPr>
                <w:sz w:val="24"/>
              </w:rPr>
              <w:t>志记录，方便根据 id 排查问题）</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appId</w:t>
            </w:r>
          </w:p>
        </w:tc>
        <w:tc>
          <w:tcPr>
            <w:tcW w:w="5977" w:type="dxa"/>
          </w:tcPr>
          <w:p>
            <w:pPr>
              <w:pStyle w:val="15"/>
              <w:rPr>
                <w:sz w:val="24"/>
              </w:rPr>
            </w:pPr>
            <w:r>
              <w:rPr>
                <w:sz w:val="24"/>
              </w:rPr>
              <w:t>接口调用方（业务系统）的 ID 标识</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keyStore</w:t>
            </w:r>
          </w:p>
        </w:tc>
        <w:tc>
          <w:tcPr>
            <w:tcW w:w="5977" w:type="dxa"/>
          </w:tcPr>
          <w:p>
            <w:pPr>
              <w:pStyle w:val="15"/>
              <w:rPr>
                <w:sz w:val="24"/>
              </w:rPr>
            </w:pPr>
            <w:r>
              <w:rPr>
                <w:sz w:val="24"/>
              </w:rPr>
              <w:t>密钥存储类型，支持事件型 EVENT_KEY 和托管型</w:t>
            </w:r>
          </w:p>
          <w:p>
            <w:pPr>
              <w:pStyle w:val="15"/>
              <w:spacing w:before="265"/>
              <w:rPr>
                <w:sz w:val="24"/>
              </w:rPr>
            </w:pPr>
            <w:r>
              <w:rPr>
                <w:sz w:val="24"/>
              </w:rPr>
              <w:t>HOSTING_KEY（改版本仅支持托管型）</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55" w:type="dxa"/>
          </w:tcPr>
          <w:p>
            <w:pPr>
              <w:pStyle w:val="15"/>
              <w:spacing w:before="134"/>
              <w:rPr>
                <w:sz w:val="24"/>
              </w:rPr>
            </w:pPr>
            <w:r>
              <w:rPr>
                <w:sz w:val="24"/>
              </w:rPr>
              <w:t>keyType</w:t>
            </w:r>
          </w:p>
        </w:tc>
        <w:tc>
          <w:tcPr>
            <w:tcW w:w="5977" w:type="dxa"/>
          </w:tcPr>
          <w:p>
            <w:pPr>
              <w:pStyle w:val="15"/>
              <w:spacing w:before="134"/>
              <w:rPr>
                <w:sz w:val="24"/>
              </w:rPr>
            </w:pPr>
            <w:r>
              <w:rPr>
                <w:sz w:val="24"/>
              </w:rPr>
              <w:t>密钥算法类型，支持 RSA、SM2</w:t>
            </w:r>
          </w:p>
        </w:tc>
        <w:tc>
          <w:tcPr>
            <w:tcW w:w="1095" w:type="dxa"/>
          </w:tcPr>
          <w:p>
            <w:pPr>
              <w:pStyle w:val="15"/>
              <w:spacing w:before="134"/>
              <w:ind w:left="108"/>
              <w:rPr>
                <w:sz w:val="24"/>
              </w:rPr>
            </w:pPr>
            <w:r>
              <w:rPr>
                <w:sz w:val="24"/>
              </w:rPr>
              <w:t>String</w:t>
            </w:r>
          </w:p>
        </w:tc>
        <w:tc>
          <w:tcPr>
            <w:tcW w:w="1214"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55" w:type="dxa"/>
          </w:tcPr>
          <w:p>
            <w:pPr>
              <w:pStyle w:val="15"/>
              <w:rPr>
                <w:sz w:val="24"/>
              </w:rPr>
            </w:pPr>
            <w:r>
              <w:rPr>
                <w:sz w:val="24"/>
              </w:rPr>
              <w:t>keyLength</w:t>
            </w:r>
          </w:p>
        </w:tc>
        <w:tc>
          <w:tcPr>
            <w:tcW w:w="5977" w:type="dxa"/>
          </w:tcPr>
          <w:p>
            <w:pPr>
              <w:pStyle w:val="15"/>
              <w:rPr>
                <w:sz w:val="24"/>
              </w:rPr>
            </w:pPr>
            <w:r>
              <w:rPr>
                <w:sz w:val="24"/>
              </w:rPr>
              <w:t>密钥长度，keyType 为 RSA 时，密钥长度仅支持 1024</w:t>
            </w:r>
          </w:p>
          <w:p>
            <w:pPr>
              <w:pStyle w:val="15"/>
              <w:spacing w:before="265"/>
              <w:rPr>
                <w:sz w:val="24"/>
              </w:rPr>
            </w:pPr>
            <w:r>
              <w:rPr>
                <w:sz w:val="24"/>
              </w:rPr>
              <w:t>和 2048；KeyType 为 SM2 时，密钥长度仅支持 256</w:t>
            </w:r>
          </w:p>
        </w:tc>
        <w:tc>
          <w:tcPr>
            <w:tcW w:w="1095" w:type="dxa"/>
          </w:tcPr>
          <w:p>
            <w:pPr>
              <w:pStyle w:val="15"/>
              <w:ind w:left="108"/>
              <w:rPr>
                <w:sz w:val="24"/>
              </w:rPr>
            </w:pPr>
            <w:r>
              <w:rPr>
                <w:sz w:val="24"/>
              </w:rPr>
              <w:t>Integer</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dn</w:t>
            </w:r>
          </w:p>
        </w:tc>
        <w:tc>
          <w:tcPr>
            <w:tcW w:w="5977" w:type="dxa"/>
          </w:tcPr>
          <w:p>
            <w:pPr>
              <w:pStyle w:val="15"/>
              <w:rPr>
                <w:sz w:val="24"/>
              </w:rPr>
            </w:pPr>
            <w:r>
              <w:rPr>
                <w:sz w:val="24"/>
              </w:rPr>
              <w:t>证书主题 DN 信息,统一使用 UTF-8 编码，且遵循以下规</w:t>
            </w:r>
          </w:p>
        </w:tc>
        <w:tc>
          <w:tcPr>
            <w:tcW w:w="1095" w:type="dxa"/>
          </w:tcPr>
          <w:p>
            <w:pPr>
              <w:pStyle w:val="15"/>
              <w:spacing w:before="158"/>
              <w:ind w:left="185"/>
              <w:rPr>
                <w:rFonts w:ascii="宋体"/>
                <w:sz w:val="24"/>
              </w:rPr>
            </w:pPr>
            <w:r>
              <w:rPr>
                <w:rFonts w:ascii="宋体"/>
                <w:sz w:val="24"/>
              </w:rPr>
              <w:t xml:space="preserve">String </w:t>
            </w:r>
          </w:p>
        </w:tc>
        <w:tc>
          <w:tcPr>
            <w:tcW w:w="1214" w:type="dxa"/>
          </w:tcPr>
          <w:p>
            <w:pPr>
              <w:pStyle w:val="15"/>
              <w:spacing w:before="158"/>
              <w:ind w:left="486"/>
              <w:rPr>
                <w:rFonts w:hint="eastAsia" w:ascii="宋体" w:eastAsia="宋体"/>
                <w:sz w:val="24"/>
              </w:rPr>
            </w:pPr>
            <w:r>
              <w:rPr>
                <w:rFonts w:hint="eastAsia" w:ascii="宋体" w:eastAsia="宋体"/>
                <w:sz w:val="24"/>
              </w:rPr>
              <w:t xml:space="preserve">是 </w:t>
            </w:r>
          </w:p>
        </w:tc>
      </w:tr>
    </w:tbl>
    <w:p>
      <w:pPr>
        <w:spacing w:after="0"/>
        <w:rPr>
          <w:rFonts w:hint="eastAsia" w:ascii="宋体" w:eastAsia="宋体"/>
          <w:sz w:val="24"/>
        </w:rPr>
        <w:sectPr>
          <w:headerReference r:id="rId22" w:type="default"/>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5" w:hRule="atLeast"/>
        </w:trPr>
        <w:tc>
          <w:tcPr>
            <w:tcW w:w="2055" w:type="dxa"/>
          </w:tcPr>
          <w:p>
            <w:pPr>
              <w:pStyle w:val="15"/>
              <w:spacing w:before="0"/>
              <w:ind w:left="0"/>
              <w:rPr>
                <w:rFonts w:ascii="Times New Roman"/>
                <w:sz w:val="22"/>
              </w:rPr>
            </w:pPr>
          </w:p>
        </w:tc>
        <w:tc>
          <w:tcPr>
            <w:tcW w:w="5977" w:type="dxa"/>
          </w:tcPr>
          <w:p>
            <w:pPr>
              <w:pStyle w:val="15"/>
              <w:rPr>
                <w:sz w:val="24"/>
              </w:rPr>
            </w:pPr>
            <w:r>
              <w:rPr>
                <w:sz w:val="24"/>
              </w:rPr>
              <w:t>则：</w:t>
            </w:r>
          </w:p>
          <w:p>
            <w:pPr>
              <w:pStyle w:val="15"/>
              <w:numPr>
                <w:ilvl w:val="0"/>
                <w:numId w:val="12"/>
              </w:numPr>
              <w:tabs>
                <w:tab w:val="left" w:pos="481"/>
              </w:tabs>
              <w:spacing w:before="265" w:after="0" w:line="240" w:lineRule="auto"/>
              <w:ind w:left="480" w:right="0" w:hanging="374"/>
              <w:jc w:val="left"/>
              <w:rPr>
                <w:sz w:val="24"/>
              </w:rPr>
            </w:pPr>
            <w:r>
              <w:rPr>
                <w:sz w:val="24"/>
              </w:rPr>
              <w:t>不能以空格和"#"开头；</w:t>
            </w:r>
          </w:p>
          <w:p>
            <w:pPr>
              <w:pStyle w:val="15"/>
              <w:numPr>
                <w:ilvl w:val="0"/>
                <w:numId w:val="12"/>
              </w:numPr>
              <w:tabs>
                <w:tab w:val="left" w:pos="481"/>
              </w:tabs>
              <w:spacing w:before="266" w:after="0" w:line="240" w:lineRule="auto"/>
              <w:ind w:left="480" w:right="0" w:hanging="374"/>
              <w:jc w:val="left"/>
              <w:rPr>
                <w:sz w:val="24"/>
              </w:rPr>
            </w:pPr>
            <w:r>
              <w:rPr>
                <w:sz w:val="24"/>
              </w:rPr>
              <w:t>不能以空格结尾；</w:t>
            </w:r>
          </w:p>
          <w:p>
            <w:pPr>
              <w:pStyle w:val="15"/>
              <w:spacing w:before="265"/>
              <w:rPr>
                <w:sz w:val="24"/>
              </w:rPr>
            </w:pPr>
            <w:r>
              <w:rPr>
                <w:sz w:val="24"/>
              </w:rPr>
              <w:t>3）DN 中包含",", "+", """, "\", "&lt;", "&gt;" , ";"需要转义。</w:t>
            </w:r>
          </w:p>
        </w:tc>
        <w:tc>
          <w:tcPr>
            <w:tcW w:w="1095" w:type="dxa"/>
          </w:tcPr>
          <w:p>
            <w:pPr>
              <w:pStyle w:val="15"/>
              <w:spacing w:before="0"/>
              <w:ind w:left="0"/>
              <w:rPr>
                <w:rFonts w:ascii="Times New Roman"/>
                <w:sz w:val="22"/>
              </w:rPr>
            </w:pPr>
          </w:p>
        </w:tc>
        <w:tc>
          <w:tcPr>
            <w:tcW w:w="1214"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055" w:type="dxa"/>
          </w:tcPr>
          <w:p>
            <w:pPr>
              <w:pStyle w:val="15"/>
              <w:spacing w:before="83"/>
              <w:rPr>
                <w:rFonts w:ascii="宋体"/>
                <w:sz w:val="24"/>
              </w:rPr>
            </w:pPr>
            <w:r>
              <w:rPr>
                <w:rFonts w:ascii="宋体"/>
                <w:sz w:val="24"/>
              </w:rPr>
              <w:t>keyPairId</w:t>
            </w:r>
          </w:p>
        </w:tc>
        <w:tc>
          <w:tcPr>
            <w:tcW w:w="5977" w:type="dxa"/>
          </w:tcPr>
          <w:p>
            <w:pPr>
              <w:pStyle w:val="15"/>
              <w:spacing w:before="83"/>
              <w:rPr>
                <w:rFonts w:hint="eastAsia" w:ascii="宋体" w:eastAsia="宋体"/>
                <w:sz w:val="24"/>
              </w:rPr>
            </w:pPr>
            <w:r>
              <w:rPr>
                <w:rFonts w:hint="eastAsia" w:ascii="宋体" w:eastAsia="宋体"/>
                <w:sz w:val="24"/>
              </w:rPr>
              <w:t>用于生成 P10 的密钥对全局唯一标识符。</w:t>
            </w:r>
          </w:p>
        </w:tc>
        <w:tc>
          <w:tcPr>
            <w:tcW w:w="1095" w:type="dxa"/>
          </w:tcPr>
          <w:p>
            <w:pPr>
              <w:pStyle w:val="15"/>
              <w:spacing w:before="83"/>
              <w:ind w:left="185"/>
              <w:rPr>
                <w:rFonts w:ascii="宋体"/>
                <w:sz w:val="24"/>
              </w:rPr>
            </w:pPr>
            <w:r>
              <w:rPr>
                <w:rFonts w:ascii="宋体"/>
                <w:sz w:val="24"/>
              </w:rPr>
              <w:t>String</w:t>
            </w:r>
          </w:p>
        </w:tc>
        <w:tc>
          <w:tcPr>
            <w:tcW w:w="1214" w:type="dxa"/>
          </w:tcPr>
          <w:p>
            <w:pPr>
              <w:pStyle w:val="15"/>
              <w:spacing w:before="83"/>
              <w:ind w:left="486"/>
              <w:rPr>
                <w:rFonts w:hint="eastAsia" w:ascii="宋体" w:eastAsia="宋体"/>
                <w:sz w:val="24"/>
              </w:rPr>
            </w:pPr>
            <w:r>
              <w:rPr>
                <w:rFonts w:hint="eastAsia" w:ascii="宋体" w:eastAsia="宋体"/>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3" w:hRule="atLeast"/>
        </w:trPr>
        <w:tc>
          <w:tcPr>
            <w:tcW w:w="2055" w:type="dxa"/>
          </w:tcPr>
          <w:p>
            <w:pPr>
              <w:pStyle w:val="15"/>
              <w:spacing w:before="0"/>
              <w:ind w:left="0"/>
              <w:rPr>
                <w:b/>
                <w:sz w:val="24"/>
              </w:rPr>
            </w:pPr>
          </w:p>
          <w:p>
            <w:pPr>
              <w:pStyle w:val="15"/>
              <w:spacing w:before="0"/>
              <w:ind w:left="0"/>
              <w:rPr>
                <w:b/>
                <w:sz w:val="24"/>
              </w:rPr>
            </w:pPr>
          </w:p>
          <w:p>
            <w:pPr>
              <w:pStyle w:val="15"/>
              <w:spacing w:before="207"/>
              <w:rPr>
                <w:rFonts w:ascii="宋体"/>
                <w:sz w:val="24"/>
              </w:rPr>
            </w:pPr>
            <w:r>
              <w:rPr>
                <w:rFonts w:ascii="宋体"/>
                <w:sz w:val="24"/>
              </w:rPr>
              <w:t xml:space="preserve">extItems </w:t>
            </w:r>
          </w:p>
        </w:tc>
        <w:tc>
          <w:tcPr>
            <w:tcW w:w="5977" w:type="dxa"/>
          </w:tcPr>
          <w:p>
            <w:pPr>
              <w:pStyle w:val="15"/>
              <w:spacing w:before="81"/>
              <w:rPr>
                <w:rFonts w:hint="eastAsia" w:ascii="宋体" w:eastAsia="宋体"/>
                <w:sz w:val="24"/>
              </w:rPr>
            </w:pPr>
            <w:r>
              <w:rPr>
                <w:rFonts w:hint="eastAsia" w:ascii="宋体" w:eastAsia="宋体"/>
                <w:sz w:val="24"/>
              </w:rPr>
              <w:t>证书扩展项信息，传入格式为：</w:t>
            </w:r>
          </w:p>
          <w:p>
            <w:pPr>
              <w:pStyle w:val="15"/>
              <w:spacing w:before="161"/>
              <w:rPr>
                <w:rFonts w:hint="eastAsia" w:ascii="宋体" w:eastAsia="宋体"/>
                <w:sz w:val="24"/>
              </w:rPr>
            </w:pPr>
            <w:r>
              <w:rPr>
                <w:rFonts w:hint="eastAsia" w:ascii="宋体" w:eastAsia="宋体"/>
                <w:sz w:val="24"/>
              </w:rPr>
              <w:t xml:space="preserve">oid1=value1;oid2=value2； </w:t>
            </w:r>
          </w:p>
          <w:p>
            <w:pPr>
              <w:pStyle w:val="15"/>
              <w:spacing w:before="5"/>
              <w:ind w:left="0"/>
              <w:rPr>
                <w:b/>
                <w:sz w:val="29"/>
              </w:rPr>
            </w:pPr>
          </w:p>
          <w:p>
            <w:pPr>
              <w:pStyle w:val="15"/>
              <w:spacing w:before="1"/>
              <w:rPr>
                <w:rFonts w:hint="eastAsia" w:ascii="宋体" w:hAnsi="宋体" w:eastAsia="宋体"/>
                <w:sz w:val="24"/>
              </w:rPr>
            </w:pPr>
            <w:r>
              <w:rPr>
                <w:rFonts w:hint="eastAsia" w:ascii="宋体" w:hAnsi="宋体" w:eastAsia="宋体"/>
                <w:spacing w:val="-25"/>
                <w:sz w:val="24"/>
              </w:rPr>
              <w:t xml:space="preserve">备注：各个扩展项使用“英文分号”分割，统一使用 </w:t>
            </w:r>
            <w:r>
              <w:rPr>
                <w:rFonts w:hint="eastAsia" w:ascii="宋体" w:hAnsi="宋体" w:eastAsia="宋体"/>
                <w:sz w:val="24"/>
              </w:rPr>
              <w:t>UTF-8</w:t>
            </w:r>
          </w:p>
          <w:p>
            <w:pPr>
              <w:pStyle w:val="15"/>
              <w:spacing w:before="160"/>
              <w:rPr>
                <w:rFonts w:hint="eastAsia" w:ascii="宋体" w:eastAsia="宋体"/>
                <w:sz w:val="24"/>
              </w:rPr>
            </w:pPr>
            <w:r>
              <w:rPr>
                <w:rFonts w:hint="eastAsia" w:ascii="宋体" w:eastAsia="宋体"/>
                <w:sz w:val="24"/>
              </w:rPr>
              <w:t xml:space="preserve">编码 </w:t>
            </w:r>
          </w:p>
        </w:tc>
        <w:tc>
          <w:tcPr>
            <w:tcW w:w="1095" w:type="dxa"/>
          </w:tcPr>
          <w:p>
            <w:pPr>
              <w:pStyle w:val="15"/>
              <w:spacing w:before="0"/>
              <w:ind w:left="0"/>
              <w:rPr>
                <w:b/>
                <w:sz w:val="24"/>
              </w:rPr>
            </w:pPr>
          </w:p>
          <w:p>
            <w:pPr>
              <w:pStyle w:val="15"/>
              <w:spacing w:before="0"/>
              <w:ind w:left="0"/>
              <w:rPr>
                <w:b/>
                <w:sz w:val="24"/>
              </w:rPr>
            </w:pPr>
          </w:p>
          <w:p>
            <w:pPr>
              <w:pStyle w:val="15"/>
              <w:spacing w:before="207"/>
              <w:ind w:left="185"/>
              <w:rPr>
                <w:rFonts w:ascii="宋体"/>
                <w:sz w:val="24"/>
              </w:rPr>
            </w:pPr>
            <w:r>
              <w:rPr>
                <w:rFonts w:ascii="宋体"/>
                <w:sz w:val="24"/>
              </w:rPr>
              <w:t xml:space="preserve">String </w:t>
            </w:r>
          </w:p>
        </w:tc>
        <w:tc>
          <w:tcPr>
            <w:tcW w:w="1214" w:type="dxa"/>
          </w:tcPr>
          <w:p>
            <w:pPr>
              <w:pStyle w:val="15"/>
              <w:spacing w:before="0"/>
              <w:ind w:left="0"/>
              <w:rPr>
                <w:b/>
                <w:sz w:val="24"/>
              </w:rPr>
            </w:pPr>
          </w:p>
          <w:p>
            <w:pPr>
              <w:pStyle w:val="15"/>
              <w:spacing w:before="0"/>
              <w:ind w:left="0"/>
              <w:rPr>
                <w:b/>
                <w:sz w:val="24"/>
              </w:rPr>
            </w:pPr>
          </w:p>
          <w:p>
            <w:pPr>
              <w:pStyle w:val="15"/>
              <w:spacing w:before="207"/>
              <w:ind w:left="486"/>
              <w:rPr>
                <w:rFonts w:hint="eastAsia" w:ascii="宋体" w:eastAsia="宋体"/>
                <w:sz w:val="24"/>
              </w:rPr>
            </w:pPr>
            <w:r>
              <w:rPr>
                <w:rFonts w:hint="eastAsia" w:ascii="宋体" w:eastAsia="宋体"/>
                <w:sz w:val="24"/>
              </w:rPr>
              <w:t xml:space="preserve">否 </w:t>
            </w:r>
          </w:p>
        </w:tc>
      </w:tr>
    </w:tbl>
    <w:p>
      <w:pPr>
        <w:pStyle w:val="6"/>
        <w:spacing w:before="133"/>
      </w:pPr>
      <w:r>
        <w:t>请求报文示例</w:t>
      </w:r>
    </w:p>
    <w:p>
      <w:pPr>
        <w:pStyle w:val="7"/>
        <w:rPr>
          <w:b/>
          <w:sz w:val="20"/>
        </w:rPr>
      </w:pPr>
    </w:p>
    <w:p>
      <w:pPr>
        <w:pStyle w:val="7"/>
        <w:rPr>
          <w:b/>
          <w:sz w:val="20"/>
        </w:rPr>
      </w:pPr>
    </w:p>
    <w:p>
      <w:pPr>
        <w:pStyle w:val="7"/>
        <w:spacing w:before="3"/>
        <w:rPr>
          <w:b/>
          <w:sz w:val="15"/>
        </w:rPr>
      </w:pPr>
      <w:r>
        <w:pict>
          <v:shape id="_x0000_s1230" o:spid="_x0000_s1230" o:spt="202" type="#_x0000_t202" style="position:absolute;left:0pt;margin-left:37.65pt;margin-top:13.55pt;height:312.55pt;width:517.2pt;mso-position-horizontal-relative:page;mso-wrap-distance-bottom:0pt;mso-wrap-distance-top:0pt;z-index:-25146060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343"/>
                  </w:pPr>
                  <w:r>
                    <w:t>"transId": "",</w:t>
                  </w:r>
                </w:p>
                <w:p>
                  <w:pPr>
                    <w:pStyle w:val="7"/>
                    <w:spacing w:before="265"/>
                    <w:ind w:left="343"/>
                  </w:pPr>
                  <w:r>
                    <w:t>"appId": "",</w:t>
                  </w:r>
                </w:p>
                <w:p>
                  <w:pPr>
                    <w:pStyle w:val="7"/>
                    <w:spacing w:before="265"/>
                    <w:ind w:left="343"/>
                  </w:pPr>
                  <w:r>
                    <w:t>"keyStore": "",</w:t>
                  </w:r>
                </w:p>
                <w:p>
                  <w:pPr>
                    <w:pStyle w:val="7"/>
                    <w:spacing w:before="265" w:line="417" w:lineRule="auto"/>
                    <w:ind w:left="343" w:right="8289"/>
                  </w:pPr>
                  <w:r>
                    <w:t>"keyType": "", "keyLength": 0, "dn": "",</w:t>
                  </w:r>
                </w:p>
                <w:p>
                  <w:pPr>
                    <w:pStyle w:val="7"/>
                    <w:spacing w:line="358" w:lineRule="exact"/>
                    <w:ind w:left="343"/>
                  </w:pPr>
                  <w:r>
                    <w:t>"keyPairId": "",</w:t>
                  </w:r>
                </w:p>
                <w:p>
                  <w:pPr>
                    <w:pStyle w:val="7"/>
                    <w:spacing w:before="265"/>
                    <w:ind w:left="343"/>
                  </w:pPr>
                  <w:r>
                    <w:t>"extItems": ""</w:t>
                  </w:r>
                </w:p>
                <w:p>
                  <w:pPr>
                    <w:pStyle w:val="7"/>
                    <w:spacing w:before="266"/>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5959"/>
        <w:gridCol w:w="21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235" w:type="dxa"/>
            <w:shd w:val="clear" w:color="auto" w:fill="99CCFF"/>
          </w:tcPr>
          <w:p>
            <w:pPr>
              <w:pStyle w:val="15"/>
              <w:rPr>
                <w:sz w:val="24"/>
              </w:rPr>
            </w:pPr>
            <w:r>
              <w:rPr>
                <w:sz w:val="24"/>
              </w:rPr>
              <w:t>字段名称</w:t>
            </w:r>
          </w:p>
        </w:tc>
        <w:tc>
          <w:tcPr>
            <w:tcW w:w="5959" w:type="dxa"/>
            <w:shd w:val="clear" w:color="auto" w:fill="99CCFF"/>
          </w:tcPr>
          <w:p>
            <w:pPr>
              <w:pStyle w:val="15"/>
              <w:rPr>
                <w:sz w:val="24"/>
              </w:rPr>
            </w:pPr>
            <w:r>
              <w:rPr>
                <w:sz w:val="24"/>
              </w:rPr>
              <w:t>字段描述</w:t>
            </w:r>
          </w:p>
        </w:tc>
        <w:tc>
          <w:tcPr>
            <w:tcW w:w="2149" w:type="dxa"/>
            <w:shd w:val="clear" w:color="auto" w:fill="99CCFF"/>
          </w:tcPr>
          <w:p>
            <w:pPr>
              <w:pStyle w:val="15"/>
              <w:rPr>
                <w:sz w:val="24"/>
              </w:rPr>
            </w:pPr>
            <w:r>
              <w:rPr>
                <w:sz w:val="24"/>
              </w:rPr>
              <w:t>类型</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5959"/>
        <w:gridCol w:w="21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transId</w:t>
            </w:r>
          </w:p>
        </w:tc>
        <w:tc>
          <w:tcPr>
            <w:tcW w:w="5959" w:type="dxa"/>
          </w:tcPr>
          <w:p>
            <w:pPr>
              <w:pStyle w:val="15"/>
              <w:rPr>
                <w:sz w:val="24"/>
              </w:rPr>
            </w:pPr>
            <w:r>
              <w:rPr>
                <w:sz w:val="24"/>
              </w:rPr>
              <w:t>方法调用时传入的 transId，作为结果原样返回</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235" w:type="dxa"/>
          </w:tcPr>
          <w:p>
            <w:pPr>
              <w:pStyle w:val="15"/>
              <w:spacing w:before="135"/>
              <w:rPr>
                <w:sz w:val="24"/>
              </w:rPr>
            </w:pPr>
            <w:r>
              <w:rPr>
                <w:sz w:val="24"/>
              </w:rPr>
              <w:t>keyPairId</w:t>
            </w:r>
          </w:p>
        </w:tc>
        <w:tc>
          <w:tcPr>
            <w:tcW w:w="5959" w:type="dxa"/>
          </w:tcPr>
          <w:p>
            <w:pPr>
              <w:pStyle w:val="15"/>
              <w:spacing w:before="135"/>
              <w:rPr>
                <w:sz w:val="24"/>
              </w:rPr>
            </w:pPr>
            <w:r>
              <w:rPr>
                <w:sz w:val="24"/>
              </w:rPr>
              <w:t>密钥对全局唯一标识符。</w:t>
            </w:r>
          </w:p>
        </w:tc>
        <w:tc>
          <w:tcPr>
            <w:tcW w:w="2149" w:type="dxa"/>
          </w:tcPr>
          <w:p>
            <w:pPr>
              <w:pStyle w:val="15"/>
              <w:spacing w:before="13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keyPairVersion</w:t>
            </w:r>
          </w:p>
        </w:tc>
        <w:tc>
          <w:tcPr>
            <w:tcW w:w="5959" w:type="dxa"/>
          </w:tcPr>
          <w:p>
            <w:pPr>
              <w:pStyle w:val="15"/>
              <w:rPr>
                <w:sz w:val="24"/>
              </w:rPr>
            </w:pPr>
            <w:r>
              <w:rPr>
                <w:sz w:val="24"/>
              </w:rPr>
              <w:t>密钥对版本</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priKey</w:t>
            </w:r>
          </w:p>
        </w:tc>
        <w:tc>
          <w:tcPr>
            <w:tcW w:w="5959" w:type="dxa"/>
          </w:tcPr>
          <w:p>
            <w:pPr>
              <w:pStyle w:val="15"/>
              <w:rPr>
                <w:sz w:val="24"/>
              </w:rPr>
            </w:pPr>
            <w:r>
              <w:rPr>
                <w:sz w:val="24"/>
              </w:rPr>
              <w:t>仅 keyStore 类型为事件型 EVENT_KEY 时返回</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2235" w:type="dxa"/>
          </w:tcPr>
          <w:p>
            <w:pPr>
              <w:pStyle w:val="15"/>
              <w:rPr>
                <w:sz w:val="24"/>
              </w:rPr>
            </w:pPr>
            <w:r>
              <w:rPr>
                <w:sz w:val="24"/>
              </w:rPr>
              <w:t>pubKey</w:t>
            </w:r>
          </w:p>
        </w:tc>
        <w:tc>
          <w:tcPr>
            <w:tcW w:w="5959" w:type="dxa"/>
          </w:tcPr>
          <w:p>
            <w:pPr>
              <w:pStyle w:val="15"/>
              <w:rPr>
                <w:sz w:val="24"/>
              </w:rPr>
            </w:pPr>
            <w:r>
              <w:rPr>
                <w:sz w:val="24"/>
              </w:rPr>
              <w:t>Base64 编码格式的公钥字符串；</w:t>
            </w:r>
          </w:p>
          <w:p>
            <w:pPr>
              <w:pStyle w:val="15"/>
              <w:spacing w:before="121"/>
              <w:rPr>
                <w:sz w:val="24"/>
              </w:rPr>
            </w:pPr>
            <w:r>
              <w:rPr>
                <w:sz w:val="24"/>
              </w:rPr>
              <w:t>公钥说明：RSA 为公钥 PublicKey 对象的二进制数据进</w:t>
            </w:r>
          </w:p>
          <w:p>
            <w:pPr>
              <w:pStyle w:val="15"/>
              <w:spacing w:before="7" w:line="500" w:lineRule="atLeast"/>
              <w:ind w:right="143"/>
              <w:rPr>
                <w:sz w:val="24"/>
              </w:rPr>
            </w:pPr>
            <w:r>
              <w:rPr>
                <w:sz w:val="24"/>
              </w:rPr>
              <w:t>行 Base64 编码所得；SM2 为产生公钥的 64 位长度的字节数组进行 Base64 编码所得；</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235" w:type="dxa"/>
          </w:tcPr>
          <w:p>
            <w:pPr>
              <w:pStyle w:val="15"/>
              <w:spacing w:before="134"/>
              <w:rPr>
                <w:sz w:val="24"/>
              </w:rPr>
            </w:pPr>
            <w:r>
              <w:rPr>
                <w:sz w:val="24"/>
              </w:rPr>
              <w:t>p10</w:t>
            </w:r>
          </w:p>
        </w:tc>
        <w:tc>
          <w:tcPr>
            <w:tcW w:w="5959" w:type="dxa"/>
          </w:tcPr>
          <w:p>
            <w:pPr>
              <w:pStyle w:val="15"/>
              <w:spacing w:before="134"/>
              <w:rPr>
                <w:sz w:val="24"/>
              </w:rPr>
            </w:pPr>
            <w:r>
              <w:rPr>
                <w:sz w:val="24"/>
              </w:rPr>
              <w:t>Base64 编码格式的证书请求</w:t>
            </w:r>
          </w:p>
        </w:tc>
        <w:tc>
          <w:tcPr>
            <w:tcW w:w="2149" w:type="dxa"/>
          </w:tcPr>
          <w:p>
            <w:pPr>
              <w:pStyle w:val="15"/>
              <w:spacing w:before="134"/>
              <w:rPr>
                <w:sz w:val="24"/>
              </w:rPr>
            </w:pPr>
            <w:r>
              <w:rPr>
                <w:sz w:val="24"/>
              </w:rPr>
              <w:t>String</w:t>
            </w:r>
          </w:p>
        </w:tc>
      </w:tr>
    </w:tbl>
    <w:p>
      <w:pPr>
        <w:pStyle w:val="7"/>
        <w:spacing w:before="5"/>
        <w:rPr>
          <w:b/>
        </w:rPr>
      </w:pPr>
    </w:p>
    <w:p>
      <w:pPr>
        <w:pStyle w:val="6"/>
        <w:spacing w:before="98"/>
      </w:pPr>
      <w:r>
        <w:t>响应示例</w:t>
      </w:r>
    </w:p>
    <w:p>
      <w:pPr>
        <w:pStyle w:val="7"/>
        <w:spacing w:before="7"/>
        <w:rPr>
          <w:b/>
          <w:sz w:val="13"/>
        </w:rPr>
      </w:pPr>
      <w:r>
        <w:pict>
          <v:shape id="_x0000_s1231" o:spid="_x0000_s1231" o:spt="202" type="#_x0000_t202" style="position:absolute;left:0pt;margin-left:37.65pt;margin-top:12.25pt;height:406.3pt;width:517.2pt;mso-position-horizontal-relative:page;mso-wrap-distance-bottom:0pt;mso-wrap-distance-top:0pt;z-index:-25145958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103" w:right="7638"/>
                  </w:pPr>
                  <w:r>
                    <w:t>"status": 200, "message": "SUCCESS", "data": {</w:t>
                  </w:r>
                </w:p>
                <w:p>
                  <w:pPr>
                    <w:pStyle w:val="7"/>
                    <w:spacing w:line="358" w:lineRule="exact"/>
                    <w:ind w:left="103"/>
                  </w:pPr>
                  <w:r>
                    <w:t>"transId": "1234567890123456",</w:t>
                  </w:r>
                </w:p>
                <w:p>
                  <w:pPr>
                    <w:pStyle w:val="7"/>
                    <w:spacing w:before="265" w:line="417" w:lineRule="auto"/>
                    <w:ind w:left="103" w:right="3637"/>
                  </w:pPr>
                  <w:r>
                    <w:t>"keyPairId": "c79fa0192673436e9a3ceab7e5af182f", "keyPairVersion": 1,</w:t>
                  </w:r>
                </w:p>
                <w:p>
                  <w:pPr>
                    <w:pStyle w:val="7"/>
                    <w:spacing w:line="417" w:lineRule="auto"/>
                    <w:ind w:left="103" w:right="179"/>
                  </w:pPr>
                  <w:r>
                    <w:t>"pubKey": "BDc/AXJOle5mir+BFuChS0d1kkZ2NoIZ2ZKbD2zRVfYFuBTkVA+y90dnfNzd9B/Fm7F/Zx+ZM ZmOt7OhZlebr0A=",</w:t>
                  </w:r>
                </w:p>
                <w:p>
                  <w:pPr>
                    <w:pStyle w:val="7"/>
                    <w:spacing w:line="417" w:lineRule="auto"/>
                    <w:ind w:left="103" w:right="276"/>
                  </w:pPr>
                  <w:r>
                    <w:t>"p10": "MIHkMIGMAgEAMCwxEDAOBgNVBC4TB3poZW53ZWkxCzAJBgNVBAMMAnp3MQswC</w:t>
                  </w:r>
                </w:p>
                <w:p>
                  <w:pPr>
                    <w:pStyle w:val="7"/>
                    <w:spacing w:line="359" w:lineRule="exact"/>
                    <w:ind w:left="103"/>
                  </w:pPr>
                  <w:r>
                    <w:t>QYDVQQGEwJjbjBZMBMGByqGSM49AgEGCCqBHM9VAYItA0IABDc/AXJOle5mir+BFuC</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32" o:spid="_x0000_s1232"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right="151"/>
                    <w:jc w:val="both"/>
                  </w:pPr>
                  <w:r>
                    <w:t xml:space="preserve">hS0d1kkZ2NoIZ2ZKbD2zRVfYFuBTkVA+y90dnfNzd9B/Fm7F/Zx+ZMZmOt7OhZlebr0AwCgYI </w:t>
                  </w:r>
                  <w:r>
                    <w:rPr>
                      <w:spacing w:val="-1"/>
                    </w:rPr>
                    <w:t xml:space="preserve">KoEcz1UBg3UDRwAwRAIgDKo9ivBdg+DTBd1tjFkzQDGz2j7erdpfvCydD/ViNzYCIDrhHVhD </w:t>
                  </w:r>
                  <w:r>
                    <w:t>un9skgrcfh9YBt5+tQ5YUAiHX3AZgsgVnGsH"</w:t>
                  </w:r>
                </w:p>
                <w:p>
                  <w:pPr>
                    <w:pStyle w:val="7"/>
                    <w:spacing w:line="358" w:lineRule="exact"/>
                    <w:ind w:left="103"/>
                  </w:pPr>
                  <w:r>
                    <w:t>}</w:t>
                  </w:r>
                </w:p>
                <w:p>
                  <w:pPr>
                    <w:pStyle w:val="7"/>
                    <w:spacing w:before="265"/>
                    <w:ind w:left="103"/>
                  </w:pPr>
                  <w:r>
                    <w:t>}</w:t>
                  </w:r>
                </w:p>
              </w:txbxContent>
            </v:textbox>
            <w10:wrap type="none"/>
            <w10:anchorlock/>
          </v:shape>
        </w:pict>
      </w:r>
    </w:p>
    <w:p>
      <w:pPr>
        <w:pStyle w:val="7"/>
        <w:rPr>
          <w:b/>
          <w:sz w:val="20"/>
        </w:rPr>
      </w:pPr>
    </w:p>
    <w:p>
      <w:pPr>
        <w:pStyle w:val="7"/>
        <w:spacing w:before="7"/>
        <w:rPr>
          <w:b/>
          <w:sz w:val="15"/>
        </w:rPr>
      </w:pPr>
    </w:p>
    <w:p>
      <w:pPr>
        <w:pStyle w:val="4"/>
        <w:numPr>
          <w:ilvl w:val="2"/>
          <w:numId w:val="3"/>
        </w:numPr>
        <w:tabs>
          <w:tab w:val="left" w:pos="1521"/>
          <w:tab w:val="left" w:pos="1522"/>
        </w:tabs>
        <w:spacing w:before="80" w:after="0" w:line="240" w:lineRule="auto"/>
        <w:ind w:left="1522" w:right="0" w:hanging="1261"/>
        <w:jc w:val="left"/>
        <w:rPr>
          <w:rFonts w:hint="eastAsia" w:ascii="华文中宋" w:eastAsia="华文中宋"/>
        </w:rPr>
      </w:pPr>
      <w:bookmarkStart w:id="99" w:name="_bookmark51"/>
      <w:bookmarkEnd w:id="99"/>
      <w:bookmarkStart w:id="100" w:name="_bookmark51"/>
      <w:bookmarkEnd w:id="100"/>
      <w:r>
        <w:t xml:space="preserve">产生密钥并签发 </w:t>
      </w:r>
      <w:r>
        <w:rPr>
          <w:rFonts w:hint="eastAsia" w:ascii="华文中宋" w:eastAsia="华文中宋"/>
        </w:rPr>
        <w:t>P10</w:t>
      </w:r>
    </w:p>
    <w:p>
      <w:pPr>
        <w:pStyle w:val="7"/>
        <w:spacing w:before="13"/>
        <w:rPr>
          <w:rFonts w:ascii="华文中宋"/>
          <w:b/>
          <w:sz w:val="19"/>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产生密钥并签发 P10，密钥来源于密钥管理服务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http://ip:port/dsvs/genKeyPairAndP10FC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13"/>
        </w:numPr>
        <w:tabs>
          <w:tab w:val="left" w:pos="574"/>
        </w:tabs>
        <w:spacing w:before="266" w:after="0" w:line="417" w:lineRule="auto"/>
        <w:ind w:left="261" w:right="153" w:firstLine="0"/>
        <w:jc w:val="left"/>
        <w:rPr>
          <w:sz w:val="24"/>
        </w:rPr>
      </w:pPr>
      <w:r>
        <w:rPr>
          <w:spacing w:val="-7"/>
          <w:sz w:val="24"/>
        </w:rPr>
        <w:t xml:space="preserve">接口调用方指定密钥算法类型、密钥长度、密钥存储类型证书 </w:t>
      </w:r>
      <w:r>
        <w:rPr>
          <w:sz w:val="24"/>
        </w:rPr>
        <w:t>dn</w:t>
      </w:r>
      <w:r>
        <w:rPr>
          <w:spacing w:val="-2"/>
          <w:sz w:val="24"/>
        </w:rPr>
        <w:t xml:space="preserve"> 项及扩展项等信息作为入参， </w:t>
      </w:r>
      <w:r>
        <w:rPr>
          <w:sz w:val="24"/>
        </w:rPr>
        <w:t>调用产生非对称密钥及签发出 P10</w:t>
      </w:r>
      <w:r>
        <w:rPr>
          <w:spacing w:val="-1"/>
          <w:sz w:val="24"/>
        </w:rPr>
        <w:t xml:space="preserve"> 文件；</w:t>
      </w:r>
    </w:p>
    <w:p>
      <w:pPr>
        <w:pStyle w:val="14"/>
        <w:numPr>
          <w:ilvl w:val="0"/>
          <w:numId w:val="13"/>
        </w:numPr>
        <w:tabs>
          <w:tab w:val="left" w:pos="574"/>
        </w:tabs>
        <w:spacing w:before="0" w:after="0" w:line="417" w:lineRule="auto"/>
        <w:ind w:left="261" w:right="287" w:firstLine="0"/>
        <w:jc w:val="left"/>
        <w:rPr>
          <w:sz w:val="24"/>
        </w:rPr>
      </w:pPr>
      <w:r>
        <w:rPr>
          <w:sz w:val="24"/>
        </w:rPr>
        <w:t>PKCS#10</w:t>
      </w:r>
      <w:r>
        <w:rPr>
          <w:spacing w:val="-2"/>
          <w:sz w:val="24"/>
        </w:rPr>
        <w:t xml:space="preserve"> 证书请求文件一般是一个 </w:t>
      </w:r>
      <w:r>
        <w:rPr>
          <w:sz w:val="24"/>
        </w:rPr>
        <w:t>base64 文件、一段可以向 CA 申请证书的 P10</w:t>
      </w:r>
      <w:r>
        <w:rPr>
          <w:spacing w:val="-1"/>
          <w:sz w:val="24"/>
        </w:rPr>
        <w:t xml:space="preserve"> 请求，实际上他不是一张真正的证书。</w:t>
      </w:r>
    </w:p>
    <w:p>
      <w:pPr>
        <w:pStyle w:val="14"/>
        <w:numPr>
          <w:ilvl w:val="0"/>
          <w:numId w:val="13"/>
        </w:numPr>
        <w:tabs>
          <w:tab w:val="left" w:pos="574"/>
        </w:tabs>
        <w:spacing w:before="0" w:after="0" w:line="417" w:lineRule="auto"/>
        <w:ind w:left="261" w:right="275" w:firstLine="0"/>
        <w:jc w:val="left"/>
        <w:rPr>
          <w:sz w:val="24"/>
        </w:rPr>
      </w:pPr>
      <w:r>
        <w:rPr>
          <w:spacing w:val="-3"/>
          <w:sz w:val="24"/>
        </w:rPr>
        <w:t xml:space="preserve">服务端通过计算生成密钥对后，将公钥放入 </w:t>
      </w:r>
      <w:r>
        <w:rPr>
          <w:sz w:val="24"/>
        </w:rPr>
        <w:t>p10</w:t>
      </w:r>
      <w:r>
        <w:rPr>
          <w:spacing w:val="-11"/>
          <w:sz w:val="24"/>
        </w:rPr>
        <w:t xml:space="preserve"> 中。</w:t>
      </w:r>
      <w:r>
        <w:rPr>
          <w:sz w:val="24"/>
        </w:rPr>
        <w:t>CA</w:t>
      </w:r>
      <w:r>
        <w:rPr>
          <w:spacing w:val="-1"/>
          <w:sz w:val="24"/>
        </w:rPr>
        <w:t xml:space="preserve"> 收到该 </w:t>
      </w:r>
      <w:r>
        <w:rPr>
          <w:sz w:val="24"/>
        </w:rPr>
        <w:t>p10</w:t>
      </w:r>
      <w:r>
        <w:rPr>
          <w:spacing w:val="-10"/>
          <w:sz w:val="24"/>
        </w:rPr>
        <w:t xml:space="preserve"> 请求后，可以校验，并根</w:t>
      </w:r>
      <w:r>
        <w:rPr>
          <w:sz w:val="24"/>
        </w:rPr>
        <w:t>据 p10</w:t>
      </w:r>
      <w:r>
        <w:rPr>
          <w:spacing w:val="-1"/>
          <w:sz w:val="24"/>
        </w:rPr>
        <w:t xml:space="preserve"> 中的信息制作一张没有私钥的公钥证书。</w:t>
      </w:r>
    </w:p>
    <w:p>
      <w:pPr>
        <w:pStyle w:val="14"/>
        <w:numPr>
          <w:ilvl w:val="0"/>
          <w:numId w:val="13"/>
        </w:numPr>
        <w:tabs>
          <w:tab w:val="left" w:pos="574"/>
        </w:tabs>
        <w:spacing w:before="0" w:after="0" w:line="240" w:lineRule="auto"/>
        <w:ind w:left="573" w:right="0" w:hanging="313"/>
        <w:jc w:val="left"/>
        <w:rPr>
          <w:sz w:val="24"/>
        </w:rPr>
      </w:pPr>
      <w:r>
        <w:rPr>
          <w:sz w:val="24"/>
        </w:rPr>
        <w:t>将公钥信息及 P10</w:t>
      </w:r>
      <w:r>
        <w:rPr>
          <w:spacing w:val="-1"/>
          <w:sz w:val="24"/>
        </w:rPr>
        <w:t xml:space="preserve"> 信息返回给接口调用方。</w:t>
      </w:r>
    </w:p>
    <w:p>
      <w:pPr>
        <w:pStyle w:val="14"/>
        <w:numPr>
          <w:ilvl w:val="0"/>
          <w:numId w:val="13"/>
        </w:numPr>
        <w:tabs>
          <w:tab w:val="left" w:pos="574"/>
        </w:tabs>
        <w:spacing w:before="263" w:after="0" w:line="417" w:lineRule="auto"/>
        <w:ind w:left="261" w:right="1930" w:firstLine="0"/>
        <w:jc w:val="left"/>
        <w:rPr>
          <w:b/>
          <w:sz w:val="24"/>
        </w:rPr>
      </w:pPr>
      <w:r>
        <w:pict>
          <v:shape id="_x0000_s1233" o:spid="_x0000_s1233" o:spt="202" type="#_x0000_t202" style="position:absolute;left:0pt;margin-left:37.4pt;margin-top:68.9pt;height:63.9pt;width:517.8pt;mso-position-horizontal-relative:page;z-index:251857920;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6503"/>
                    <w:gridCol w:w="1151"/>
                    <w:gridCol w:w="12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24" w:type="dxa"/>
                        <w:shd w:val="clear" w:color="auto" w:fill="99CCFF"/>
                      </w:tcPr>
                      <w:p>
                        <w:pPr>
                          <w:pStyle w:val="15"/>
                          <w:rPr>
                            <w:sz w:val="24"/>
                          </w:rPr>
                        </w:pPr>
                        <w:r>
                          <w:rPr>
                            <w:sz w:val="24"/>
                          </w:rPr>
                          <w:t>字段名称</w:t>
                        </w:r>
                      </w:p>
                    </w:tc>
                    <w:tc>
                      <w:tcPr>
                        <w:tcW w:w="6503" w:type="dxa"/>
                        <w:shd w:val="clear" w:color="auto" w:fill="99CCFF"/>
                      </w:tcPr>
                      <w:p>
                        <w:pPr>
                          <w:pStyle w:val="15"/>
                          <w:ind w:left="109"/>
                          <w:rPr>
                            <w:sz w:val="24"/>
                          </w:rPr>
                        </w:pPr>
                        <w:r>
                          <w:rPr>
                            <w:sz w:val="24"/>
                          </w:rPr>
                          <w:t>字段描述</w:t>
                        </w:r>
                      </w:p>
                    </w:tc>
                    <w:tc>
                      <w:tcPr>
                        <w:tcW w:w="1151" w:type="dxa"/>
                        <w:shd w:val="clear" w:color="auto" w:fill="99CCFF"/>
                      </w:tcPr>
                      <w:p>
                        <w:pPr>
                          <w:pStyle w:val="15"/>
                          <w:rPr>
                            <w:sz w:val="24"/>
                          </w:rPr>
                        </w:pPr>
                        <w:r>
                          <w:rPr>
                            <w:sz w:val="24"/>
                          </w:rPr>
                          <w:t>类型</w:t>
                        </w:r>
                      </w:p>
                    </w:tc>
                    <w:tc>
                      <w:tcPr>
                        <w:tcW w:w="1266"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24" w:type="dxa"/>
                      </w:tcPr>
                      <w:p>
                        <w:pPr>
                          <w:pStyle w:val="15"/>
                          <w:rPr>
                            <w:sz w:val="24"/>
                          </w:rPr>
                        </w:pPr>
                        <w:r>
                          <w:rPr>
                            <w:sz w:val="24"/>
                          </w:rPr>
                          <w:t>transId</w:t>
                        </w:r>
                      </w:p>
                    </w:tc>
                    <w:tc>
                      <w:tcPr>
                        <w:tcW w:w="6503" w:type="dxa"/>
                      </w:tcPr>
                      <w:p>
                        <w:pPr>
                          <w:pStyle w:val="15"/>
                          <w:ind w:left="109"/>
                          <w:rPr>
                            <w:sz w:val="24"/>
                          </w:rPr>
                        </w:pPr>
                        <w:r>
                          <w:rPr>
                            <w:sz w:val="24"/>
                          </w:rPr>
                          <w:t>业务 ID，传递 15-64 位的随机数（建议业务系统进行日志记</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bl>
                <w:p>
                  <w:pPr>
                    <w:pStyle w:val="7"/>
                  </w:pPr>
                </w:p>
              </w:txbxContent>
            </v:textbox>
          </v:shape>
        </w:pict>
      </w:r>
      <w:r>
        <w:rPr>
          <w:spacing w:val="-1"/>
          <w:sz w:val="24"/>
        </w:rPr>
        <w:t>密钥存储类型为托管密钥类型时不返回私钥信息，事件型类型返回私钥信息。</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6503"/>
        <w:gridCol w:w="1151"/>
        <w:gridCol w:w="12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24" w:type="dxa"/>
          </w:tcPr>
          <w:p>
            <w:pPr>
              <w:pStyle w:val="15"/>
              <w:spacing w:before="0"/>
              <w:ind w:left="0"/>
              <w:rPr>
                <w:rFonts w:ascii="Times New Roman"/>
                <w:sz w:val="22"/>
              </w:rPr>
            </w:pPr>
          </w:p>
        </w:tc>
        <w:tc>
          <w:tcPr>
            <w:tcW w:w="6503" w:type="dxa"/>
          </w:tcPr>
          <w:p>
            <w:pPr>
              <w:pStyle w:val="15"/>
              <w:ind w:left="109"/>
              <w:rPr>
                <w:sz w:val="24"/>
              </w:rPr>
            </w:pPr>
            <w:r>
              <w:rPr>
                <w:sz w:val="24"/>
              </w:rPr>
              <w:t>录，方便根据 id 排查问题）</w:t>
            </w:r>
          </w:p>
        </w:tc>
        <w:tc>
          <w:tcPr>
            <w:tcW w:w="1151" w:type="dxa"/>
          </w:tcPr>
          <w:p>
            <w:pPr>
              <w:pStyle w:val="15"/>
              <w:spacing w:before="0"/>
              <w:ind w:left="0"/>
              <w:rPr>
                <w:rFonts w:ascii="Times New Roman"/>
                <w:sz w:val="22"/>
              </w:rPr>
            </w:pPr>
          </w:p>
        </w:tc>
        <w:tc>
          <w:tcPr>
            <w:tcW w:w="1266"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424" w:type="dxa"/>
          </w:tcPr>
          <w:p>
            <w:pPr>
              <w:pStyle w:val="15"/>
              <w:spacing w:before="135"/>
              <w:rPr>
                <w:sz w:val="24"/>
              </w:rPr>
            </w:pPr>
            <w:r>
              <w:rPr>
                <w:sz w:val="24"/>
              </w:rPr>
              <w:t>appId</w:t>
            </w:r>
          </w:p>
        </w:tc>
        <w:tc>
          <w:tcPr>
            <w:tcW w:w="6503" w:type="dxa"/>
          </w:tcPr>
          <w:p>
            <w:pPr>
              <w:pStyle w:val="15"/>
              <w:spacing w:before="135"/>
              <w:ind w:left="109"/>
              <w:rPr>
                <w:sz w:val="24"/>
              </w:rPr>
            </w:pPr>
            <w:r>
              <w:rPr>
                <w:sz w:val="24"/>
              </w:rPr>
              <w:t>接口调用方（业务系统）的 ID 标识</w:t>
            </w:r>
          </w:p>
        </w:tc>
        <w:tc>
          <w:tcPr>
            <w:tcW w:w="1151" w:type="dxa"/>
          </w:tcPr>
          <w:p>
            <w:pPr>
              <w:pStyle w:val="15"/>
              <w:spacing w:before="135"/>
              <w:rPr>
                <w:sz w:val="24"/>
              </w:rPr>
            </w:pPr>
            <w:r>
              <w:rPr>
                <w:sz w:val="24"/>
              </w:rPr>
              <w:t>String</w:t>
            </w:r>
          </w:p>
        </w:tc>
        <w:tc>
          <w:tcPr>
            <w:tcW w:w="1266" w:type="dxa"/>
          </w:tcPr>
          <w:p>
            <w:pPr>
              <w:pStyle w:val="15"/>
              <w:spacing w:before="13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424" w:type="dxa"/>
          </w:tcPr>
          <w:p>
            <w:pPr>
              <w:pStyle w:val="15"/>
              <w:rPr>
                <w:sz w:val="24"/>
              </w:rPr>
            </w:pPr>
            <w:r>
              <w:rPr>
                <w:sz w:val="24"/>
              </w:rPr>
              <w:t>keyStore</w:t>
            </w:r>
          </w:p>
        </w:tc>
        <w:tc>
          <w:tcPr>
            <w:tcW w:w="6503" w:type="dxa"/>
          </w:tcPr>
          <w:p>
            <w:pPr>
              <w:pStyle w:val="15"/>
              <w:ind w:left="109"/>
              <w:rPr>
                <w:sz w:val="24"/>
              </w:rPr>
            </w:pPr>
            <w:r>
              <w:rPr>
                <w:sz w:val="24"/>
              </w:rPr>
              <w:t>密钥存储类型，支持事件型 EVENT_KEY 和托管型</w:t>
            </w:r>
          </w:p>
          <w:p>
            <w:pPr>
              <w:pStyle w:val="15"/>
              <w:spacing w:before="265"/>
              <w:ind w:left="109"/>
              <w:rPr>
                <w:sz w:val="24"/>
              </w:rPr>
            </w:pPr>
            <w:r>
              <w:rPr>
                <w:sz w:val="24"/>
              </w:rPr>
              <w:t>HOSTING_KEY（改版本仅支持托管型）</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24" w:type="dxa"/>
          </w:tcPr>
          <w:p>
            <w:pPr>
              <w:pStyle w:val="15"/>
              <w:rPr>
                <w:sz w:val="24"/>
              </w:rPr>
            </w:pPr>
            <w:r>
              <w:rPr>
                <w:sz w:val="24"/>
              </w:rPr>
              <w:t>keyType</w:t>
            </w:r>
          </w:p>
        </w:tc>
        <w:tc>
          <w:tcPr>
            <w:tcW w:w="6503" w:type="dxa"/>
          </w:tcPr>
          <w:p>
            <w:pPr>
              <w:pStyle w:val="15"/>
              <w:ind w:left="109"/>
              <w:rPr>
                <w:sz w:val="24"/>
              </w:rPr>
            </w:pPr>
            <w:r>
              <w:rPr>
                <w:sz w:val="24"/>
              </w:rPr>
              <w:t>密钥算法类型，支持 RSA、SM2</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424" w:type="dxa"/>
          </w:tcPr>
          <w:p>
            <w:pPr>
              <w:pStyle w:val="15"/>
              <w:rPr>
                <w:sz w:val="24"/>
              </w:rPr>
            </w:pPr>
            <w:r>
              <w:rPr>
                <w:sz w:val="24"/>
              </w:rPr>
              <w:t>keyLength</w:t>
            </w:r>
          </w:p>
        </w:tc>
        <w:tc>
          <w:tcPr>
            <w:tcW w:w="6503" w:type="dxa"/>
          </w:tcPr>
          <w:p>
            <w:pPr>
              <w:pStyle w:val="15"/>
              <w:ind w:left="109"/>
              <w:rPr>
                <w:sz w:val="24"/>
              </w:rPr>
            </w:pPr>
            <w:r>
              <w:rPr>
                <w:sz w:val="24"/>
              </w:rPr>
              <w:t>密钥长度，keyType 为 RSA 时，密钥长度仅支持 1024 和</w:t>
            </w:r>
          </w:p>
          <w:p>
            <w:pPr>
              <w:pStyle w:val="15"/>
              <w:spacing w:before="266"/>
              <w:ind w:left="109"/>
              <w:rPr>
                <w:sz w:val="24"/>
              </w:rPr>
            </w:pPr>
            <w:r>
              <w:rPr>
                <w:sz w:val="24"/>
              </w:rPr>
              <w:t>2048；KeyType 为 SM2 时，密钥长度仅支持 256</w:t>
            </w:r>
          </w:p>
        </w:tc>
        <w:tc>
          <w:tcPr>
            <w:tcW w:w="1151" w:type="dxa"/>
          </w:tcPr>
          <w:p>
            <w:pPr>
              <w:pStyle w:val="15"/>
              <w:rPr>
                <w:sz w:val="24"/>
              </w:rPr>
            </w:pPr>
            <w:r>
              <w:rPr>
                <w:sz w:val="24"/>
              </w:rPr>
              <w:t>Integer</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5" w:hRule="atLeast"/>
        </w:trPr>
        <w:tc>
          <w:tcPr>
            <w:tcW w:w="1424" w:type="dxa"/>
          </w:tcPr>
          <w:p>
            <w:pPr>
              <w:pStyle w:val="15"/>
              <w:rPr>
                <w:sz w:val="24"/>
              </w:rPr>
            </w:pPr>
            <w:r>
              <w:rPr>
                <w:sz w:val="24"/>
              </w:rPr>
              <w:t>dn</w:t>
            </w:r>
          </w:p>
        </w:tc>
        <w:tc>
          <w:tcPr>
            <w:tcW w:w="6503" w:type="dxa"/>
          </w:tcPr>
          <w:p>
            <w:pPr>
              <w:pStyle w:val="15"/>
              <w:ind w:left="109"/>
              <w:rPr>
                <w:sz w:val="24"/>
              </w:rPr>
            </w:pPr>
            <w:r>
              <w:rPr>
                <w:sz w:val="24"/>
              </w:rPr>
              <w:t>证书主题 DN 信息,统一使用 UTF-8 编码，且遵循以下规则：</w:t>
            </w:r>
          </w:p>
          <w:p>
            <w:pPr>
              <w:pStyle w:val="15"/>
              <w:numPr>
                <w:ilvl w:val="0"/>
                <w:numId w:val="14"/>
              </w:numPr>
              <w:tabs>
                <w:tab w:val="left" w:pos="483"/>
              </w:tabs>
              <w:spacing w:before="265" w:after="0" w:line="240" w:lineRule="auto"/>
              <w:ind w:left="482" w:right="0" w:hanging="374"/>
              <w:jc w:val="left"/>
              <w:rPr>
                <w:sz w:val="24"/>
              </w:rPr>
            </w:pPr>
            <w:r>
              <w:rPr>
                <w:sz w:val="24"/>
              </w:rPr>
              <w:t>不能以空格和"#"开头；</w:t>
            </w:r>
          </w:p>
          <w:p>
            <w:pPr>
              <w:pStyle w:val="15"/>
              <w:numPr>
                <w:ilvl w:val="0"/>
                <w:numId w:val="14"/>
              </w:numPr>
              <w:tabs>
                <w:tab w:val="left" w:pos="483"/>
              </w:tabs>
              <w:spacing w:before="265" w:after="0" w:line="240" w:lineRule="auto"/>
              <w:ind w:left="482" w:right="0" w:hanging="374"/>
              <w:jc w:val="left"/>
              <w:rPr>
                <w:sz w:val="24"/>
              </w:rPr>
            </w:pPr>
            <w:r>
              <w:rPr>
                <w:sz w:val="24"/>
              </w:rPr>
              <w:t>不能以空格结尾；</w:t>
            </w:r>
          </w:p>
          <w:p>
            <w:pPr>
              <w:pStyle w:val="15"/>
              <w:spacing w:before="265"/>
              <w:ind w:left="109"/>
              <w:rPr>
                <w:sz w:val="24"/>
              </w:rPr>
            </w:pPr>
            <w:r>
              <w:rPr>
                <w:sz w:val="24"/>
              </w:rPr>
              <w:t>3）DN 中包含",", "+", """, "\", "&lt;", "&gt;" , ";"需要转义。</w:t>
            </w:r>
          </w:p>
        </w:tc>
        <w:tc>
          <w:tcPr>
            <w:tcW w:w="1151" w:type="dxa"/>
          </w:tcPr>
          <w:p>
            <w:pPr>
              <w:pStyle w:val="15"/>
              <w:rPr>
                <w:sz w:val="24"/>
              </w:rPr>
            </w:pPr>
            <w:r>
              <w:rPr>
                <w:sz w:val="24"/>
              </w:rPr>
              <w:t>String</w:t>
            </w:r>
          </w:p>
        </w:tc>
        <w:tc>
          <w:tcPr>
            <w:tcW w:w="1266"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1424" w:type="dxa"/>
          </w:tcPr>
          <w:p>
            <w:pPr>
              <w:pStyle w:val="15"/>
              <w:rPr>
                <w:sz w:val="24"/>
              </w:rPr>
            </w:pPr>
            <w:r>
              <w:rPr>
                <w:sz w:val="24"/>
              </w:rPr>
              <w:t>extItems</w:t>
            </w:r>
          </w:p>
        </w:tc>
        <w:tc>
          <w:tcPr>
            <w:tcW w:w="6503" w:type="dxa"/>
          </w:tcPr>
          <w:p>
            <w:pPr>
              <w:pStyle w:val="15"/>
              <w:spacing w:line="417" w:lineRule="auto"/>
              <w:ind w:left="109" w:right="-29"/>
              <w:rPr>
                <w:sz w:val="24"/>
              </w:rPr>
            </w:pPr>
            <w:r>
              <w:rPr>
                <w:spacing w:val="-8"/>
                <w:sz w:val="24"/>
              </w:rPr>
              <w:t>证书扩展项信息，传入格式为：</w:t>
            </w:r>
            <w:r>
              <w:rPr>
                <w:spacing w:val="-3"/>
                <w:sz w:val="24"/>
              </w:rPr>
              <w:t xml:space="preserve">oid1=value1;oid2=value2； </w:t>
            </w:r>
            <w:r>
              <w:rPr>
                <w:sz w:val="24"/>
              </w:rPr>
              <w:t>备注：各个扩展项使用“英文分号”分割，统一使用 UTF-8</w:t>
            </w:r>
          </w:p>
          <w:p>
            <w:pPr>
              <w:pStyle w:val="15"/>
              <w:spacing w:before="0" w:line="358" w:lineRule="exact"/>
              <w:ind w:left="109"/>
              <w:rPr>
                <w:sz w:val="24"/>
              </w:rPr>
            </w:pPr>
            <w:r>
              <w:rPr>
                <w:sz w:val="24"/>
              </w:rPr>
              <w:t>编码</w:t>
            </w:r>
          </w:p>
        </w:tc>
        <w:tc>
          <w:tcPr>
            <w:tcW w:w="1151" w:type="dxa"/>
          </w:tcPr>
          <w:p>
            <w:pPr>
              <w:pStyle w:val="15"/>
              <w:rPr>
                <w:sz w:val="24"/>
              </w:rPr>
            </w:pPr>
            <w:r>
              <w:rPr>
                <w:sz w:val="24"/>
              </w:rPr>
              <w:t>String</w:t>
            </w:r>
          </w:p>
        </w:tc>
        <w:tc>
          <w:tcPr>
            <w:tcW w:w="1266" w:type="dxa"/>
          </w:tcPr>
          <w:p>
            <w:pPr>
              <w:pStyle w:val="15"/>
              <w:ind w:left="106"/>
              <w:rPr>
                <w:sz w:val="24"/>
              </w:rPr>
            </w:pPr>
            <w:r>
              <w:rPr>
                <w:sz w:val="24"/>
              </w:rPr>
              <w:t>否</w:t>
            </w:r>
          </w:p>
        </w:tc>
      </w:tr>
    </w:tbl>
    <w:p>
      <w:pPr>
        <w:pStyle w:val="6"/>
      </w:pPr>
      <w:r>
        <w:t>请求示例：</w:t>
      </w:r>
    </w:p>
    <w:p>
      <w:pPr>
        <w:pStyle w:val="7"/>
        <w:spacing w:before="7"/>
        <w:rPr>
          <w:b/>
          <w:sz w:val="13"/>
        </w:rPr>
      </w:pPr>
      <w:r>
        <w:pict>
          <v:shape id="_x0000_s1234" o:spid="_x0000_s1234" o:spt="202" type="#_x0000_t202" style="position:absolute;left:0pt;margin-left:37.65pt;margin-top:12.25pt;height:218.95pt;width:517.2pt;mso-position-horizontal-relative:page;mso-wrap-distance-bottom:0pt;mso-wrap-distance-top:0pt;z-index:-25145753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 "1234567890123456",</w:t>
                  </w:r>
                </w:p>
                <w:p>
                  <w:pPr>
                    <w:pStyle w:val="7"/>
                    <w:spacing w:before="265"/>
                    <w:ind w:left="523"/>
                  </w:pPr>
                  <w:r>
                    <w:t>"appId": "APP_3510558085994A75A57645255822FBF5",</w:t>
                  </w:r>
                </w:p>
                <w:p>
                  <w:pPr>
                    <w:pStyle w:val="7"/>
                    <w:spacing w:before="265" w:line="417" w:lineRule="auto"/>
                    <w:ind w:left="523" w:right="6742"/>
                  </w:pPr>
                  <w:r>
                    <w:t>"keyStore": "HOSTING_KEY", "keyType": "SM2", "keyLength": 256,</w:t>
                  </w:r>
                </w:p>
                <w:p>
                  <w:pPr>
                    <w:pStyle w:val="7"/>
                    <w:spacing w:line="358" w:lineRule="exact"/>
                    <w:ind w:left="523"/>
                  </w:pPr>
                  <w:r>
                    <w:t>"dn": "dn=zhenwei,cn=zw,c=cn",</w:t>
                  </w:r>
                </w:p>
              </w:txbxContent>
            </v:textbox>
            <w10:wrap type="topAndBottom"/>
          </v:shape>
        </w:pict>
      </w:r>
    </w:p>
    <w:p>
      <w:pPr>
        <w:spacing w:after="0"/>
        <w:rPr>
          <w:sz w:val="13"/>
        </w:rPr>
        <w:sectPr>
          <w:pgSz w:w="11910" w:h="16840"/>
          <w:pgMar w:top="86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35" o:spid="_x0000_s1235"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23"/>
                  </w:pPr>
                  <w:r>
                    <w:t>"extItems": ""</w:t>
                  </w:r>
                </w:p>
                <w:p>
                  <w:pPr>
                    <w:pStyle w:val="7"/>
                    <w:spacing w:before="266"/>
                    <w:ind w:left="103"/>
                  </w:pPr>
                  <w:r>
                    <w:t>}</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5959"/>
        <w:gridCol w:w="21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shd w:val="clear" w:color="auto" w:fill="99CCFF"/>
          </w:tcPr>
          <w:p>
            <w:pPr>
              <w:pStyle w:val="15"/>
              <w:rPr>
                <w:sz w:val="24"/>
              </w:rPr>
            </w:pPr>
            <w:r>
              <w:rPr>
                <w:sz w:val="24"/>
              </w:rPr>
              <w:t>字段名称</w:t>
            </w:r>
          </w:p>
        </w:tc>
        <w:tc>
          <w:tcPr>
            <w:tcW w:w="5959" w:type="dxa"/>
            <w:shd w:val="clear" w:color="auto" w:fill="99CCFF"/>
          </w:tcPr>
          <w:p>
            <w:pPr>
              <w:pStyle w:val="15"/>
              <w:rPr>
                <w:sz w:val="24"/>
              </w:rPr>
            </w:pPr>
            <w:r>
              <w:rPr>
                <w:sz w:val="24"/>
              </w:rPr>
              <w:t>字段描述</w:t>
            </w:r>
          </w:p>
        </w:tc>
        <w:tc>
          <w:tcPr>
            <w:tcW w:w="2149"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transId</w:t>
            </w:r>
          </w:p>
        </w:tc>
        <w:tc>
          <w:tcPr>
            <w:tcW w:w="5959" w:type="dxa"/>
          </w:tcPr>
          <w:p>
            <w:pPr>
              <w:pStyle w:val="15"/>
              <w:rPr>
                <w:sz w:val="24"/>
              </w:rPr>
            </w:pPr>
            <w:r>
              <w:rPr>
                <w:sz w:val="24"/>
              </w:rPr>
              <w:t>方法调用时传入的 transId，作为结果原样返回</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5" w:type="dxa"/>
          </w:tcPr>
          <w:p>
            <w:pPr>
              <w:pStyle w:val="15"/>
              <w:rPr>
                <w:sz w:val="24"/>
              </w:rPr>
            </w:pPr>
            <w:r>
              <w:rPr>
                <w:sz w:val="24"/>
              </w:rPr>
              <w:t>keyPairId</w:t>
            </w:r>
          </w:p>
        </w:tc>
        <w:tc>
          <w:tcPr>
            <w:tcW w:w="5959" w:type="dxa"/>
          </w:tcPr>
          <w:p>
            <w:pPr>
              <w:pStyle w:val="15"/>
              <w:rPr>
                <w:sz w:val="24"/>
              </w:rPr>
            </w:pPr>
            <w:r>
              <w:rPr>
                <w:sz w:val="24"/>
              </w:rPr>
              <w:t>密钥对全局唯一标识符。</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235" w:type="dxa"/>
          </w:tcPr>
          <w:p>
            <w:pPr>
              <w:pStyle w:val="15"/>
              <w:rPr>
                <w:sz w:val="24"/>
              </w:rPr>
            </w:pPr>
            <w:r>
              <w:rPr>
                <w:sz w:val="24"/>
              </w:rPr>
              <w:t>keyPairVersion</w:t>
            </w:r>
          </w:p>
        </w:tc>
        <w:tc>
          <w:tcPr>
            <w:tcW w:w="5959" w:type="dxa"/>
          </w:tcPr>
          <w:p>
            <w:pPr>
              <w:pStyle w:val="15"/>
              <w:rPr>
                <w:sz w:val="24"/>
              </w:rPr>
            </w:pPr>
            <w:r>
              <w:rPr>
                <w:sz w:val="24"/>
              </w:rPr>
              <w:t>密钥对版本</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5" w:hRule="atLeast"/>
        </w:trPr>
        <w:tc>
          <w:tcPr>
            <w:tcW w:w="2235" w:type="dxa"/>
          </w:tcPr>
          <w:p>
            <w:pPr>
              <w:pStyle w:val="15"/>
              <w:rPr>
                <w:sz w:val="24"/>
              </w:rPr>
            </w:pPr>
            <w:r>
              <w:rPr>
                <w:sz w:val="24"/>
              </w:rPr>
              <w:t>pubKey</w:t>
            </w:r>
          </w:p>
        </w:tc>
        <w:tc>
          <w:tcPr>
            <w:tcW w:w="5959" w:type="dxa"/>
          </w:tcPr>
          <w:p>
            <w:pPr>
              <w:pStyle w:val="15"/>
              <w:jc w:val="both"/>
              <w:rPr>
                <w:sz w:val="24"/>
              </w:rPr>
            </w:pPr>
            <w:r>
              <w:rPr>
                <w:sz w:val="24"/>
              </w:rPr>
              <w:t>Base64 编码格式的公钥字符串；</w:t>
            </w:r>
          </w:p>
          <w:p>
            <w:pPr>
              <w:pStyle w:val="15"/>
              <w:spacing w:before="4" w:line="620" w:lineRule="atLeast"/>
              <w:ind w:right="95"/>
              <w:jc w:val="both"/>
              <w:rPr>
                <w:sz w:val="24"/>
              </w:rPr>
            </w:pPr>
            <w:r>
              <w:rPr>
                <w:spacing w:val="-5"/>
                <w:sz w:val="24"/>
              </w:rPr>
              <w:t>公钥说明：</w:t>
            </w:r>
            <w:r>
              <w:rPr>
                <w:spacing w:val="-23"/>
                <w:sz w:val="24"/>
              </w:rPr>
              <w:t>RSA</w:t>
            </w:r>
            <w:r>
              <w:rPr>
                <w:sz w:val="24"/>
              </w:rPr>
              <w:t xml:space="preserve"> 为公钥 PublicKey</w:t>
            </w:r>
            <w:r>
              <w:rPr>
                <w:spacing w:val="-2"/>
                <w:sz w:val="24"/>
              </w:rPr>
              <w:t xml:space="preserve"> 对象的二进制数据进</w:t>
            </w:r>
            <w:r>
              <w:rPr>
                <w:spacing w:val="-1"/>
                <w:sz w:val="24"/>
              </w:rPr>
              <w:t xml:space="preserve">行 </w:t>
            </w:r>
            <w:r>
              <w:rPr>
                <w:sz w:val="24"/>
              </w:rPr>
              <w:t>Base64</w:t>
            </w:r>
            <w:r>
              <w:rPr>
                <w:spacing w:val="-1"/>
                <w:sz w:val="24"/>
              </w:rPr>
              <w:t xml:space="preserve"> 编码所得；</w:t>
            </w:r>
            <w:r>
              <w:rPr>
                <w:sz w:val="24"/>
              </w:rPr>
              <w:t>SM2</w:t>
            </w:r>
            <w:r>
              <w:rPr>
                <w:spacing w:val="-1"/>
                <w:sz w:val="24"/>
              </w:rPr>
              <w:t xml:space="preserve"> 为产生公钥的 </w:t>
            </w:r>
            <w:r>
              <w:rPr>
                <w:sz w:val="24"/>
              </w:rPr>
              <w:t>64 位长度的</w:t>
            </w:r>
            <w:r>
              <w:rPr>
                <w:spacing w:val="-1"/>
                <w:sz w:val="24"/>
              </w:rPr>
              <w:t xml:space="preserve">字节数组进行 </w:t>
            </w:r>
            <w:r>
              <w:rPr>
                <w:sz w:val="24"/>
              </w:rPr>
              <w:t>Base64 编码所得；</w:t>
            </w:r>
          </w:p>
        </w:tc>
        <w:tc>
          <w:tcPr>
            <w:tcW w:w="214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235" w:type="dxa"/>
          </w:tcPr>
          <w:p>
            <w:pPr>
              <w:pStyle w:val="15"/>
              <w:spacing w:before="135"/>
              <w:rPr>
                <w:sz w:val="24"/>
              </w:rPr>
            </w:pPr>
            <w:r>
              <w:rPr>
                <w:sz w:val="24"/>
              </w:rPr>
              <w:t>p10</w:t>
            </w:r>
          </w:p>
        </w:tc>
        <w:tc>
          <w:tcPr>
            <w:tcW w:w="5959" w:type="dxa"/>
          </w:tcPr>
          <w:p>
            <w:pPr>
              <w:pStyle w:val="15"/>
              <w:spacing w:before="135"/>
              <w:rPr>
                <w:sz w:val="24"/>
              </w:rPr>
            </w:pPr>
            <w:r>
              <w:rPr>
                <w:sz w:val="24"/>
              </w:rPr>
              <w:t>Base64 编码格式的证书请求</w:t>
            </w:r>
          </w:p>
        </w:tc>
        <w:tc>
          <w:tcPr>
            <w:tcW w:w="2149" w:type="dxa"/>
          </w:tcPr>
          <w:p>
            <w:pPr>
              <w:pStyle w:val="15"/>
              <w:spacing w:before="135"/>
              <w:rPr>
                <w:sz w:val="24"/>
              </w:rPr>
            </w:pPr>
            <w:r>
              <w:rPr>
                <w:sz w:val="24"/>
              </w:rPr>
              <w:t>String</w:t>
            </w:r>
          </w:p>
        </w:tc>
      </w:tr>
    </w:tbl>
    <w:p>
      <w:pPr>
        <w:pStyle w:val="7"/>
        <w:spacing w:before="12"/>
        <w:rPr>
          <w:b/>
          <w:sz w:val="30"/>
        </w:rPr>
      </w:pPr>
    </w:p>
    <w:p>
      <w:pPr>
        <w:pStyle w:val="6"/>
        <w:spacing w:before="0"/>
      </w:pPr>
      <w:r>
        <w:t>响应示例：</w:t>
      </w:r>
    </w:p>
    <w:p>
      <w:pPr>
        <w:pStyle w:val="7"/>
        <w:spacing w:before="7"/>
        <w:rPr>
          <w:b/>
          <w:sz w:val="13"/>
        </w:rPr>
      </w:pPr>
      <w:r>
        <w:pict>
          <v:shape id="_x0000_s1236" o:spid="_x0000_s1236" o:spt="202" type="#_x0000_t202" style="position:absolute;left:0pt;margin-left:37.65pt;margin-top:12.3pt;height:281.45pt;width:517.2pt;mso-position-horizontal-relative:page;mso-wrap-distance-bottom:0pt;mso-wrap-distance-top:0pt;z-index:-251456512;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 "data": {</w:t>
                  </w:r>
                </w:p>
                <w:p>
                  <w:pPr>
                    <w:pStyle w:val="7"/>
                    <w:spacing w:line="358" w:lineRule="exact"/>
                    <w:ind w:left="943"/>
                  </w:pPr>
                  <w:r>
                    <w:t>"transId": "1234567890123456",</w:t>
                  </w:r>
                </w:p>
                <w:p>
                  <w:pPr>
                    <w:pStyle w:val="7"/>
                    <w:spacing w:before="265" w:line="417" w:lineRule="auto"/>
                    <w:ind w:left="943" w:right="3139"/>
                  </w:pPr>
                  <w:r>
                    <w:t>"keyPairId": "c79fa0192673436e9a3ceab7e5af182f", "keyPairVersion": 1,</w:t>
                  </w:r>
                </w:p>
                <w:p>
                  <w:pPr>
                    <w:pStyle w:val="7"/>
                    <w:spacing w:line="358" w:lineRule="exact"/>
                    <w:ind w:left="943"/>
                  </w:pPr>
                  <w:r>
                    <w:t>"pubKey":</w:t>
                  </w:r>
                </w:p>
                <w:p>
                  <w:pPr>
                    <w:pStyle w:val="7"/>
                    <w:spacing w:before="265"/>
                    <w:ind w:left="103"/>
                  </w:pPr>
                  <w:r>
                    <w:t>"BDc/AXJOle5mir+BFuChS0d1kkZ2NoIZ2ZKbD2zRVfYFuBTkVA+y90dnfNzd9B/Fm7F/Zx+ZM</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37" o:spid="_x0000_s1237" o:spt="202" type="#_x0000_t202" style="height:281.4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7942" w:hanging="841"/>
                  </w:pPr>
                  <w:r>
                    <w:t>ZmOt7OhZlebr0A=", "p10":</w:t>
                  </w:r>
                </w:p>
                <w:p>
                  <w:pPr>
                    <w:pStyle w:val="7"/>
                    <w:spacing w:line="417" w:lineRule="auto"/>
                    <w:ind w:left="103" w:right="194"/>
                  </w:pPr>
                  <w:r>
                    <w:t>"MIHkMIGMAgEAMCwxEDAOBgNVBC4TB3poZW53ZWkxCzAJBgNVBAMMAnp3MQswC QYDVQQGEwJjbjBZMBMGByqGSM49AgEGCCqBHM9VAYItA0IABDc/AXJOle5mir+BFuC</w:t>
                  </w:r>
                </w:p>
                <w:p>
                  <w:pPr>
                    <w:pStyle w:val="7"/>
                    <w:spacing w:line="417" w:lineRule="auto"/>
                    <w:ind w:left="103" w:right="151"/>
                    <w:jc w:val="both"/>
                  </w:pPr>
                  <w:r>
                    <w:t xml:space="preserve">hS0d1kkZ2NoIZ2ZKbD2zRVfYFuBTkVA+y90dnfNzd9B/Fm7F/Zx+ZMZmOt7OhZlebr0AwCgYI </w:t>
                  </w:r>
                  <w:r>
                    <w:rPr>
                      <w:spacing w:val="-1"/>
                    </w:rPr>
                    <w:t xml:space="preserve">KoEcz1UBg3UDRwAwRAIgDKo9ivBdg+DTBd1tjFkzQDGz2j7erdpfvCydD/ViNzYCIDrhHVhD </w:t>
                  </w:r>
                  <w:r>
                    <w:t>un9skgrcfh9YBt5+tQ5YUAiHX3AZgsgVnGsH"</w:t>
                  </w:r>
                </w:p>
                <w:p>
                  <w:pPr>
                    <w:pStyle w:val="7"/>
                    <w:spacing w:line="358" w:lineRule="exact"/>
                    <w:ind w:left="523"/>
                  </w:pPr>
                  <w:r>
                    <w:t>}</w:t>
                  </w:r>
                </w:p>
                <w:p>
                  <w:pPr>
                    <w:pStyle w:val="7"/>
                    <w:spacing w:before="264"/>
                    <w:ind w:left="103"/>
                  </w:pPr>
                  <w:r>
                    <w:t>}</w:t>
                  </w:r>
                </w:p>
              </w:txbxContent>
            </v:textbox>
            <w10:wrap type="none"/>
            <w10:anchorlock/>
          </v:shape>
        </w:pict>
      </w:r>
    </w:p>
    <w:p>
      <w:pPr>
        <w:pStyle w:val="7"/>
        <w:spacing w:before="13"/>
        <w:rPr>
          <w:b/>
          <w:sz w:val="13"/>
        </w:rPr>
      </w:pPr>
    </w:p>
    <w:p>
      <w:pPr>
        <w:pStyle w:val="4"/>
        <w:numPr>
          <w:ilvl w:val="2"/>
          <w:numId w:val="3"/>
        </w:numPr>
        <w:tabs>
          <w:tab w:val="left" w:pos="1521"/>
          <w:tab w:val="left" w:pos="1522"/>
        </w:tabs>
        <w:spacing w:before="81" w:after="0" w:line="240" w:lineRule="auto"/>
        <w:ind w:left="1522" w:right="0" w:hanging="1261"/>
        <w:jc w:val="left"/>
      </w:pPr>
      <w:bookmarkStart w:id="101" w:name="_bookmark52"/>
      <w:bookmarkEnd w:id="101"/>
      <w:bookmarkStart w:id="102" w:name="_bookmark52"/>
      <w:bookmarkEnd w:id="102"/>
      <w:r>
        <w:rPr>
          <w:rFonts w:hint="eastAsia" w:ascii="华文中宋" w:eastAsia="华文中宋"/>
        </w:rPr>
        <w:t>PKCS1</w:t>
      </w:r>
      <w:r>
        <w:rPr>
          <w:rFonts w:hint="eastAsia" w:ascii="华文中宋" w:eastAsia="华文中宋"/>
          <w:spacing w:val="-21"/>
        </w:rPr>
        <w:t xml:space="preserve"> </w:t>
      </w:r>
      <w:r>
        <w:t>原文签名</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PKCS1 原文签名是指，接口调用方使用原文信息作为入参，接口计算</w:t>
            </w:r>
          </w:p>
          <w:p>
            <w:pPr>
              <w:pStyle w:val="15"/>
              <w:spacing w:before="265"/>
              <w:rPr>
                <w:sz w:val="24"/>
              </w:rPr>
            </w:pPr>
            <w:r>
              <w:rPr>
                <w:sz w:val="24"/>
              </w:rPr>
              <w:t>其原文信息 hash 值，然后使用私钥对 hash 进行加密形成签名值。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http://ip:port/dsvs/pkcs1/ext/signData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7"/>
        <w:spacing w:before="265"/>
        <w:ind w:left="261"/>
      </w:pPr>
      <w:r>
        <w:t>PKCS1 原文签名过程如下：</w:t>
      </w:r>
    </w:p>
    <w:p>
      <w:pPr>
        <w:pStyle w:val="14"/>
        <w:numPr>
          <w:ilvl w:val="0"/>
          <w:numId w:val="15"/>
        </w:numPr>
        <w:tabs>
          <w:tab w:val="left" w:pos="462"/>
        </w:tabs>
        <w:spacing w:before="266" w:after="0" w:line="417" w:lineRule="auto"/>
        <w:ind w:left="261" w:right="153" w:firstLine="0"/>
        <w:jc w:val="left"/>
        <w:rPr>
          <w:sz w:val="24"/>
        </w:rPr>
      </w:pPr>
      <w:r>
        <w:rPr>
          <w:spacing w:val="-6"/>
          <w:sz w:val="24"/>
        </w:rPr>
        <w:t>接口调用方使用原文信息、签名算法标识</w:t>
      </w:r>
      <w:r>
        <w:rPr>
          <w:sz w:val="24"/>
        </w:rPr>
        <w:t>（</w:t>
      </w:r>
      <w:r>
        <w:rPr>
          <w:spacing w:val="-4"/>
          <w:sz w:val="24"/>
        </w:rPr>
        <w:t>如：</w:t>
      </w:r>
      <w:r>
        <w:rPr>
          <w:spacing w:val="-8"/>
          <w:sz w:val="24"/>
        </w:rPr>
        <w:t>SHA256，SM3</w:t>
      </w:r>
      <w:r>
        <w:rPr>
          <w:spacing w:val="5"/>
          <w:sz w:val="24"/>
        </w:rPr>
        <w:t xml:space="preserve"> 等</w:t>
      </w:r>
      <w:r>
        <w:rPr>
          <w:spacing w:val="-39"/>
          <w:sz w:val="24"/>
        </w:rPr>
        <w:t>）</w:t>
      </w:r>
      <w:r>
        <w:rPr>
          <w:spacing w:val="-7"/>
          <w:sz w:val="24"/>
        </w:rPr>
        <w:t>、公钥等必要参数作为入参， 调用 PKCS1</w:t>
      </w:r>
      <w:r>
        <w:rPr>
          <w:spacing w:val="-1"/>
          <w:sz w:val="24"/>
        </w:rPr>
        <w:t xml:space="preserve"> 原文签名接口；</w:t>
      </w:r>
    </w:p>
    <w:p>
      <w:pPr>
        <w:pStyle w:val="14"/>
        <w:numPr>
          <w:ilvl w:val="0"/>
          <w:numId w:val="15"/>
        </w:numPr>
        <w:tabs>
          <w:tab w:val="left" w:pos="521"/>
        </w:tabs>
        <w:spacing w:before="0" w:after="0" w:line="417" w:lineRule="auto"/>
        <w:ind w:left="261" w:right="275" w:firstLine="0"/>
        <w:jc w:val="left"/>
        <w:rPr>
          <w:sz w:val="24"/>
        </w:rPr>
      </w:pPr>
      <w:r>
        <w:rPr>
          <w:sz w:val="24"/>
        </w:rPr>
        <w:t>PKCS1 原文签名接口首先使用指定的哈希加密算法（如：SHA256，SM3 等）</w:t>
      </w:r>
      <w:r>
        <w:rPr>
          <w:spacing w:val="-2"/>
          <w:sz w:val="24"/>
        </w:rPr>
        <w:t>得到原文信息的</w:t>
      </w:r>
      <w:r>
        <w:rPr>
          <w:sz w:val="24"/>
        </w:rPr>
        <w:t>摘要值，然后使用私钥对摘要值进行运算，形成 PKCS1</w:t>
      </w:r>
      <w:r>
        <w:rPr>
          <w:spacing w:val="-1"/>
          <w:sz w:val="24"/>
        </w:rPr>
        <w:t xml:space="preserve"> 签名值的 </w:t>
      </w:r>
      <w:r>
        <w:rPr>
          <w:sz w:val="24"/>
        </w:rPr>
        <w:t>Base64</w:t>
      </w:r>
      <w:r>
        <w:rPr>
          <w:spacing w:val="-1"/>
          <w:sz w:val="24"/>
        </w:rPr>
        <w:t xml:space="preserve"> 编码字符串；</w:t>
      </w:r>
    </w:p>
    <w:p>
      <w:pPr>
        <w:pStyle w:val="14"/>
        <w:numPr>
          <w:ilvl w:val="0"/>
          <w:numId w:val="15"/>
        </w:numPr>
        <w:tabs>
          <w:tab w:val="left" w:pos="462"/>
        </w:tabs>
        <w:spacing w:before="0" w:after="0" w:line="417" w:lineRule="auto"/>
        <w:ind w:left="261" w:right="7083" w:firstLine="0"/>
        <w:jc w:val="left"/>
        <w:rPr>
          <w:b/>
          <w:sz w:val="24"/>
        </w:rPr>
      </w:pPr>
      <w:r>
        <w:rPr>
          <w:spacing w:val="-2"/>
          <w:sz w:val="24"/>
        </w:rPr>
        <w:t>将签名值返回给接口调用方。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shd w:val="clear" w:color="auto" w:fill="99CCFF"/>
          </w:tcPr>
          <w:p>
            <w:pPr>
              <w:pStyle w:val="15"/>
              <w:spacing w:before="122"/>
              <w:rPr>
                <w:sz w:val="24"/>
              </w:rPr>
            </w:pPr>
            <w:r>
              <w:rPr>
                <w:sz w:val="24"/>
              </w:rPr>
              <w:t>字段名称</w:t>
            </w:r>
          </w:p>
        </w:tc>
        <w:tc>
          <w:tcPr>
            <w:tcW w:w="5977" w:type="dxa"/>
            <w:shd w:val="clear" w:color="auto" w:fill="99CCFF"/>
          </w:tcPr>
          <w:p>
            <w:pPr>
              <w:pStyle w:val="15"/>
              <w:spacing w:before="122"/>
              <w:rPr>
                <w:sz w:val="24"/>
              </w:rPr>
            </w:pPr>
            <w:r>
              <w:rPr>
                <w:sz w:val="24"/>
              </w:rPr>
              <w:t>字段描述</w:t>
            </w:r>
          </w:p>
        </w:tc>
        <w:tc>
          <w:tcPr>
            <w:tcW w:w="1095" w:type="dxa"/>
            <w:shd w:val="clear" w:color="auto" w:fill="99CCFF"/>
          </w:tcPr>
          <w:p>
            <w:pPr>
              <w:pStyle w:val="15"/>
              <w:spacing w:before="122"/>
              <w:ind w:left="108"/>
              <w:rPr>
                <w:sz w:val="24"/>
              </w:rPr>
            </w:pPr>
            <w:r>
              <w:rPr>
                <w:sz w:val="24"/>
              </w:rPr>
              <w:t>类型</w:t>
            </w:r>
          </w:p>
        </w:tc>
        <w:tc>
          <w:tcPr>
            <w:tcW w:w="1214" w:type="dxa"/>
            <w:shd w:val="clear" w:color="auto" w:fill="99CCFF"/>
          </w:tcPr>
          <w:p>
            <w:pPr>
              <w:pStyle w:val="15"/>
              <w:spacing w:before="122"/>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25"/>
              <w:rPr>
                <w:sz w:val="24"/>
              </w:rPr>
            </w:pPr>
            <w:r>
              <w:rPr>
                <w:sz w:val="24"/>
              </w:rPr>
              <w:t>transId</w:t>
            </w:r>
          </w:p>
        </w:tc>
        <w:tc>
          <w:tcPr>
            <w:tcW w:w="5977" w:type="dxa"/>
          </w:tcPr>
          <w:p>
            <w:pPr>
              <w:pStyle w:val="15"/>
              <w:spacing w:before="125"/>
              <w:rPr>
                <w:sz w:val="24"/>
              </w:rPr>
            </w:pPr>
            <w:r>
              <w:rPr>
                <w:sz w:val="24"/>
              </w:rPr>
              <w:t>业务 ID，传递 15-64 位的随机数（建议业务系统进行日</w:t>
            </w:r>
          </w:p>
          <w:p>
            <w:pPr>
              <w:pStyle w:val="15"/>
              <w:spacing w:before="265"/>
              <w:rPr>
                <w:sz w:val="24"/>
              </w:rPr>
            </w:pPr>
            <w:r>
              <w:rPr>
                <w:sz w:val="24"/>
              </w:rPr>
              <w:t>志记录，方便根据 id 排查问题）</w:t>
            </w:r>
          </w:p>
        </w:tc>
        <w:tc>
          <w:tcPr>
            <w:tcW w:w="1095" w:type="dxa"/>
          </w:tcPr>
          <w:p>
            <w:pPr>
              <w:pStyle w:val="15"/>
              <w:spacing w:before="125"/>
              <w:ind w:left="108"/>
              <w:rPr>
                <w:sz w:val="24"/>
              </w:rPr>
            </w:pPr>
            <w:r>
              <w:rPr>
                <w:sz w:val="24"/>
              </w:rPr>
              <w:t>String</w:t>
            </w:r>
          </w:p>
        </w:tc>
        <w:tc>
          <w:tcPr>
            <w:tcW w:w="1214" w:type="dxa"/>
          </w:tcPr>
          <w:p>
            <w:pPr>
              <w:pStyle w:val="15"/>
              <w:spacing w:before="12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spacing w:before="122"/>
              <w:rPr>
                <w:sz w:val="24"/>
              </w:rPr>
            </w:pPr>
            <w:r>
              <w:rPr>
                <w:sz w:val="24"/>
              </w:rPr>
              <w:t>appId</w:t>
            </w:r>
          </w:p>
        </w:tc>
        <w:tc>
          <w:tcPr>
            <w:tcW w:w="5977" w:type="dxa"/>
          </w:tcPr>
          <w:p>
            <w:pPr>
              <w:pStyle w:val="15"/>
              <w:spacing w:before="122"/>
              <w:rPr>
                <w:sz w:val="24"/>
              </w:rPr>
            </w:pPr>
            <w:r>
              <w:rPr>
                <w:sz w:val="24"/>
              </w:rPr>
              <w:t>接口调用方（业务系统）的 ID 标识</w:t>
            </w:r>
          </w:p>
        </w:tc>
        <w:tc>
          <w:tcPr>
            <w:tcW w:w="1095" w:type="dxa"/>
          </w:tcPr>
          <w:p>
            <w:pPr>
              <w:pStyle w:val="15"/>
              <w:spacing w:before="122"/>
              <w:ind w:left="108"/>
              <w:rPr>
                <w:sz w:val="24"/>
              </w:rPr>
            </w:pPr>
            <w:r>
              <w:rPr>
                <w:sz w:val="24"/>
              </w:rPr>
              <w:t>String</w:t>
            </w:r>
          </w:p>
        </w:tc>
        <w:tc>
          <w:tcPr>
            <w:tcW w:w="1214" w:type="dxa"/>
          </w:tcPr>
          <w:p>
            <w:pPr>
              <w:pStyle w:val="15"/>
              <w:spacing w:before="122"/>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spacing w:before="122"/>
              <w:rPr>
                <w:sz w:val="24"/>
              </w:rPr>
            </w:pPr>
            <w:r>
              <w:rPr>
                <w:sz w:val="24"/>
              </w:rPr>
              <w:t>signAlgIdentifier</w:t>
            </w:r>
          </w:p>
        </w:tc>
        <w:tc>
          <w:tcPr>
            <w:tcW w:w="5977" w:type="dxa"/>
          </w:tcPr>
          <w:p>
            <w:pPr>
              <w:pStyle w:val="15"/>
              <w:spacing w:before="122"/>
              <w:rPr>
                <w:sz w:val="24"/>
              </w:rPr>
            </w:pPr>
            <w:r>
              <w:rPr>
                <w:spacing w:val="-8"/>
                <w:sz w:val="24"/>
              </w:rPr>
              <w:t xml:space="preserve">签名算法标识，主要由 </w:t>
            </w:r>
            <w:r>
              <w:rPr>
                <w:sz w:val="24"/>
              </w:rPr>
              <w:t>SHA256withRSA</w:t>
            </w:r>
            <w:r>
              <w:rPr>
                <w:spacing w:val="-70"/>
                <w:sz w:val="24"/>
              </w:rPr>
              <w:t>、</w:t>
            </w:r>
            <w:r>
              <w:rPr>
                <w:sz w:val="24"/>
              </w:rPr>
              <w:t>SM3withSM2</w:t>
            </w:r>
          </w:p>
        </w:tc>
        <w:tc>
          <w:tcPr>
            <w:tcW w:w="1095" w:type="dxa"/>
          </w:tcPr>
          <w:p>
            <w:pPr>
              <w:pStyle w:val="15"/>
              <w:spacing w:before="122"/>
              <w:ind w:left="108"/>
              <w:rPr>
                <w:sz w:val="24"/>
              </w:rPr>
            </w:pPr>
            <w:r>
              <w:rPr>
                <w:sz w:val="24"/>
              </w:rPr>
              <w:t>String</w:t>
            </w:r>
          </w:p>
        </w:tc>
        <w:tc>
          <w:tcPr>
            <w:tcW w:w="1214" w:type="dxa"/>
          </w:tcPr>
          <w:p>
            <w:pPr>
              <w:pStyle w:val="15"/>
              <w:spacing w:before="122"/>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55" w:type="dxa"/>
          </w:tcPr>
          <w:p>
            <w:pPr>
              <w:pStyle w:val="15"/>
              <w:spacing w:before="122"/>
              <w:rPr>
                <w:sz w:val="24"/>
              </w:rPr>
            </w:pPr>
            <w:r>
              <w:rPr>
                <w:sz w:val="24"/>
              </w:rPr>
              <w:t>oriData</w:t>
            </w:r>
          </w:p>
        </w:tc>
        <w:tc>
          <w:tcPr>
            <w:tcW w:w="5977" w:type="dxa"/>
          </w:tcPr>
          <w:p>
            <w:pPr>
              <w:pStyle w:val="15"/>
              <w:spacing w:before="122"/>
              <w:rPr>
                <w:sz w:val="24"/>
              </w:rPr>
            </w:pPr>
            <w:r>
              <w:rPr>
                <w:sz w:val="24"/>
              </w:rPr>
              <w:t>原文字符串，使用 UTF-8 编码，原文字节长度限制为</w:t>
            </w:r>
          </w:p>
          <w:p>
            <w:pPr>
              <w:pStyle w:val="15"/>
              <w:spacing w:before="266"/>
              <w:rPr>
                <w:sz w:val="24"/>
              </w:rPr>
            </w:pPr>
            <w:r>
              <w:rPr>
                <w:sz w:val="24"/>
              </w:rPr>
              <w:t>1024*1024*5=5M</w:t>
            </w:r>
          </w:p>
        </w:tc>
        <w:tc>
          <w:tcPr>
            <w:tcW w:w="1095" w:type="dxa"/>
          </w:tcPr>
          <w:p>
            <w:pPr>
              <w:pStyle w:val="15"/>
              <w:spacing w:before="122"/>
              <w:ind w:left="108"/>
              <w:rPr>
                <w:sz w:val="24"/>
              </w:rPr>
            </w:pPr>
            <w:r>
              <w:rPr>
                <w:sz w:val="24"/>
              </w:rPr>
              <w:t>String</w:t>
            </w:r>
          </w:p>
        </w:tc>
        <w:tc>
          <w:tcPr>
            <w:tcW w:w="1214" w:type="dxa"/>
          </w:tcPr>
          <w:p>
            <w:pPr>
              <w:pStyle w:val="15"/>
              <w:spacing w:before="122"/>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5" w:hRule="atLeast"/>
        </w:trPr>
        <w:tc>
          <w:tcPr>
            <w:tcW w:w="2055" w:type="dxa"/>
          </w:tcPr>
          <w:p>
            <w:pPr>
              <w:pStyle w:val="15"/>
              <w:spacing w:before="122"/>
              <w:rPr>
                <w:sz w:val="24"/>
              </w:rPr>
            </w:pPr>
            <w:r>
              <w:rPr>
                <w:sz w:val="24"/>
              </w:rPr>
              <w:t>base64Cert</w:t>
            </w:r>
          </w:p>
        </w:tc>
        <w:tc>
          <w:tcPr>
            <w:tcW w:w="5977" w:type="dxa"/>
          </w:tcPr>
          <w:p>
            <w:pPr>
              <w:pStyle w:val="15"/>
              <w:spacing w:before="122" w:line="417" w:lineRule="auto"/>
              <w:ind w:right="37"/>
              <w:rPr>
                <w:sz w:val="24"/>
              </w:rPr>
            </w:pPr>
            <w:r>
              <w:rPr>
                <w:sz w:val="24"/>
              </w:rPr>
              <w:t>Base64 编码格式的证书（签名算法标识为SM3withSM2 时，证书和公钥参数二选一，证书不为空时【pubKey 空或不空】，均以证书为准，否则以公钥</w:t>
            </w:r>
          </w:p>
          <w:p>
            <w:pPr>
              <w:pStyle w:val="15"/>
              <w:spacing w:before="0" w:line="358" w:lineRule="exact"/>
              <w:rPr>
                <w:sz w:val="24"/>
              </w:rPr>
            </w:pPr>
            <w:r>
              <w:rPr>
                <w:sz w:val="24"/>
              </w:rPr>
              <w:t>为准）</w:t>
            </w:r>
          </w:p>
        </w:tc>
        <w:tc>
          <w:tcPr>
            <w:tcW w:w="1095" w:type="dxa"/>
          </w:tcPr>
          <w:p>
            <w:pPr>
              <w:pStyle w:val="15"/>
              <w:spacing w:before="122"/>
              <w:ind w:left="108"/>
              <w:rPr>
                <w:sz w:val="24"/>
              </w:rPr>
            </w:pPr>
            <w:r>
              <w:rPr>
                <w:sz w:val="24"/>
              </w:rPr>
              <w:t>String</w:t>
            </w:r>
          </w:p>
        </w:tc>
        <w:tc>
          <w:tcPr>
            <w:tcW w:w="1214" w:type="dxa"/>
          </w:tcPr>
          <w:p>
            <w:pPr>
              <w:pStyle w:val="15"/>
              <w:spacing w:before="122" w:line="417" w:lineRule="auto"/>
              <w:ind w:right="134"/>
              <w:rPr>
                <w:sz w:val="24"/>
              </w:rPr>
            </w:pPr>
            <w:r>
              <w:rPr>
                <w:sz w:val="24"/>
              </w:rPr>
              <w:t>否（二选一）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0" w:hRule="atLeast"/>
        </w:trPr>
        <w:tc>
          <w:tcPr>
            <w:tcW w:w="2055" w:type="dxa"/>
          </w:tcPr>
          <w:p>
            <w:pPr>
              <w:pStyle w:val="15"/>
              <w:spacing w:before="123"/>
              <w:rPr>
                <w:sz w:val="24"/>
              </w:rPr>
            </w:pPr>
            <w:r>
              <w:rPr>
                <w:sz w:val="24"/>
              </w:rPr>
              <w:t>pubKey</w:t>
            </w:r>
          </w:p>
        </w:tc>
        <w:tc>
          <w:tcPr>
            <w:tcW w:w="5977" w:type="dxa"/>
          </w:tcPr>
          <w:p>
            <w:pPr>
              <w:pStyle w:val="15"/>
              <w:spacing w:before="123" w:line="417" w:lineRule="auto"/>
              <w:ind w:right="139"/>
              <w:rPr>
                <w:sz w:val="24"/>
              </w:rPr>
            </w:pPr>
            <w:r>
              <w:rPr>
                <w:sz w:val="24"/>
              </w:rPr>
              <w:t>Base64 编码的公钥（签名算法标识为 SM3withSM2， 且 base64Cert 参数为空时，pubKey 参数生效）</w:t>
            </w:r>
          </w:p>
          <w:p>
            <w:pPr>
              <w:pStyle w:val="15"/>
              <w:spacing w:before="0" w:line="358" w:lineRule="exact"/>
              <w:rPr>
                <w:sz w:val="24"/>
              </w:rPr>
            </w:pPr>
            <w:r>
              <w:rPr>
                <w:sz w:val="24"/>
              </w:rPr>
              <w:t>公钥说明：RSA 为公钥 PublicKey 对象的二进制数据进</w:t>
            </w:r>
          </w:p>
          <w:p>
            <w:pPr>
              <w:pStyle w:val="15"/>
              <w:spacing w:before="4" w:line="620" w:lineRule="atLeast"/>
              <w:ind w:right="161"/>
              <w:rPr>
                <w:sz w:val="24"/>
              </w:rPr>
            </w:pPr>
            <w:r>
              <w:rPr>
                <w:sz w:val="24"/>
              </w:rPr>
              <w:t>行 Base64 编码所得；SM2 为产生公钥的 64 位长度的字节数组进行 Base64 编码所得；</w:t>
            </w:r>
          </w:p>
        </w:tc>
        <w:tc>
          <w:tcPr>
            <w:tcW w:w="1095" w:type="dxa"/>
          </w:tcPr>
          <w:p>
            <w:pPr>
              <w:pStyle w:val="15"/>
              <w:spacing w:before="123"/>
              <w:ind w:left="108"/>
              <w:rPr>
                <w:sz w:val="24"/>
              </w:rPr>
            </w:pPr>
            <w:r>
              <w:rPr>
                <w:sz w:val="24"/>
              </w:rPr>
              <w:t>String</w:t>
            </w:r>
          </w:p>
        </w:tc>
        <w:tc>
          <w:tcPr>
            <w:tcW w:w="1214" w:type="dxa"/>
          </w:tcPr>
          <w:p>
            <w:pPr>
              <w:pStyle w:val="15"/>
              <w:spacing w:before="123" w:line="417" w:lineRule="auto"/>
              <w:ind w:right="134"/>
              <w:rPr>
                <w:sz w:val="24"/>
              </w:rPr>
            </w:pPr>
            <w:r>
              <w:rPr>
                <w:sz w:val="24"/>
              </w:rPr>
              <w:t>否（二选一）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25"/>
              <w:rPr>
                <w:sz w:val="24"/>
              </w:rPr>
            </w:pPr>
            <w:r>
              <w:rPr>
                <w:sz w:val="24"/>
              </w:rPr>
              <w:t>keyStore</w:t>
            </w:r>
          </w:p>
        </w:tc>
        <w:tc>
          <w:tcPr>
            <w:tcW w:w="5977" w:type="dxa"/>
          </w:tcPr>
          <w:p>
            <w:pPr>
              <w:pStyle w:val="15"/>
              <w:spacing w:before="125"/>
              <w:rPr>
                <w:sz w:val="24"/>
              </w:rPr>
            </w:pPr>
            <w:r>
              <w:rPr>
                <w:sz w:val="24"/>
              </w:rPr>
              <w:t>密钥类型 HOSTING_KEY(托管密钥)/EVENT_KEY(事件</w:t>
            </w:r>
          </w:p>
          <w:p>
            <w:pPr>
              <w:pStyle w:val="15"/>
              <w:spacing w:before="265"/>
              <w:rPr>
                <w:sz w:val="24"/>
              </w:rPr>
            </w:pPr>
            <w:r>
              <w:rPr>
                <w:sz w:val="24"/>
              </w:rPr>
              <w:t>密钥)</w:t>
            </w:r>
          </w:p>
        </w:tc>
        <w:tc>
          <w:tcPr>
            <w:tcW w:w="1095" w:type="dxa"/>
          </w:tcPr>
          <w:p>
            <w:pPr>
              <w:pStyle w:val="15"/>
              <w:spacing w:before="125"/>
              <w:ind w:left="108"/>
              <w:rPr>
                <w:sz w:val="24"/>
              </w:rPr>
            </w:pPr>
            <w:r>
              <w:rPr>
                <w:sz w:val="24"/>
              </w:rPr>
              <w:t>String</w:t>
            </w:r>
          </w:p>
        </w:tc>
        <w:tc>
          <w:tcPr>
            <w:tcW w:w="1214" w:type="dxa"/>
          </w:tcPr>
          <w:p>
            <w:pPr>
              <w:pStyle w:val="15"/>
              <w:spacing w:before="12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spacing w:before="122"/>
              <w:rPr>
                <w:sz w:val="24"/>
              </w:rPr>
            </w:pPr>
            <w:r>
              <w:rPr>
                <w:sz w:val="24"/>
              </w:rPr>
              <w:t>keyPairId</w:t>
            </w:r>
          </w:p>
        </w:tc>
        <w:tc>
          <w:tcPr>
            <w:tcW w:w="5977" w:type="dxa"/>
          </w:tcPr>
          <w:p>
            <w:pPr>
              <w:pStyle w:val="15"/>
              <w:spacing w:before="122"/>
              <w:rPr>
                <w:sz w:val="24"/>
              </w:rPr>
            </w:pPr>
            <w:r>
              <w:rPr>
                <w:sz w:val="24"/>
              </w:rPr>
              <w:t>密钥 ID</w:t>
            </w:r>
          </w:p>
        </w:tc>
        <w:tc>
          <w:tcPr>
            <w:tcW w:w="1095" w:type="dxa"/>
          </w:tcPr>
          <w:p>
            <w:pPr>
              <w:pStyle w:val="15"/>
              <w:spacing w:before="122"/>
              <w:ind w:left="108"/>
              <w:rPr>
                <w:sz w:val="24"/>
              </w:rPr>
            </w:pPr>
            <w:r>
              <w:rPr>
                <w:sz w:val="24"/>
              </w:rPr>
              <w:t>String</w:t>
            </w:r>
          </w:p>
        </w:tc>
        <w:tc>
          <w:tcPr>
            <w:tcW w:w="1214" w:type="dxa"/>
          </w:tcPr>
          <w:p>
            <w:pPr>
              <w:pStyle w:val="15"/>
              <w:spacing w:before="122"/>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spacing w:before="122"/>
              <w:rPr>
                <w:sz w:val="24"/>
              </w:rPr>
            </w:pPr>
            <w:r>
              <w:rPr>
                <w:sz w:val="24"/>
              </w:rPr>
              <w:t>keyPairVersion</w:t>
            </w:r>
          </w:p>
        </w:tc>
        <w:tc>
          <w:tcPr>
            <w:tcW w:w="5977" w:type="dxa"/>
          </w:tcPr>
          <w:p>
            <w:pPr>
              <w:pStyle w:val="15"/>
              <w:spacing w:before="122"/>
              <w:rPr>
                <w:sz w:val="24"/>
              </w:rPr>
            </w:pPr>
            <w:r>
              <w:rPr>
                <w:sz w:val="24"/>
              </w:rPr>
              <w:t>密钥版本</w:t>
            </w:r>
          </w:p>
        </w:tc>
        <w:tc>
          <w:tcPr>
            <w:tcW w:w="1095" w:type="dxa"/>
          </w:tcPr>
          <w:p>
            <w:pPr>
              <w:pStyle w:val="15"/>
              <w:spacing w:before="122"/>
              <w:ind w:left="108"/>
              <w:rPr>
                <w:sz w:val="24"/>
              </w:rPr>
            </w:pPr>
            <w:r>
              <w:rPr>
                <w:sz w:val="24"/>
              </w:rPr>
              <w:t>Integer</w:t>
            </w:r>
          </w:p>
        </w:tc>
        <w:tc>
          <w:tcPr>
            <w:tcW w:w="1214" w:type="dxa"/>
          </w:tcPr>
          <w:p>
            <w:pPr>
              <w:pStyle w:val="15"/>
              <w:spacing w:before="122"/>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55" w:type="dxa"/>
          </w:tcPr>
          <w:p>
            <w:pPr>
              <w:pStyle w:val="15"/>
              <w:spacing w:before="122"/>
              <w:rPr>
                <w:sz w:val="24"/>
              </w:rPr>
            </w:pPr>
            <w:r>
              <w:rPr>
                <w:sz w:val="24"/>
              </w:rPr>
              <w:t>verifyCert</w:t>
            </w:r>
          </w:p>
        </w:tc>
        <w:tc>
          <w:tcPr>
            <w:tcW w:w="5977" w:type="dxa"/>
          </w:tcPr>
          <w:p>
            <w:pPr>
              <w:pStyle w:val="15"/>
              <w:spacing w:before="122"/>
              <w:rPr>
                <w:sz w:val="24"/>
              </w:rPr>
            </w:pPr>
            <w:r>
              <w:rPr>
                <w:sz w:val="24"/>
              </w:rPr>
              <w:t>是否验证证书，为 true 时验证证书有效性，必须传入证</w:t>
            </w:r>
          </w:p>
          <w:p>
            <w:pPr>
              <w:pStyle w:val="15"/>
              <w:spacing w:before="265"/>
              <w:rPr>
                <w:sz w:val="24"/>
              </w:rPr>
            </w:pPr>
            <w:r>
              <w:rPr>
                <w:sz w:val="24"/>
              </w:rPr>
              <w:t>书参数；为 false 时，不验证证书，证书可为空</w:t>
            </w:r>
          </w:p>
        </w:tc>
        <w:tc>
          <w:tcPr>
            <w:tcW w:w="1095" w:type="dxa"/>
          </w:tcPr>
          <w:p>
            <w:pPr>
              <w:pStyle w:val="15"/>
              <w:spacing w:before="122"/>
              <w:ind w:left="108"/>
              <w:rPr>
                <w:sz w:val="24"/>
              </w:rPr>
            </w:pPr>
            <w:r>
              <w:rPr>
                <w:sz w:val="24"/>
              </w:rPr>
              <w:t>String</w:t>
            </w:r>
          </w:p>
        </w:tc>
        <w:tc>
          <w:tcPr>
            <w:tcW w:w="1214" w:type="dxa"/>
          </w:tcPr>
          <w:p>
            <w:pPr>
              <w:pStyle w:val="15"/>
              <w:spacing w:before="122"/>
              <w:rPr>
                <w:sz w:val="24"/>
              </w:rPr>
            </w:pPr>
            <w:r>
              <w:rPr>
                <w:sz w:val="24"/>
              </w:rPr>
              <w:t>是</w:t>
            </w:r>
          </w:p>
        </w:tc>
      </w:tr>
    </w:tbl>
    <w:p>
      <w:pPr>
        <w:pStyle w:val="6"/>
        <w:spacing w:before="122"/>
      </w:pPr>
      <w:r>
        <w:t>请求示例：</w:t>
      </w:r>
    </w:p>
    <w:p>
      <w:pPr>
        <w:spacing w:after="0"/>
        <w:sectPr>
          <w:pgSz w:w="11910" w:h="16840"/>
          <w:pgMar w:top="880" w:right="640" w:bottom="1320" w:left="600" w:header="532" w:footer="1134" w:gutter="0"/>
          <w:cols w:space="720" w:num="1"/>
        </w:sectPr>
      </w:pPr>
    </w:p>
    <w:p>
      <w:pPr>
        <w:pStyle w:val="7"/>
        <w:rPr>
          <w:b/>
          <w:sz w:val="13"/>
        </w:rPr>
      </w:pPr>
      <w:r>
        <w:pict>
          <v:group id="_x0000_s1238" o:spid="_x0000_s1238" o:spt="203" style="position:absolute;left:0pt;margin-left:37.4pt;margin-top:49.4pt;height:718.7pt;width:517.7pt;mso-position-horizontal-relative:page;mso-position-vertical-relative:page;z-index:-251571200;mso-width-relative:page;mso-height-relative:page;" coordorigin="749,989" coordsize="10354,14374">
            <o:lock v:ext="edit"/>
            <v:shape id="_x0000_s1239" o:spid="_x0000_s1239" style="position:absolute;left:758;top:998;height:14355;width:10334;" fillcolor="#FCE9D9" filled="t" stroked="f" coordorigin="758,998" coordsize="10334,14355" path="m11092,998l10989,998,862,998,758,998,758,15353,862,15353,10989,15353,11092,15353,11092,998e">
              <v:path arrowok="t"/>
              <v:fill on="t" focussize="0,0"/>
              <v:stroke on="f"/>
              <v:imagedata o:title=""/>
              <o:lock v:ext="edit"/>
            </v:shape>
            <v:line id="_x0000_s1240" o:spid="_x0000_s1240" o:spt="20" style="position:absolute;left:758;top:994;height:0;width:10334;" stroked="t" coordsize="21600,21600">
              <v:path arrowok="t"/>
              <v:fill focussize="0,0"/>
              <v:stroke weight="0.48pt" color="#000000"/>
              <v:imagedata o:title=""/>
              <o:lock v:ext="edit"/>
            </v:line>
            <v:line id="_x0000_s1241" o:spid="_x0000_s1241" o:spt="20" style="position:absolute;left:754;top:989;height:14364;width:0;" stroked="t" coordsize="21600,21600">
              <v:path arrowok="t"/>
              <v:fill focussize="0,0"/>
              <v:stroke weight="0.48pt" color="#000000"/>
              <v:imagedata o:title=""/>
              <o:lock v:ext="edit"/>
            </v:line>
            <v:rect id="_x0000_s1242" o:spid="_x0000_s1242" o:spt="1" style="position:absolute;left:748;top:15352;height:10;width:10;" fillcolor="#000000" filled="t" stroked="f" coordsize="21600,21600">
              <v:path/>
              <v:fill on="t" focussize="0,0"/>
              <v:stroke on="f"/>
              <v:imagedata o:title=""/>
              <o:lock v:ext="edit"/>
            </v:rect>
            <v:line id="_x0000_s1243" o:spid="_x0000_s1243" o:spt="20" style="position:absolute;left:758;top:15358;height:0;width:10334;" stroked="t" coordsize="21600,21600">
              <v:path arrowok="t"/>
              <v:fill focussize="0,0"/>
              <v:stroke weight="0.48pt" color="#000000"/>
              <v:imagedata o:title=""/>
              <o:lock v:ext="edit"/>
            </v:line>
            <v:line id="_x0000_s1244" o:spid="_x0000_s1244" o:spt="20" style="position:absolute;left:11097;top:989;height:14364;width:0;" stroked="t" coordsize="21600,21600">
              <v:path arrowok="t"/>
              <v:fill focussize="0,0"/>
              <v:stroke weight="0.48pt" color="#000000"/>
              <v:imagedata o:title=""/>
              <o:lock v:ext="edit"/>
            </v:line>
            <v:rect id="_x0000_s1245" o:spid="_x0000_s1245" o:spt="1" style="position:absolute;left:11092;top:15352;height:10;width:10;" fillcolor="#000000" filled="t" stroked="f" coordsize="21600,21600">
              <v:path/>
              <v:fill on="t" focussize="0,0"/>
              <v:stroke on="f"/>
              <v:imagedata o:title=""/>
              <o:lock v:ext="edit"/>
            </v:rect>
          </v:group>
        </w:pict>
      </w:r>
    </w:p>
    <w:p>
      <w:pPr>
        <w:pStyle w:val="7"/>
        <w:spacing w:before="98"/>
        <w:ind w:left="261"/>
      </w:pPr>
      <w:r>
        <w:t>{</w:t>
      </w:r>
    </w:p>
    <w:p>
      <w:pPr>
        <w:pStyle w:val="7"/>
        <w:spacing w:before="266" w:line="417" w:lineRule="auto"/>
        <w:ind w:left="682" w:right="6218"/>
      </w:pPr>
      <w:r>
        <w:t>"signAlgIdentifier": "SM3withSM2", "oriData": "12345678",</w:t>
      </w:r>
    </w:p>
    <w:p>
      <w:pPr>
        <w:pStyle w:val="7"/>
        <w:spacing w:line="358" w:lineRule="exact"/>
        <w:ind w:left="682"/>
      </w:pPr>
      <w:r>
        <w:t>"base64Cert":</w:t>
      </w:r>
    </w:p>
    <w:p>
      <w:pPr>
        <w:pStyle w:val="7"/>
        <w:spacing w:before="3"/>
        <w:rPr>
          <w:sz w:val="11"/>
        </w:rPr>
      </w:pPr>
    </w:p>
    <w:p>
      <w:pPr>
        <w:pStyle w:val="7"/>
        <w:spacing w:before="98" w:line="417" w:lineRule="auto"/>
        <w:ind w:left="261" w:right="277"/>
      </w:pPr>
      <w:r>
        <w:t>"MIICIzCCAcegAwIBAgINK2EnZRjOjZM0l0CDETAMBggqgRzPVQGDdQUAMD4xCzAJBgN VBAYMAkNOMQ0wCwYDVQQKDARCSkNBMQ8wDQYDVQQLDAZQRVJTT04xDzANBgN VBAMMBk1TU1BDQTAeFw0yMTA4MjYwOTU1MzZaFw0yMjAzMTQwOTU1MzZaMC0xEDAO BgNVBC4TB3poZW53ZWkxDDAKBgNVBAMMA2NhaTELMAkGA1UEBgwCQUwwWTATBgc</w:t>
      </w:r>
    </w:p>
    <w:p>
      <w:pPr>
        <w:pStyle w:val="7"/>
        <w:spacing w:line="417" w:lineRule="auto"/>
        <w:ind w:left="261" w:right="282"/>
      </w:pPr>
      <w:r>
        <w:t>qhkjOPQIBBggqgRzPVQGCLQNCAASXXwvEqzygQoMKLnYXvyRtL6MloUVUGy5VAlM5gn aSrDZQaX6p3s0WC9/BBHnCGjSx7pGSDo4NvfRI4lNOWgbBo4G4MIG1MAsGA1UdDwQE AwIGwDAJBgNVHRMEAjAAMB0GA1UdDgQWBBSkH4N+I20LYCymCPAwIcptFHGdSDAfB gNVHSMEGDAWgBTq0LsAtFjeBPIy78uPEIZBcaGfUjBABgNVHSAEOTA3MDUGCSqBHIbvM</w:t>
      </w:r>
    </w:p>
    <w:p>
      <w:pPr>
        <w:pStyle w:val="7"/>
        <w:spacing w:line="417" w:lineRule="auto"/>
        <w:ind w:left="261" w:right="271"/>
      </w:pPr>
      <w:r>
        <w:t>gICAzAoMCYGCCsGAQUFBwIBFhpodHRwOi8vd3d3LmJqY2Eub3JnLmNuL2NwczAZBgY qVgsHAQgED+ato+W4uOS8oOWFpW9pZDAMBggqgRzPVQGDdQUAA0gAMEUCIQDCx qwBmASz0b9rsPtyrjCr/WxnLzFzrr5SyCIPezry8QIgJSzwzoYlG/EOFhOyXV6xgOLnbZGSHt1D nxqa2/7IfPk=",</w:t>
      </w:r>
    </w:p>
    <w:p>
      <w:pPr>
        <w:pStyle w:val="7"/>
        <w:spacing w:line="417" w:lineRule="auto"/>
        <w:ind w:left="261" w:right="299" w:firstLine="420"/>
      </w:pPr>
      <w:r>
        <w:t>"pubKey": "BJdfC8SrPKBCgwoudhe/JG0voyWhRVQbLlUCUzmCdpKsNlBpfqnezRYL38EEecIaNLHukZ IOjg299EjiU05aBsE=",</w:t>
      </w:r>
    </w:p>
    <w:p>
      <w:pPr>
        <w:pStyle w:val="7"/>
        <w:spacing w:line="358" w:lineRule="exact"/>
        <w:ind w:left="682"/>
      </w:pPr>
      <w:r>
        <w:t>"verifyCert": "false",</w:t>
      </w:r>
    </w:p>
    <w:p>
      <w:pPr>
        <w:pStyle w:val="7"/>
        <w:spacing w:before="263" w:line="417" w:lineRule="auto"/>
        <w:ind w:left="682" w:right="4013"/>
      </w:pPr>
      <w:r>
        <w:t>"keyPairId": "d386308b94594c9fb2dfbcb8c19c5718", "keyPairVersion": "1",</w:t>
      </w:r>
    </w:p>
    <w:p>
      <w:pPr>
        <w:pStyle w:val="7"/>
        <w:spacing w:line="359" w:lineRule="exact"/>
        <w:ind w:left="682"/>
      </w:pPr>
      <w:r>
        <w:t>"transId": "1234567890123456",</w:t>
      </w:r>
    </w:p>
    <w:p>
      <w:pPr>
        <w:spacing w:after="0" w:line="359" w:lineRule="exact"/>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246" o:spid="_x0000_s1246" o:spt="202" type="#_x0000_t202" style="height:94.25pt;width:517.2pt;" fillcolor="#FCE9D9" filled="t" stroked="t" coordsize="21600,21600">
            <v:path/>
            <v:fill on="t" focussize="0,0"/>
            <v:stroke weight="0.48pt" color="#000000"/>
            <v:imagedata o:title=""/>
            <o:lock v:ext="edit"/>
            <v:textbox inset="0mm,0mm,0mm,0mm">
              <w:txbxContent>
                <w:p>
                  <w:pPr>
                    <w:pStyle w:val="7"/>
                    <w:spacing w:before="132"/>
                    <w:ind w:left="523"/>
                  </w:pPr>
                  <w:r>
                    <w:t>"appId": "1",</w:t>
                  </w:r>
                </w:p>
                <w:p>
                  <w:pPr>
                    <w:pStyle w:val="7"/>
                    <w:spacing w:before="266"/>
                    <w:ind w:left="523"/>
                  </w:pPr>
                  <w:r>
                    <w:t>"keyStore": "EVENT_KEY"</w:t>
                  </w:r>
                </w:p>
                <w:p>
                  <w:pPr>
                    <w:pStyle w:val="7"/>
                    <w:spacing w:before="265"/>
                    <w:ind w:left="103"/>
                  </w:pPr>
                  <w:r>
                    <w:t>}</w:t>
                  </w:r>
                </w:p>
              </w:txbxContent>
            </v:textbox>
            <w10:wrap type="none"/>
            <w10:anchorlock/>
          </v:shape>
        </w:pict>
      </w:r>
    </w:p>
    <w:p>
      <w:pPr>
        <w:pStyle w:val="6"/>
        <w:spacing w:before="96"/>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0"/>
        <w:gridCol w:w="5324"/>
        <w:gridCol w:w="1433"/>
        <w:gridCol w:w="17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860" w:type="dxa"/>
            <w:shd w:val="clear" w:color="auto" w:fill="99CCFF"/>
          </w:tcPr>
          <w:p>
            <w:pPr>
              <w:pStyle w:val="15"/>
              <w:rPr>
                <w:sz w:val="24"/>
              </w:rPr>
            </w:pPr>
            <w:r>
              <w:rPr>
                <w:sz w:val="24"/>
              </w:rPr>
              <w:t>字段名称</w:t>
            </w:r>
          </w:p>
        </w:tc>
        <w:tc>
          <w:tcPr>
            <w:tcW w:w="5324" w:type="dxa"/>
            <w:shd w:val="clear" w:color="auto" w:fill="99CCFF"/>
          </w:tcPr>
          <w:p>
            <w:pPr>
              <w:pStyle w:val="15"/>
              <w:ind w:left="108"/>
              <w:rPr>
                <w:sz w:val="24"/>
              </w:rPr>
            </w:pPr>
            <w:r>
              <w:rPr>
                <w:sz w:val="24"/>
              </w:rPr>
              <w:t>字段描述</w:t>
            </w:r>
          </w:p>
        </w:tc>
        <w:tc>
          <w:tcPr>
            <w:tcW w:w="1433" w:type="dxa"/>
            <w:shd w:val="clear" w:color="auto" w:fill="99CCFF"/>
          </w:tcPr>
          <w:p>
            <w:pPr>
              <w:pStyle w:val="15"/>
              <w:ind w:left="108"/>
              <w:rPr>
                <w:sz w:val="24"/>
              </w:rPr>
            </w:pPr>
            <w:r>
              <w:rPr>
                <w:sz w:val="24"/>
              </w:rPr>
              <w:t>类型</w:t>
            </w:r>
          </w:p>
        </w:tc>
        <w:tc>
          <w:tcPr>
            <w:tcW w:w="1723"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860" w:type="dxa"/>
          </w:tcPr>
          <w:p>
            <w:pPr>
              <w:pStyle w:val="15"/>
              <w:rPr>
                <w:sz w:val="24"/>
              </w:rPr>
            </w:pPr>
            <w:r>
              <w:rPr>
                <w:sz w:val="24"/>
              </w:rPr>
              <w:t>transId</w:t>
            </w:r>
          </w:p>
        </w:tc>
        <w:tc>
          <w:tcPr>
            <w:tcW w:w="5324" w:type="dxa"/>
          </w:tcPr>
          <w:p>
            <w:pPr>
              <w:pStyle w:val="15"/>
              <w:ind w:left="108"/>
              <w:rPr>
                <w:sz w:val="24"/>
              </w:rPr>
            </w:pPr>
            <w:r>
              <w:rPr>
                <w:sz w:val="24"/>
              </w:rPr>
              <w:t>方法调用时传入的 transId，作为结果原样返回</w:t>
            </w:r>
          </w:p>
        </w:tc>
        <w:tc>
          <w:tcPr>
            <w:tcW w:w="1433" w:type="dxa"/>
          </w:tcPr>
          <w:p>
            <w:pPr>
              <w:pStyle w:val="15"/>
              <w:ind w:left="108"/>
              <w:rPr>
                <w:sz w:val="24"/>
              </w:rPr>
            </w:pPr>
            <w:r>
              <w:rPr>
                <w:sz w:val="24"/>
              </w:rPr>
              <w:t>String</w:t>
            </w:r>
          </w:p>
        </w:tc>
        <w:tc>
          <w:tcPr>
            <w:tcW w:w="172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4" w:hRule="atLeast"/>
        </w:trPr>
        <w:tc>
          <w:tcPr>
            <w:tcW w:w="1860" w:type="dxa"/>
          </w:tcPr>
          <w:p>
            <w:pPr>
              <w:pStyle w:val="15"/>
              <w:rPr>
                <w:sz w:val="24"/>
              </w:rPr>
            </w:pPr>
            <w:r>
              <w:rPr>
                <w:sz w:val="24"/>
              </w:rPr>
              <w:t>signValue</w:t>
            </w:r>
          </w:p>
        </w:tc>
        <w:tc>
          <w:tcPr>
            <w:tcW w:w="5324" w:type="dxa"/>
          </w:tcPr>
          <w:p>
            <w:pPr>
              <w:pStyle w:val="15"/>
              <w:ind w:left="108"/>
              <w:rPr>
                <w:sz w:val="24"/>
              </w:rPr>
            </w:pPr>
            <w:r>
              <w:rPr>
                <w:sz w:val="24"/>
              </w:rPr>
              <w:t>PKCS1 签名值的 Base64 编码字符串</w:t>
            </w:r>
          </w:p>
        </w:tc>
        <w:tc>
          <w:tcPr>
            <w:tcW w:w="1433" w:type="dxa"/>
          </w:tcPr>
          <w:p>
            <w:pPr>
              <w:pStyle w:val="15"/>
              <w:ind w:left="108"/>
              <w:rPr>
                <w:sz w:val="24"/>
              </w:rPr>
            </w:pPr>
            <w:r>
              <w:rPr>
                <w:sz w:val="24"/>
              </w:rPr>
              <w:t>String</w:t>
            </w:r>
          </w:p>
        </w:tc>
        <w:tc>
          <w:tcPr>
            <w:tcW w:w="1723" w:type="dxa"/>
          </w:tcPr>
          <w:p>
            <w:pPr>
              <w:pStyle w:val="15"/>
              <w:ind w:left="108"/>
              <w:rPr>
                <w:sz w:val="24"/>
              </w:rPr>
            </w:pPr>
            <w:r>
              <w:rPr>
                <w:sz w:val="24"/>
              </w:rPr>
              <w:t>是</w:t>
            </w:r>
          </w:p>
        </w:tc>
      </w:tr>
    </w:tbl>
    <w:p>
      <w:pPr>
        <w:pStyle w:val="7"/>
        <w:spacing w:before="14"/>
        <w:rPr>
          <w:b/>
          <w:sz w:val="30"/>
        </w:rPr>
      </w:pPr>
    </w:p>
    <w:p>
      <w:pPr>
        <w:pStyle w:val="6"/>
        <w:spacing w:before="1"/>
      </w:pPr>
      <w:r>
        <w:t>响应示例：</w:t>
      </w:r>
    </w:p>
    <w:p>
      <w:pPr>
        <w:pStyle w:val="7"/>
        <w:spacing w:before="7"/>
        <w:rPr>
          <w:b/>
          <w:sz w:val="13"/>
        </w:rPr>
      </w:pPr>
      <w:r>
        <w:pict>
          <v:shape id="_x0000_s1247" o:spid="_x0000_s1247" o:spt="202" type="#_x0000_t202" style="position:absolute;left:0pt;margin-left:37.65pt;margin-top:12.25pt;height:312.55pt;width:517.2pt;mso-position-horizontal-relative:page;mso-wrap-distance-bottom:0pt;mso-wrap-distance-top:0pt;z-index:-25145548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p>
                  <w:pPr>
                    <w:pStyle w:val="7"/>
                    <w:spacing w:before="265" w:line="417" w:lineRule="auto"/>
                    <w:ind w:left="103" w:firstLine="840"/>
                  </w:pPr>
                  <w:r>
                    <w:t>"signValue": "MEQCIDFLB/kOcXQqhlL4xd+832GnqCbMj1xCL5s3hAwM4CewAiBtIV3LUMl/3dELZ8saPY UW3xapEZF+2tMHVWXr8m7I+w=="</w:t>
                  </w:r>
                </w:p>
                <w:p>
                  <w:pPr>
                    <w:pStyle w:val="7"/>
                    <w:spacing w:line="358" w:lineRule="exact"/>
                    <w:ind w:left="523"/>
                  </w:pPr>
                  <w:r>
                    <w:t>}</w:t>
                  </w:r>
                </w:p>
                <w:p>
                  <w:pPr>
                    <w:pStyle w:val="7"/>
                    <w:spacing w:before="266"/>
                    <w:ind w:left="103"/>
                  </w:pPr>
                  <w:r>
                    <w:t>}</w:t>
                  </w:r>
                </w:p>
              </w:txbxContent>
            </v:textbox>
            <w10:wrap type="topAndBottom"/>
          </v:shape>
        </w:pict>
      </w:r>
    </w:p>
    <w:p>
      <w:pPr>
        <w:pStyle w:val="4"/>
        <w:numPr>
          <w:ilvl w:val="2"/>
          <w:numId w:val="3"/>
        </w:numPr>
        <w:tabs>
          <w:tab w:val="left" w:pos="1521"/>
          <w:tab w:val="left" w:pos="1522"/>
        </w:tabs>
        <w:spacing w:before="285" w:after="0" w:line="240" w:lineRule="auto"/>
        <w:ind w:left="1522" w:right="0" w:hanging="1261"/>
        <w:jc w:val="left"/>
      </w:pPr>
      <w:bookmarkStart w:id="103" w:name="_bookmark53"/>
      <w:bookmarkEnd w:id="103"/>
      <w:bookmarkStart w:id="104" w:name="_bookmark53"/>
      <w:bookmarkEnd w:id="104"/>
      <w:r>
        <w:rPr>
          <w:rFonts w:hint="eastAsia" w:ascii="华文中宋" w:eastAsia="华文中宋"/>
        </w:rPr>
        <w:t>PKCS1</w:t>
      </w:r>
      <w:r>
        <w:rPr>
          <w:rFonts w:hint="eastAsia" w:ascii="华文中宋" w:eastAsia="华文中宋"/>
          <w:spacing w:val="-21"/>
        </w:rPr>
        <w:t xml:space="preserve"> </w:t>
      </w:r>
      <w:r>
        <w:t>原文验签</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8"/>
        <w:gridCol w:w="7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388" w:type="dxa"/>
            <w:shd w:val="clear" w:color="auto" w:fill="99CCFF"/>
          </w:tcPr>
          <w:p>
            <w:pPr>
              <w:pStyle w:val="15"/>
              <w:rPr>
                <w:sz w:val="24"/>
              </w:rPr>
            </w:pPr>
            <w:r>
              <w:rPr>
                <w:sz w:val="24"/>
              </w:rPr>
              <w:t>接口功能</w:t>
            </w:r>
          </w:p>
        </w:tc>
        <w:tc>
          <w:tcPr>
            <w:tcW w:w="7952" w:type="dxa"/>
          </w:tcPr>
          <w:p>
            <w:pPr>
              <w:pStyle w:val="15"/>
              <w:ind w:left="108"/>
              <w:rPr>
                <w:sz w:val="24"/>
              </w:rPr>
            </w:pPr>
            <w:r>
              <w:rPr>
                <w:sz w:val="24"/>
              </w:rPr>
              <w:t>PKCS1</w:t>
            </w:r>
            <w:r>
              <w:rPr>
                <w:spacing w:val="-1"/>
                <w:sz w:val="24"/>
              </w:rPr>
              <w:t xml:space="preserve"> 原文验签接口，提供针对使用 </w:t>
            </w:r>
            <w:r>
              <w:rPr>
                <w:sz w:val="24"/>
              </w:rPr>
              <w:t>PKCS1</w:t>
            </w:r>
            <w:r>
              <w:rPr>
                <w:spacing w:val="-1"/>
                <w:sz w:val="24"/>
              </w:rPr>
              <w:t xml:space="preserve"> 原文签名接口产生的签名值</w:t>
            </w:r>
          </w:p>
          <w:p>
            <w:pPr>
              <w:pStyle w:val="15"/>
              <w:spacing w:before="265"/>
              <w:ind w:left="108"/>
              <w:rPr>
                <w:sz w:val="24"/>
              </w:rPr>
            </w:pPr>
            <w:r>
              <w:rPr>
                <w:sz w:val="24"/>
              </w:rPr>
              <w:t>进行验证的功能。需要注意的是，验签时使用的摘要算法必须与签名时使</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8"/>
        <w:gridCol w:w="79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88" w:type="dxa"/>
            <w:shd w:val="clear" w:color="auto" w:fill="99CCFF"/>
          </w:tcPr>
          <w:p>
            <w:pPr>
              <w:pStyle w:val="15"/>
              <w:spacing w:before="0"/>
              <w:ind w:left="0"/>
              <w:rPr>
                <w:rFonts w:ascii="Times New Roman"/>
                <w:sz w:val="22"/>
              </w:rPr>
            </w:pPr>
          </w:p>
        </w:tc>
        <w:tc>
          <w:tcPr>
            <w:tcW w:w="7952" w:type="dxa"/>
          </w:tcPr>
          <w:p>
            <w:pPr>
              <w:pStyle w:val="15"/>
              <w:ind w:left="108"/>
              <w:rPr>
                <w:sz w:val="24"/>
              </w:rPr>
            </w:pPr>
            <w:r>
              <w:rPr>
                <w:sz w:val="24"/>
              </w:rPr>
              <w:t>用的摘要算法相同，否则验签失败。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388" w:type="dxa"/>
            <w:shd w:val="clear" w:color="auto" w:fill="99CCFF"/>
          </w:tcPr>
          <w:p>
            <w:pPr>
              <w:pStyle w:val="15"/>
              <w:spacing w:before="135"/>
              <w:rPr>
                <w:sz w:val="24"/>
              </w:rPr>
            </w:pPr>
            <w:r>
              <w:rPr>
                <w:sz w:val="24"/>
              </w:rPr>
              <w:t>服务接口地址</w:t>
            </w:r>
          </w:p>
        </w:tc>
        <w:tc>
          <w:tcPr>
            <w:tcW w:w="7952" w:type="dxa"/>
          </w:tcPr>
          <w:p>
            <w:pPr>
              <w:pStyle w:val="15"/>
              <w:spacing w:before="135"/>
              <w:ind w:left="108"/>
              <w:rPr>
                <w:sz w:val="24"/>
              </w:rPr>
            </w:pPr>
            <w:r>
              <w:rPr>
                <w:sz w:val="24"/>
              </w:rPr>
              <w:t>http://ip:port/dsvs/pkcs1/verifyDataSign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88" w:type="dxa"/>
            <w:shd w:val="clear" w:color="auto" w:fill="99CCFF"/>
          </w:tcPr>
          <w:p>
            <w:pPr>
              <w:pStyle w:val="15"/>
              <w:rPr>
                <w:sz w:val="24"/>
              </w:rPr>
            </w:pPr>
            <w:r>
              <w:rPr>
                <w:sz w:val="24"/>
              </w:rPr>
              <w:t>请求类型</w:t>
            </w:r>
          </w:p>
        </w:tc>
        <w:tc>
          <w:tcPr>
            <w:tcW w:w="7952" w:type="dxa"/>
          </w:tcPr>
          <w:p>
            <w:pPr>
              <w:pStyle w:val="15"/>
              <w:ind w:left="108"/>
              <w:rPr>
                <w:sz w:val="24"/>
              </w:rPr>
            </w:pPr>
            <w:r>
              <w:rPr>
                <w:sz w:val="24"/>
              </w:rPr>
              <w:t>POST</w:t>
            </w:r>
          </w:p>
        </w:tc>
      </w:tr>
    </w:tbl>
    <w:p>
      <w:pPr>
        <w:pStyle w:val="6"/>
        <w:spacing w:before="133"/>
      </w:pPr>
      <w:r>
        <w:t>业务流程说明：</w:t>
      </w:r>
    </w:p>
    <w:p>
      <w:pPr>
        <w:pStyle w:val="7"/>
        <w:spacing w:before="265" w:line="417" w:lineRule="auto"/>
        <w:ind w:left="261" w:right="322"/>
      </w:pPr>
      <w:r>
        <w:t>接收方收到数字签名的结果，其中包括数字签名、电子原文和发方公钥，即待验证的数据。接收方进行签名验证。验证过程是：</w:t>
      </w:r>
    </w:p>
    <w:p>
      <w:pPr>
        <w:pStyle w:val="14"/>
        <w:numPr>
          <w:ilvl w:val="0"/>
          <w:numId w:val="16"/>
        </w:numPr>
        <w:tabs>
          <w:tab w:val="left" w:pos="462"/>
        </w:tabs>
        <w:spacing w:before="0" w:after="0" w:line="417" w:lineRule="auto"/>
        <w:ind w:left="261" w:right="363" w:firstLine="0"/>
        <w:jc w:val="left"/>
        <w:rPr>
          <w:sz w:val="24"/>
        </w:rPr>
      </w:pPr>
      <w:r>
        <w:rPr>
          <w:spacing w:val="-1"/>
          <w:sz w:val="24"/>
        </w:rPr>
        <w:t>接收方首先用发方公钥解密数字签名，导出数字摘要，并对电子文件原文做同样哈希算法得出</w:t>
      </w:r>
      <w:r>
        <w:rPr>
          <w:sz w:val="24"/>
        </w:rPr>
        <w:t>一个新的数字摘要。</w:t>
      </w:r>
    </w:p>
    <w:p>
      <w:pPr>
        <w:pStyle w:val="14"/>
        <w:numPr>
          <w:ilvl w:val="0"/>
          <w:numId w:val="16"/>
        </w:numPr>
        <w:tabs>
          <w:tab w:val="left" w:pos="462"/>
        </w:tabs>
        <w:spacing w:before="0" w:after="0" w:line="417" w:lineRule="auto"/>
        <w:ind w:left="261" w:right="3003" w:firstLine="0"/>
        <w:jc w:val="left"/>
        <w:rPr>
          <w:b/>
          <w:sz w:val="24"/>
        </w:rPr>
      </w:pPr>
      <w:r>
        <w:pict>
          <v:shape id="_x0000_s1248" o:spid="_x0000_s1248" o:spt="202" type="#_x0000_t202" style="position:absolute;left:0pt;margin-left:37.4pt;margin-top:55.75pt;height:410.15pt;width:517.8pt;mso-position-horizontal-relative:page;z-index:251862016;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transId</w:t>
                        </w:r>
                      </w:p>
                    </w:tc>
                    <w:tc>
                      <w:tcPr>
                        <w:tcW w:w="5968" w:type="dxa"/>
                      </w:tcPr>
                      <w:p>
                        <w:pPr>
                          <w:pStyle w:val="1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4"/>
                          <w:rPr>
                            <w:sz w:val="24"/>
                          </w:rPr>
                        </w:pPr>
                        <w:r>
                          <w:rPr>
                            <w:sz w:val="24"/>
                          </w:rPr>
                          <w:t>signAlgIdentifier</w:t>
                        </w:r>
                      </w:p>
                    </w:tc>
                    <w:tc>
                      <w:tcPr>
                        <w:tcW w:w="5968" w:type="dxa"/>
                      </w:tcPr>
                      <w:p>
                        <w:pPr>
                          <w:pStyle w:val="15"/>
                          <w:spacing w:before="134"/>
                          <w:ind w:left="110"/>
                          <w:rPr>
                            <w:sz w:val="24"/>
                          </w:rPr>
                        </w:pPr>
                        <w:r>
                          <w:rPr>
                            <w:spacing w:val="-9"/>
                            <w:sz w:val="24"/>
                          </w:rPr>
                          <w:t xml:space="preserve">签名算法标识，主要由 </w:t>
                        </w:r>
                        <w:r>
                          <w:rPr>
                            <w:sz w:val="24"/>
                          </w:rPr>
                          <w:t>SHA256withRSA</w:t>
                        </w:r>
                        <w:r>
                          <w:rPr>
                            <w:spacing w:val="-75"/>
                            <w:sz w:val="24"/>
                          </w:rPr>
                          <w:t>、</w:t>
                        </w:r>
                        <w:r>
                          <w:rPr>
                            <w:sz w:val="24"/>
                          </w:rPr>
                          <w:t>SM3withSM2</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oriData</w:t>
                        </w:r>
                      </w:p>
                    </w:tc>
                    <w:tc>
                      <w:tcPr>
                        <w:tcW w:w="5968" w:type="dxa"/>
                      </w:tcPr>
                      <w:p>
                        <w:pPr>
                          <w:pStyle w:val="15"/>
                          <w:ind w:left="110"/>
                          <w:rPr>
                            <w:sz w:val="24"/>
                          </w:rPr>
                        </w:pPr>
                        <w:r>
                          <w:rPr>
                            <w:sz w:val="24"/>
                          </w:rPr>
                          <w:t>原文字符串，使用 UTF-8 编码，原文字节长度限制为</w:t>
                        </w:r>
                      </w:p>
                      <w:p>
                        <w:pPr>
                          <w:pStyle w:val="15"/>
                          <w:spacing w:before="266"/>
                          <w:ind w:left="110"/>
                          <w:rPr>
                            <w:sz w:val="24"/>
                          </w:rPr>
                        </w:pPr>
                        <w:r>
                          <w:rPr>
                            <w:sz w:val="24"/>
                          </w:rPr>
                          <w:t>1024*1024*5=5M</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signValue</w:t>
                        </w:r>
                      </w:p>
                    </w:tc>
                    <w:tc>
                      <w:tcPr>
                        <w:tcW w:w="5968" w:type="dxa"/>
                      </w:tcPr>
                      <w:p>
                        <w:pPr>
                          <w:pStyle w:val="15"/>
                          <w:ind w:left="110"/>
                          <w:rPr>
                            <w:sz w:val="24"/>
                          </w:rPr>
                        </w:pPr>
                        <w:r>
                          <w:rPr>
                            <w:sz w:val="24"/>
                          </w:rPr>
                          <w:t>待验证的 Base64 编码格式 PKCS1 签名数据字符串</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088" w:type="dxa"/>
                      </w:tcPr>
                      <w:p>
                        <w:pPr>
                          <w:pStyle w:val="15"/>
                          <w:rPr>
                            <w:sz w:val="24"/>
                          </w:rPr>
                        </w:pPr>
                        <w:r>
                          <w:rPr>
                            <w:sz w:val="24"/>
                          </w:rPr>
                          <w:t>base64Cert</w:t>
                        </w:r>
                      </w:p>
                    </w:tc>
                    <w:tc>
                      <w:tcPr>
                        <w:tcW w:w="5968" w:type="dxa"/>
                      </w:tcPr>
                      <w:p>
                        <w:pPr>
                          <w:pStyle w:val="15"/>
                          <w:spacing w:line="417" w:lineRule="auto"/>
                          <w:ind w:left="110" w:right="51"/>
                          <w:rPr>
                            <w:sz w:val="24"/>
                          </w:rPr>
                        </w:pPr>
                        <w:r>
                          <w:rPr>
                            <w:sz w:val="24"/>
                          </w:rPr>
                          <w:t>Base64 编码格式的证书（证书和公钥参数二选一，证书不为空时【pubKey 空或不空】，均以证书为准，否</w:t>
                        </w:r>
                      </w:p>
                      <w:p>
                        <w:pPr>
                          <w:pStyle w:val="15"/>
                          <w:spacing w:before="0" w:line="358" w:lineRule="exact"/>
                          <w:ind w:left="110"/>
                          <w:rPr>
                            <w:sz w:val="24"/>
                          </w:rPr>
                        </w:pPr>
                        <w:r>
                          <w:rPr>
                            <w:sz w:val="24"/>
                          </w:rPr>
                          <w:t>则以公钥为准）</w:t>
                        </w:r>
                      </w:p>
                    </w:tc>
                    <w:tc>
                      <w:tcPr>
                        <w:tcW w:w="1082" w:type="dxa"/>
                      </w:tcPr>
                      <w:p>
                        <w:pPr>
                          <w:pStyle w:val="15"/>
                          <w:ind w:left="108"/>
                          <w:rPr>
                            <w:sz w:val="24"/>
                          </w:rPr>
                        </w:pPr>
                        <w:r>
                          <w:rPr>
                            <w:sz w:val="24"/>
                          </w:rPr>
                          <w:t>String</w:t>
                        </w:r>
                      </w:p>
                    </w:tc>
                    <w:tc>
                      <w:tcPr>
                        <w:tcW w:w="1202" w:type="dxa"/>
                      </w:tcPr>
                      <w:p>
                        <w:pPr>
                          <w:pStyle w:val="15"/>
                          <w:spacing w:line="417" w:lineRule="auto"/>
                          <w:ind w:left="108" w:right="121"/>
                          <w:rPr>
                            <w:sz w:val="24"/>
                          </w:rPr>
                        </w:pPr>
                        <w:r>
                          <w:rPr>
                            <w:sz w:val="24"/>
                          </w:rPr>
                          <w:t>否（二选一）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pubKey</w:t>
                        </w:r>
                      </w:p>
                    </w:tc>
                    <w:tc>
                      <w:tcPr>
                        <w:tcW w:w="5968" w:type="dxa"/>
                      </w:tcPr>
                      <w:p>
                        <w:pPr>
                          <w:pStyle w:val="15"/>
                          <w:ind w:left="110"/>
                          <w:rPr>
                            <w:sz w:val="24"/>
                          </w:rPr>
                        </w:pPr>
                        <w:r>
                          <w:rPr>
                            <w:sz w:val="24"/>
                          </w:rPr>
                          <w:t>Base64 编码的公钥（base64Cert 参数为空时，</w:t>
                        </w:r>
                      </w:p>
                      <w:p>
                        <w:pPr>
                          <w:pStyle w:val="15"/>
                          <w:spacing w:before="265"/>
                          <w:ind w:left="110"/>
                          <w:rPr>
                            <w:sz w:val="24"/>
                          </w:rPr>
                        </w:pPr>
                        <w:r>
                          <w:rPr>
                            <w:sz w:val="24"/>
                          </w:rPr>
                          <w:t>pubKey 参数生效）</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否（二选</w:t>
                        </w:r>
                      </w:p>
                      <w:p>
                        <w:pPr>
                          <w:pStyle w:val="15"/>
                          <w:spacing w:before="265"/>
                          <w:ind w:left="108"/>
                          <w:rPr>
                            <w:sz w:val="24"/>
                          </w:rPr>
                        </w:pPr>
                        <w:r>
                          <w:rPr>
                            <w:sz w:val="24"/>
                          </w:rPr>
                          <w:t>一）</w:t>
                        </w:r>
                      </w:p>
                    </w:tc>
                  </w:tr>
                </w:tbl>
                <w:p>
                  <w:pPr>
                    <w:pStyle w:val="7"/>
                  </w:pPr>
                </w:p>
              </w:txbxContent>
            </v:textbox>
          </v:shape>
        </w:pict>
      </w:r>
      <w:r>
        <w:rPr>
          <w:spacing w:val="-1"/>
          <w:sz w:val="24"/>
        </w:rPr>
        <w:t>将两个摘要的哈希值进行结果比较，相同签名得到验证，否则无效。</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2088" w:type="dxa"/>
          </w:tcPr>
          <w:p>
            <w:pPr>
              <w:pStyle w:val="15"/>
              <w:spacing w:before="0"/>
              <w:ind w:left="0"/>
              <w:rPr>
                <w:rFonts w:ascii="Times New Roman"/>
                <w:sz w:val="22"/>
              </w:rPr>
            </w:pPr>
          </w:p>
        </w:tc>
        <w:tc>
          <w:tcPr>
            <w:tcW w:w="5968" w:type="dxa"/>
          </w:tcPr>
          <w:p>
            <w:pPr>
              <w:pStyle w:val="15"/>
              <w:ind w:left="110"/>
              <w:rPr>
                <w:sz w:val="24"/>
              </w:rPr>
            </w:pPr>
            <w:r>
              <w:rPr>
                <w:sz w:val="24"/>
              </w:rPr>
              <w:t>公钥说明：RSA 为公钥 PublicKey 对象的二进制数据进</w:t>
            </w:r>
          </w:p>
          <w:p>
            <w:pPr>
              <w:pStyle w:val="15"/>
              <w:spacing w:before="4" w:line="620" w:lineRule="atLeast"/>
              <w:ind w:left="110" w:right="149"/>
              <w:rPr>
                <w:sz w:val="24"/>
              </w:rPr>
            </w:pPr>
            <w:r>
              <w:rPr>
                <w:sz w:val="24"/>
              </w:rPr>
              <w:t>行 Base64 编码所得；SM2 为产生公钥的 64 位长度的字节数组进行 Base64 编码所得；</w:t>
            </w:r>
          </w:p>
        </w:tc>
        <w:tc>
          <w:tcPr>
            <w:tcW w:w="1082" w:type="dxa"/>
          </w:tcPr>
          <w:p>
            <w:pPr>
              <w:pStyle w:val="15"/>
              <w:spacing w:before="0"/>
              <w:ind w:left="0"/>
              <w:rPr>
                <w:rFonts w:ascii="Times New Roman"/>
                <w:sz w:val="22"/>
              </w:rPr>
            </w:pPr>
          </w:p>
        </w:tc>
        <w:tc>
          <w:tcPr>
            <w:tcW w:w="1202"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verifyCert</w:t>
            </w:r>
          </w:p>
        </w:tc>
        <w:tc>
          <w:tcPr>
            <w:tcW w:w="5968" w:type="dxa"/>
          </w:tcPr>
          <w:p>
            <w:pPr>
              <w:pStyle w:val="15"/>
              <w:spacing w:before="134"/>
              <w:ind w:left="110"/>
              <w:rPr>
                <w:sz w:val="24"/>
              </w:rPr>
            </w:pPr>
            <w:r>
              <w:rPr>
                <w:spacing w:val="-7"/>
                <w:sz w:val="24"/>
              </w:rPr>
              <w:t xml:space="preserve">是否验证证书，为 </w:t>
            </w:r>
            <w:r>
              <w:rPr>
                <w:sz w:val="24"/>
              </w:rPr>
              <w:t>true</w:t>
            </w:r>
            <w:r>
              <w:rPr>
                <w:spacing w:val="-6"/>
                <w:sz w:val="24"/>
              </w:rPr>
              <w:t xml:space="preserve"> 时验证证书有效性，必须传入证</w:t>
            </w:r>
          </w:p>
          <w:p>
            <w:pPr>
              <w:pStyle w:val="15"/>
              <w:spacing w:before="265"/>
              <w:ind w:left="110"/>
              <w:rPr>
                <w:sz w:val="24"/>
              </w:rPr>
            </w:pPr>
            <w:r>
              <w:rPr>
                <w:sz w:val="24"/>
              </w:rPr>
              <w:t>书参数；为 false 时，不验证证书，证书可为空</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bl>
    <w:p>
      <w:pPr>
        <w:pStyle w:val="7"/>
        <w:spacing w:before="5"/>
        <w:rPr>
          <w:b/>
        </w:rPr>
      </w:pPr>
    </w:p>
    <w:p>
      <w:pPr>
        <w:pStyle w:val="6"/>
        <w:spacing w:before="98"/>
      </w:pPr>
      <w:r>
        <w:t>请求示例：</w:t>
      </w:r>
    </w:p>
    <w:p>
      <w:pPr>
        <w:pStyle w:val="7"/>
        <w:spacing w:before="8"/>
        <w:rPr>
          <w:b/>
          <w:sz w:val="13"/>
        </w:rPr>
      </w:pPr>
      <w:r>
        <w:pict>
          <v:shape id="_x0000_s1249" o:spid="_x0000_s1249" o:spt="202" type="#_x0000_t202" style="position:absolute;left:0pt;margin-left:37.65pt;margin-top:12.3pt;height:406.25pt;width:517.2pt;mso-position-horizontal-relative:page;mso-wrap-distance-bottom:0pt;mso-wrap-distance-top:0pt;z-index:-251453440;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"1234567890123456",</w:t>
                  </w:r>
                </w:p>
                <w:p>
                  <w:pPr>
                    <w:pStyle w:val="7"/>
                    <w:spacing w:before="265"/>
                    <w:ind w:left="523"/>
                  </w:pPr>
                  <w:r>
                    <w:t>"appId": "1",</w:t>
                  </w:r>
                </w:p>
                <w:p>
                  <w:pPr>
                    <w:pStyle w:val="7"/>
                    <w:spacing w:before="265" w:line="417" w:lineRule="auto"/>
                    <w:ind w:left="523" w:right="6042"/>
                  </w:pPr>
                  <w:r>
                    <w:t>"signAlgIdentifier": "SM3withSM2", "oriData": "12345678",</w:t>
                  </w:r>
                </w:p>
                <w:p>
                  <w:pPr>
                    <w:pStyle w:val="7"/>
                    <w:spacing w:line="417" w:lineRule="auto"/>
                    <w:ind w:left="103" w:right="155" w:firstLine="420"/>
                  </w:pPr>
                  <w:r>
                    <w:t>"signValue": "MEUCIQCk5k/prtWmfqTTmOW46pNZO4WBk2GgR/RUehmR6DTTwAIgaosAUqZ9gTm8cv 3hDshpSypV1Q8ud/C5mGXJSBkn8/8=",</w:t>
                  </w:r>
                </w:p>
                <w:p>
                  <w:pPr>
                    <w:pStyle w:val="7"/>
                    <w:spacing w:line="417" w:lineRule="auto"/>
                    <w:ind w:left="103" w:firstLine="420"/>
                  </w:pPr>
                  <w:r>
                    <w:t>"pubKey": "BGgWZ3WCFwa9CivPXkOhmg63L0mGh+xRHWJiu6MYHl+UfK+AGFTeMjxGQAegT1lA3Q bb5wgxO1OMLUdoP+cWlp4=",</w:t>
                  </w:r>
                </w:p>
                <w:p>
                  <w:pPr>
                    <w:pStyle w:val="7"/>
                    <w:spacing w:line="358" w:lineRule="exact"/>
                    <w:ind w:left="523"/>
                  </w:pPr>
                  <w:r>
                    <w:t>"verifyCert": "false"</w:t>
                  </w:r>
                </w:p>
                <w:p>
                  <w:pPr>
                    <w:pStyle w:val="7"/>
                    <w:spacing w:before="264"/>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2"/>
        <w:gridCol w:w="1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2" w:type="dxa"/>
            <w:shd w:val="clear" w:color="auto" w:fill="99CCFF"/>
          </w:tcPr>
          <w:p>
            <w:pPr>
              <w:pStyle w:val="15"/>
              <w:ind w:left="108"/>
              <w:rPr>
                <w:sz w:val="24"/>
              </w:rPr>
            </w:pPr>
            <w:r>
              <w:rPr>
                <w:sz w:val="24"/>
              </w:rPr>
              <w:t>字段描述</w:t>
            </w:r>
          </w:p>
        </w:tc>
        <w:tc>
          <w:tcPr>
            <w:tcW w:w="1715"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2" w:type="dxa"/>
          </w:tcPr>
          <w:p>
            <w:pPr>
              <w:pStyle w:val="15"/>
              <w:ind w:left="108"/>
              <w:rPr>
                <w:sz w:val="24"/>
              </w:rPr>
            </w:pPr>
            <w:r>
              <w:rPr>
                <w:sz w:val="24"/>
              </w:rPr>
              <w:t>方法调用时传入的 transId，作为结果原样返回</w:t>
            </w:r>
          </w:p>
        </w:tc>
        <w:tc>
          <w:tcPr>
            <w:tcW w:w="1715" w:type="dxa"/>
          </w:tcPr>
          <w:p>
            <w:pPr>
              <w:pStyle w:val="15"/>
              <w:ind w:left="108"/>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2"/>
        <w:gridCol w:w="1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232" w:type="dxa"/>
          </w:tcPr>
          <w:p>
            <w:pPr>
              <w:pStyle w:val="15"/>
              <w:rPr>
                <w:sz w:val="24"/>
              </w:rPr>
            </w:pPr>
            <w:r>
              <w:rPr>
                <w:sz w:val="24"/>
              </w:rPr>
              <w:t>result</w:t>
            </w:r>
          </w:p>
        </w:tc>
        <w:tc>
          <w:tcPr>
            <w:tcW w:w="6392" w:type="dxa"/>
          </w:tcPr>
          <w:p>
            <w:pPr>
              <w:pStyle w:val="15"/>
              <w:ind w:left="108"/>
              <w:rPr>
                <w:sz w:val="24"/>
              </w:rPr>
            </w:pPr>
            <w:r>
              <w:rPr>
                <w:sz w:val="24"/>
              </w:rPr>
              <w:t>验签结果，正确 true，错误为 false</w:t>
            </w:r>
          </w:p>
        </w:tc>
        <w:tc>
          <w:tcPr>
            <w:tcW w:w="1715" w:type="dxa"/>
          </w:tcPr>
          <w:p>
            <w:pPr>
              <w:pStyle w:val="15"/>
              <w:ind w:left="108"/>
              <w:rPr>
                <w:sz w:val="24"/>
              </w:rPr>
            </w:pPr>
            <w:r>
              <w:rPr>
                <w:sz w:val="24"/>
              </w:rPr>
              <w:t>String</w:t>
            </w:r>
          </w:p>
        </w:tc>
      </w:tr>
    </w:tbl>
    <w:p>
      <w:pPr>
        <w:pStyle w:val="7"/>
        <w:spacing w:before="5"/>
        <w:rPr>
          <w:b/>
        </w:rPr>
      </w:pPr>
    </w:p>
    <w:p>
      <w:pPr>
        <w:pStyle w:val="6"/>
        <w:spacing w:before="98"/>
      </w:pPr>
      <w:r>
        <w:t>响应示例：</w:t>
      </w:r>
    </w:p>
    <w:p>
      <w:pPr>
        <w:pStyle w:val="7"/>
        <w:spacing w:before="7"/>
        <w:rPr>
          <w:b/>
          <w:sz w:val="13"/>
        </w:rPr>
      </w:pPr>
      <w:r>
        <w:pict>
          <v:shape id="_x0000_s1250" o:spid="_x0000_s1250" o:spt="202" type="#_x0000_t202" style="position:absolute;left:0pt;margin-left:37.65pt;margin-top:12.3pt;height:250.25pt;width:517.2pt;mso-position-horizontal-relative:page;mso-wrap-distance-bottom:0pt;mso-wrap-distance-top:0pt;z-index:-25145241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p>
                  <w:pPr>
                    <w:pStyle w:val="7"/>
                    <w:spacing w:before="265"/>
                    <w:ind w:left="943"/>
                  </w:pPr>
                  <w:r>
                    <w:t>"result": "true"</w:t>
                  </w:r>
                </w:p>
                <w:p>
                  <w:pPr>
                    <w:pStyle w:val="7"/>
                    <w:spacing w:before="266"/>
                    <w:ind w:left="523"/>
                  </w:pPr>
                  <w:r>
                    <w:t>}</w:t>
                  </w:r>
                </w:p>
                <w:p>
                  <w:pPr>
                    <w:pStyle w:val="7"/>
                    <w:spacing w:before="265"/>
                    <w:ind w:left="103"/>
                  </w:pPr>
                  <w:r>
                    <w:t>}</w:t>
                  </w:r>
                </w:p>
              </w:txbxContent>
            </v:textbox>
            <w10:wrap type="topAndBottom"/>
          </v:shape>
        </w:pict>
      </w:r>
    </w:p>
    <w:p>
      <w:pPr>
        <w:pStyle w:val="4"/>
        <w:numPr>
          <w:ilvl w:val="2"/>
          <w:numId w:val="3"/>
        </w:numPr>
        <w:tabs>
          <w:tab w:val="left" w:pos="1521"/>
          <w:tab w:val="left" w:pos="1522"/>
        </w:tabs>
        <w:spacing w:before="285" w:after="0" w:line="240" w:lineRule="auto"/>
        <w:ind w:left="1522" w:right="0" w:hanging="1261"/>
        <w:jc w:val="left"/>
      </w:pPr>
      <w:bookmarkStart w:id="105" w:name="_bookmark54"/>
      <w:bookmarkEnd w:id="105"/>
      <w:bookmarkStart w:id="106" w:name="_bookmark54"/>
      <w:bookmarkEnd w:id="106"/>
      <w:r>
        <w:rPr>
          <w:rFonts w:hint="eastAsia" w:ascii="华文中宋" w:eastAsia="华文中宋"/>
        </w:rPr>
        <w:t>PKCS1</w:t>
      </w:r>
      <w:r>
        <w:rPr>
          <w:rFonts w:hint="eastAsia" w:ascii="华文中宋" w:eastAsia="华文中宋"/>
          <w:spacing w:val="-21"/>
        </w:rPr>
        <w:t xml:space="preserve"> </w:t>
      </w:r>
      <w:r>
        <w:t>摘要签名</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PKCS1 摘要签名是指，接口调用方使用原文信息的摘要值作为入参，</w:t>
            </w:r>
          </w:p>
          <w:p>
            <w:pPr>
              <w:pStyle w:val="15"/>
              <w:spacing w:before="265"/>
              <w:rPr>
                <w:sz w:val="24"/>
              </w:rPr>
            </w:pPr>
            <w:r>
              <w:rPr>
                <w:sz w:val="24"/>
              </w:rPr>
              <w:t>接口使用私钥对原文摘要进行加密形成签名值。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http://ip:port/dsvs/pkcs1/ext/signDigest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spacing w:before="133"/>
      </w:pPr>
      <w:r>
        <w:t>业务流程说明：</w:t>
      </w:r>
    </w:p>
    <w:p>
      <w:pPr>
        <w:pStyle w:val="7"/>
        <w:spacing w:before="265"/>
        <w:ind w:left="261"/>
      </w:pPr>
      <w:r>
        <w:t>PKCS1 摘要签名过程如下：</w:t>
      </w:r>
    </w:p>
    <w:p>
      <w:pPr>
        <w:pStyle w:val="14"/>
        <w:numPr>
          <w:ilvl w:val="0"/>
          <w:numId w:val="17"/>
        </w:numPr>
        <w:tabs>
          <w:tab w:val="left" w:pos="462"/>
        </w:tabs>
        <w:spacing w:before="265" w:after="0" w:line="417" w:lineRule="auto"/>
        <w:ind w:left="261" w:right="275" w:firstLine="0"/>
        <w:jc w:val="left"/>
        <w:rPr>
          <w:sz w:val="24"/>
        </w:rPr>
      </w:pPr>
      <w:r>
        <w:rPr>
          <w:spacing w:val="-4"/>
          <w:sz w:val="24"/>
        </w:rPr>
        <w:t xml:space="preserve">接口调用方计算原文信摘要值，将其与签名算法标识等必要信息作为入参调用 </w:t>
      </w:r>
      <w:r>
        <w:rPr>
          <w:sz w:val="24"/>
        </w:rPr>
        <w:t>PKCS1</w:t>
      </w:r>
      <w:r>
        <w:rPr>
          <w:spacing w:val="-4"/>
          <w:sz w:val="24"/>
        </w:rPr>
        <w:t xml:space="preserve"> 摘要签名</w:t>
      </w:r>
      <w:r>
        <w:rPr>
          <w:sz w:val="24"/>
        </w:rPr>
        <w:t>接口；</w:t>
      </w:r>
    </w:p>
    <w:p>
      <w:pPr>
        <w:pStyle w:val="14"/>
        <w:numPr>
          <w:ilvl w:val="0"/>
          <w:numId w:val="17"/>
        </w:numPr>
        <w:tabs>
          <w:tab w:val="left" w:pos="521"/>
        </w:tabs>
        <w:spacing w:before="0" w:after="0" w:line="358" w:lineRule="exact"/>
        <w:ind w:left="520" w:right="0" w:hanging="260"/>
        <w:jc w:val="left"/>
        <w:rPr>
          <w:sz w:val="24"/>
        </w:rPr>
      </w:pPr>
      <w:r>
        <w:rPr>
          <w:sz w:val="24"/>
        </w:rPr>
        <w:t>PKCS1</w:t>
      </w:r>
      <w:r>
        <w:rPr>
          <w:spacing w:val="-3"/>
          <w:sz w:val="24"/>
        </w:rPr>
        <w:t xml:space="preserve"> 摘要签名接口使用私钥对摘要值进行运算，形成 </w:t>
      </w:r>
      <w:r>
        <w:rPr>
          <w:sz w:val="24"/>
        </w:rPr>
        <w:t>PKCS1</w:t>
      </w:r>
      <w:r>
        <w:rPr>
          <w:spacing w:val="-1"/>
          <w:sz w:val="24"/>
        </w:rPr>
        <w:t xml:space="preserve"> 签名值的 </w:t>
      </w:r>
      <w:r>
        <w:rPr>
          <w:sz w:val="24"/>
        </w:rPr>
        <w:t>Base64</w:t>
      </w:r>
      <w:r>
        <w:rPr>
          <w:spacing w:val="-1"/>
          <w:sz w:val="24"/>
        </w:rPr>
        <w:t xml:space="preserve"> 编码字符串；</w:t>
      </w:r>
    </w:p>
    <w:p>
      <w:pPr>
        <w:pStyle w:val="14"/>
        <w:numPr>
          <w:ilvl w:val="0"/>
          <w:numId w:val="17"/>
        </w:numPr>
        <w:tabs>
          <w:tab w:val="left" w:pos="462"/>
        </w:tabs>
        <w:spacing w:before="266" w:after="0" w:line="240" w:lineRule="auto"/>
        <w:ind w:left="461" w:right="0" w:hanging="201"/>
        <w:jc w:val="left"/>
        <w:rPr>
          <w:sz w:val="24"/>
        </w:rPr>
      </w:pPr>
      <w:r>
        <w:rPr>
          <w:sz w:val="24"/>
        </w:rPr>
        <w:t>将签名值返回给接口调用方。</w:t>
      </w:r>
    </w:p>
    <w:p>
      <w:pPr>
        <w:spacing w:after="0" w:line="240" w:lineRule="auto"/>
        <w:jc w:val="left"/>
        <w:rPr>
          <w:sz w:val="24"/>
        </w:rPr>
        <w:sectPr>
          <w:pgSz w:w="11910" w:h="16840"/>
          <w:pgMar w:top="820" w:right="640" w:bottom="1320" w:left="600" w:header="532" w:footer="1134" w:gutter="0"/>
          <w:cols w:space="720" w:num="1"/>
        </w:sectPr>
      </w:pPr>
    </w:p>
    <w:p>
      <w:pPr>
        <w:pStyle w:val="6"/>
        <w:spacing w:before="17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shd w:val="clear" w:color="auto" w:fill="99CCFF"/>
          </w:tcPr>
          <w:p>
            <w:pPr>
              <w:pStyle w:val="15"/>
              <w:rPr>
                <w:sz w:val="24"/>
              </w:rPr>
            </w:pPr>
            <w:r>
              <w:rPr>
                <w:sz w:val="24"/>
              </w:rPr>
              <w:t>字段名称</w:t>
            </w:r>
          </w:p>
        </w:tc>
        <w:tc>
          <w:tcPr>
            <w:tcW w:w="5977" w:type="dxa"/>
            <w:shd w:val="clear" w:color="auto" w:fill="99CCFF"/>
          </w:tcPr>
          <w:p>
            <w:pPr>
              <w:pStyle w:val="15"/>
              <w:rPr>
                <w:sz w:val="24"/>
              </w:rPr>
            </w:pPr>
            <w:r>
              <w:rPr>
                <w:sz w:val="24"/>
              </w:rPr>
              <w:t>字段描述</w:t>
            </w:r>
          </w:p>
        </w:tc>
        <w:tc>
          <w:tcPr>
            <w:tcW w:w="1095" w:type="dxa"/>
            <w:shd w:val="clear" w:color="auto" w:fill="99CCFF"/>
          </w:tcPr>
          <w:p>
            <w:pPr>
              <w:pStyle w:val="15"/>
              <w:ind w:left="108"/>
              <w:rPr>
                <w:sz w:val="24"/>
              </w:rPr>
            </w:pPr>
            <w:r>
              <w:rPr>
                <w:sz w:val="24"/>
              </w:rPr>
              <w:t>类型</w:t>
            </w:r>
          </w:p>
        </w:tc>
        <w:tc>
          <w:tcPr>
            <w:tcW w:w="1214"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4"/>
              <w:rPr>
                <w:sz w:val="24"/>
              </w:rPr>
            </w:pPr>
            <w:r>
              <w:rPr>
                <w:sz w:val="24"/>
              </w:rPr>
              <w:t>transId</w:t>
            </w:r>
          </w:p>
        </w:tc>
        <w:tc>
          <w:tcPr>
            <w:tcW w:w="5977" w:type="dxa"/>
          </w:tcPr>
          <w:p>
            <w:pPr>
              <w:pStyle w:val="15"/>
              <w:spacing w:before="134"/>
              <w:rPr>
                <w:sz w:val="24"/>
              </w:rPr>
            </w:pPr>
            <w:r>
              <w:rPr>
                <w:sz w:val="24"/>
              </w:rPr>
              <w:t>业务 ID，传递 15-64 位的随机数（建议业务系统进行日</w:t>
            </w:r>
          </w:p>
          <w:p>
            <w:pPr>
              <w:pStyle w:val="15"/>
              <w:spacing w:before="265"/>
              <w:rPr>
                <w:sz w:val="24"/>
              </w:rPr>
            </w:pPr>
            <w:r>
              <w:rPr>
                <w:sz w:val="24"/>
              </w:rPr>
              <w:t>志记录，方便根据 id 排查问题）</w:t>
            </w:r>
          </w:p>
        </w:tc>
        <w:tc>
          <w:tcPr>
            <w:tcW w:w="1095" w:type="dxa"/>
          </w:tcPr>
          <w:p>
            <w:pPr>
              <w:pStyle w:val="15"/>
              <w:spacing w:before="134"/>
              <w:ind w:left="108"/>
              <w:rPr>
                <w:sz w:val="24"/>
              </w:rPr>
            </w:pPr>
            <w:r>
              <w:rPr>
                <w:sz w:val="24"/>
              </w:rPr>
              <w:t>String</w:t>
            </w:r>
          </w:p>
        </w:tc>
        <w:tc>
          <w:tcPr>
            <w:tcW w:w="1214"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appId</w:t>
            </w:r>
          </w:p>
        </w:tc>
        <w:tc>
          <w:tcPr>
            <w:tcW w:w="5977" w:type="dxa"/>
          </w:tcPr>
          <w:p>
            <w:pPr>
              <w:pStyle w:val="15"/>
              <w:rPr>
                <w:sz w:val="24"/>
              </w:rPr>
            </w:pPr>
            <w:r>
              <w:rPr>
                <w:sz w:val="24"/>
              </w:rPr>
              <w:t>接口调用方（业务系统）的 ID 标识</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signAlgIdentifier</w:t>
            </w:r>
          </w:p>
        </w:tc>
        <w:tc>
          <w:tcPr>
            <w:tcW w:w="5977" w:type="dxa"/>
          </w:tcPr>
          <w:p>
            <w:pPr>
              <w:pStyle w:val="15"/>
              <w:rPr>
                <w:sz w:val="24"/>
              </w:rPr>
            </w:pPr>
            <w:r>
              <w:rPr>
                <w:spacing w:val="-8"/>
                <w:sz w:val="24"/>
              </w:rPr>
              <w:t xml:space="preserve">签名算法标识，主要由 </w:t>
            </w:r>
            <w:r>
              <w:rPr>
                <w:sz w:val="24"/>
              </w:rPr>
              <w:t>SHA256withRSA</w:t>
            </w:r>
            <w:r>
              <w:rPr>
                <w:spacing w:val="-70"/>
                <w:sz w:val="24"/>
              </w:rPr>
              <w:t>、</w:t>
            </w:r>
            <w:r>
              <w:rPr>
                <w:sz w:val="24"/>
              </w:rPr>
              <w:t>SM3withSM2</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digestData</w:t>
            </w:r>
          </w:p>
        </w:tc>
        <w:tc>
          <w:tcPr>
            <w:tcW w:w="5977" w:type="dxa"/>
          </w:tcPr>
          <w:p>
            <w:pPr>
              <w:pStyle w:val="15"/>
              <w:rPr>
                <w:sz w:val="24"/>
              </w:rPr>
            </w:pPr>
            <w:r>
              <w:rPr>
                <w:sz w:val="24"/>
              </w:rPr>
              <w:t>原文摘要数据的 base64 编码字符串</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keyStore</w:t>
            </w:r>
          </w:p>
        </w:tc>
        <w:tc>
          <w:tcPr>
            <w:tcW w:w="5977" w:type="dxa"/>
          </w:tcPr>
          <w:p>
            <w:pPr>
              <w:pStyle w:val="15"/>
              <w:rPr>
                <w:sz w:val="24"/>
              </w:rPr>
            </w:pPr>
            <w:r>
              <w:rPr>
                <w:sz w:val="24"/>
              </w:rPr>
              <w:t>密钥类型 HOSTING_KEY(托管密钥)/EVENT_KEY(事件</w:t>
            </w:r>
          </w:p>
          <w:p>
            <w:pPr>
              <w:pStyle w:val="15"/>
              <w:spacing w:before="265"/>
              <w:rPr>
                <w:sz w:val="24"/>
              </w:rPr>
            </w:pPr>
            <w:r>
              <w:rPr>
                <w:sz w:val="24"/>
              </w:rPr>
              <w:t>密钥)</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keyPairId</w:t>
            </w:r>
          </w:p>
        </w:tc>
        <w:tc>
          <w:tcPr>
            <w:tcW w:w="5977" w:type="dxa"/>
          </w:tcPr>
          <w:p>
            <w:pPr>
              <w:pStyle w:val="15"/>
              <w:rPr>
                <w:sz w:val="24"/>
              </w:rPr>
            </w:pPr>
            <w:r>
              <w:rPr>
                <w:sz w:val="24"/>
              </w:rPr>
              <w:t>密钥 ID</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55" w:type="dxa"/>
          </w:tcPr>
          <w:p>
            <w:pPr>
              <w:pStyle w:val="15"/>
              <w:spacing w:before="134"/>
              <w:rPr>
                <w:sz w:val="24"/>
              </w:rPr>
            </w:pPr>
            <w:r>
              <w:rPr>
                <w:sz w:val="24"/>
              </w:rPr>
              <w:t>keyPairVersion</w:t>
            </w:r>
          </w:p>
        </w:tc>
        <w:tc>
          <w:tcPr>
            <w:tcW w:w="5977" w:type="dxa"/>
          </w:tcPr>
          <w:p>
            <w:pPr>
              <w:pStyle w:val="15"/>
              <w:spacing w:before="134"/>
              <w:rPr>
                <w:sz w:val="24"/>
              </w:rPr>
            </w:pPr>
            <w:r>
              <w:rPr>
                <w:sz w:val="24"/>
              </w:rPr>
              <w:t>密钥版本</w:t>
            </w:r>
          </w:p>
        </w:tc>
        <w:tc>
          <w:tcPr>
            <w:tcW w:w="1095" w:type="dxa"/>
          </w:tcPr>
          <w:p>
            <w:pPr>
              <w:pStyle w:val="15"/>
              <w:spacing w:before="134"/>
              <w:ind w:left="108"/>
              <w:rPr>
                <w:sz w:val="24"/>
              </w:rPr>
            </w:pPr>
            <w:r>
              <w:rPr>
                <w:sz w:val="24"/>
              </w:rPr>
              <w:t>Integer</w:t>
            </w:r>
          </w:p>
        </w:tc>
        <w:tc>
          <w:tcPr>
            <w:tcW w:w="1214" w:type="dxa"/>
          </w:tcPr>
          <w:p>
            <w:pPr>
              <w:pStyle w:val="15"/>
              <w:spacing w:before="134"/>
              <w:rPr>
                <w:sz w:val="24"/>
              </w:rPr>
            </w:pPr>
            <w:r>
              <w:rPr>
                <w:sz w:val="24"/>
              </w:rPr>
              <w:t>是</w:t>
            </w:r>
          </w:p>
        </w:tc>
      </w:tr>
    </w:tbl>
    <w:p>
      <w:pPr>
        <w:pStyle w:val="6"/>
      </w:pPr>
      <w:r>
        <w:t>请求示例：</w:t>
      </w:r>
    </w:p>
    <w:p>
      <w:pPr>
        <w:pStyle w:val="7"/>
        <w:spacing w:before="8"/>
        <w:rPr>
          <w:b/>
          <w:sz w:val="13"/>
        </w:rPr>
      </w:pPr>
      <w:r>
        <w:pict>
          <v:shape id="_x0000_s1251" o:spid="_x0000_s1251" o:spt="202" type="#_x0000_t202" style="position:absolute;left:0pt;margin-left:37.65pt;margin-top:12.3pt;height:281.35pt;width:517.2pt;mso-position-horizontal-relative:page;mso-wrap-distance-bottom:0pt;mso-wrap-distance-top:0pt;z-index:-25145139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"signAlgIdentifier": "SM3withSM2",</w:t>
                  </w:r>
                </w:p>
                <w:p>
                  <w:pPr>
                    <w:pStyle w:val="7"/>
                    <w:spacing w:before="265" w:line="417" w:lineRule="auto"/>
                    <w:ind w:left="523" w:right="2303"/>
                  </w:pPr>
                  <w:r>
                    <w:t>"digestData": "l4id/Noi9mrNLr0oY5VYqUSgtjetFUFKMgz5ni4RJHY=", "keyPairId": "7b5a0457e6f34795b9fcdbeeb9c66097", "keyPairVersion": "1",</w:t>
                  </w:r>
                </w:p>
                <w:p>
                  <w:pPr>
                    <w:pStyle w:val="7"/>
                    <w:spacing w:line="358" w:lineRule="exact"/>
                    <w:ind w:left="523"/>
                  </w:pPr>
                  <w:r>
                    <w:t>"transId": "1234567890123456",</w:t>
                  </w:r>
                </w:p>
                <w:p>
                  <w:pPr>
                    <w:pStyle w:val="7"/>
                    <w:spacing w:before="266"/>
                    <w:ind w:left="523"/>
                  </w:pPr>
                  <w:r>
                    <w:t>"appId": "APP_3510558085994A75A57645255822FBF5",</w:t>
                  </w:r>
                </w:p>
                <w:p>
                  <w:pPr>
                    <w:pStyle w:val="7"/>
                    <w:spacing w:before="265"/>
                    <w:ind w:left="523"/>
                  </w:pPr>
                  <w:r>
                    <w:t>"keyStore": "HOSTING_KEY"</w:t>
                  </w:r>
                </w:p>
                <w:p>
                  <w:pPr>
                    <w:pStyle w:val="7"/>
                    <w:spacing w:before="265"/>
                    <w:ind w:left="103"/>
                  </w:pPr>
                  <w:r>
                    <w:t>}</w:t>
                  </w:r>
                </w:p>
              </w:txbxContent>
            </v:textbox>
            <w10:wrap type="topAndBottom"/>
          </v:shape>
        </w:pict>
      </w:r>
    </w:p>
    <w:p>
      <w:pPr>
        <w:pStyle w:val="6"/>
        <w:spacing w:before="103"/>
      </w:pPr>
      <w:r>
        <w:t>响应结果:JSON 格式，格式如下：</w:t>
      </w:r>
    </w:p>
    <w:p>
      <w:pPr>
        <w:spacing w:after="0"/>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2"/>
        <w:gridCol w:w="1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232" w:type="dxa"/>
            <w:shd w:val="clear" w:color="auto" w:fill="99CCFF"/>
          </w:tcPr>
          <w:p>
            <w:pPr>
              <w:pStyle w:val="15"/>
              <w:rPr>
                <w:sz w:val="24"/>
              </w:rPr>
            </w:pPr>
            <w:r>
              <w:rPr>
                <w:sz w:val="24"/>
              </w:rPr>
              <w:t>字段名称</w:t>
            </w:r>
          </w:p>
        </w:tc>
        <w:tc>
          <w:tcPr>
            <w:tcW w:w="6392" w:type="dxa"/>
            <w:shd w:val="clear" w:color="auto" w:fill="99CCFF"/>
          </w:tcPr>
          <w:p>
            <w:pPr>
              <w:pStyle w:val="15"/>
              <w:ind w:left="108"/>
              <w:rPr>
                <w:sz w:val="24"/>
              </w:rPr>
            </w:pPr>
            <w:r>
              <w:rPr>
                <w:sz w:val="24"/>
              </w:rPr>
              <w:t>字段描述</w:t>
            </w:r>
          </w:p>
        </w:tc>
        <w:tc>
          <w:tcPr>
            <w:tcW w:w="1715"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6" w:hRule="atLeast"/>
        </w:trPr>
        <w:tc>
          <w:tcPr>
            <w:tcW w:w="2232" w:type="dxa"/>
          </w:tcPr>
          <w:p>
            <w:pPr>
              <w:pStyle w:val="15"/>
              <w:spacing w:before="135"/>
              <w:rPr>
                <w:sz w:val="24"/>
              </w:rPr>
            </w:pPr>
            <w:r>
              <w:rPr>
                <w:sz w:val="24"/>
              </w:rPr>
              <w:t>transId</w:t>
            </w:r>
          </w:p>
        </w:tc>
        <w:tc>
          <w:tcPr>
            <w:tcW w:w="6392" w:type="dxa"/>
          </w:tcPr>
          <w:p>
            <w:pPr>
              <w:pStyle w:val="15"/>
              <w:spacing w:before="135"/>
              <w:ind w:left="108"/>
              <w:rPr>
                <w:sz w:val="24"/>
              </w:rPr>
            </w:pPr>
            <w:r>
              <w:rPr>
                <w:sz w:val="24"/>
              </w:rPr>
              <w:t>方法调用时传入的 transId，作为结果原样返回</w:t>
            </w:r>
          </w:p>
        </w:tc>
        <w:tc>
          <w:tcPr>
            <w:tcW w:w="1715" w:type="dxa"/>
          </w:tcPr>
          <w:p>
            <w:pPr>
              <w:pStyle w:val="15"/>
              <w:spacing w:before="13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signValue</w:t>
            </w:r>
          </w:p>
        </w:tc>
        <w:tc>
          <w:tcPr>
            <w:tcW w:w="6392" w:type="dxa"/>
          </w:tcPr>
          <w:p>
            <w:pPr>
              <w:pStyle w:val="15"/>
              <w:ind w:left="108"/>
              <w:rPr>
                <w:sz w:val="24"/>
              </w:rPr>
            </w:pPr>
            <w:r>
              <w:rPr>
                <w:sz w:val="24"/>
              </w:rPr>
              <w:t>PKCS1 格式签名数据的 Base64 编码字符串</w:t>
            </w:r>
          </w:p>
        </w:tc>
        <w:tc>
          <w:tcPr>
            <w:tcW w:w="1715" w:type="dxa"/>
          </w:tcPr>
          <w:p>
            <w:pPr>
              <w:pStyle w:val="15"/>
              <w:ind w:left="108"/>
              <w:rPr>
                <w:sz w:val="24"/>
              </w:rPr>
            </w:pPr>
            <w:r>
              <w:rPr>
                <w:sz w:val="24"/>
              </w:rPr>
              <w:t>String</w:t>
            </w:r>
          </w:p>
        </w:tc>
      </w:tr>
    </w:tbl>
    <w:p>
      <w:pPr>
        <w:pStyle w:val="7"/>
        <w:spacing w:before="5"/>
        <w:rPr>
          <w:b/>
        </w:rPr>
      </w:pPr>
    </w:p>
    <w:p>
      <w:pPr>
        <w:pStyle w:val="6"/>
        <w:spacing w:before="98"/>
      </w:pPr>
      <w:r>
        <w:t>响应示例：</w:t>
      </w:r>
    </w:p>
    <w:p>
      <w:pPr>
        <w:pStyle w:val="7"/>
        <w:spacing w:before="9"/>
        <w:rPr>
          <w:b/>
          <w:sz w:val="13"/>
        </w:rPr>
      </w:pPr>
      <w:r>
        <w:pict>
          <v:shape id="_x0000_s1252" o:spid="_x0000_s1252" o:spt="202" type="#_x0000_t202" style="position:absolute;left:0pt;margin-left:37.65pt;margin-top:12.4pt;height:312.55pt;width:517.2pt;mso-position-horizontal-relative:page;mso-wrap-distance-bottom:0pt;mso-wrap-distance-top:0pt;z-index:-25145036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7218"/>
                  </w:pPr>
                  <w:r>
                    <w:t>"status": 200, "message": "SUCCESS", "data": {</w:t>
                  </w:r>
                </w:p>
                <w:p>
                  <w:pPr>
                    <w:pStyle w:val="7"/>
                    <w:spacing w:line="358" w:lineRule="exact"/>
                    <w:ind w:left="943"/>
                  </w:pPr>
                  <w:r>
                    <w:t>"transId": "1234567890123456",</w:t>
                  </w:r>
                </w:p>
                <w:p>
                  <w:pPr>
                    <w:pStyle w:val="7"/>
                    <w:spacing w:before="265" w:line="417" w:lineRule="auto"/>
                    <w:ind w:left="103" w:right="115" w:firstLine="840"/>
                  </w:pPr>
                  <w:r>
                    <w:t>"signValue": "MEUCIE3Z1ri4/AkzvUa/ACQ5jjYoB1+RPgM+dKvaX8Bp/m/yAiEA/irwz0gKwxvwpXTDe7bH 0quTlwPGpawQiJd0Mmhnw4s="</w:t>
                  </w:r>
                </w:p>
                <w:p>
                  <w:pPr>
                    <w:pStyle w:val="7"/>
                    <w:spacing w:line="358" w:lineRule="exact"/>
                    <w:ind w:left="523"/>
                  </w:pPr>
                  <w:r>
                    <w:t>}</w:t>
                  </w:r>
                </w:p>
                <w:p>
                  <w:pPr>
                    <w:pStyle w:val="7"/>
                    <w:spacing w:before="265"/>
                    <w:ind w:left="103"/>
                  </w:pPr>
                  <w:r>
                    <w:t>}</w:t>
                  </w:r>
                </w:p>
              </w:txbxContent>
            </v:textbox>
            <w10:wrap type="topAndBottom"/>
          </v:shape>
        </w:pict>
      </w:r>
    </w:p>
    <w:p>
      <w:pPr>
        <w:pStyle w:val="7"/>
        <w:rPr>
          <w:b/>
          <w:sz w:val="32"/>
        </w:rPr>
      </w:pPr>
    </w:p>
    <w:p>
      <w:pPr>
        <w:pStyle w:val="7"/>
        <w:spacing w:before="12"/>
        <w:rPr>
          <w:b/>
          <w:sz w:val="28"/>
        </w:rPr>
      </w:pPr>
    </w:p>
    <w:p>
      <w:pPr>
        <w:pStyle w:val="4"/>
        <w:numPr>
          <w:ilvl w:val="2"/>
          <w:numId w:val="3"/>
        </w:numPr>
        <w:tabs>
          <w:tab w:val="left" w:pos="1521"/>
          <w:tab w:val="left" w:pos="1522"/>
        </w:tabs>
        <w:spacing w:before="0" w:after="0" w:line="240" w:lineRule="auto"/>
        <w:ind w:left="1522" w:right="0" w:hanging="1261"/>
        <w:jc w:val="left"/>
      </w:pPr>
      <w:bookmarkStart w:id="107" w:name="_bookmark55"/>
      <w:bookmarkEnd w:id="107"/>
      <w:bookmarkStart w:id="108" w:name="_bookmark55"/>
      <w:bookmarkEnd w:id="108"/>
      <w:r>
        <w:rPr>
          <w:rFonts w:hint="eastAsia" w:ascii="华文中宋" w:eastAsia="华文中宋"/>
        </w:rPr>
        <w:t>PKCS1</w:t>
      </w:r>
      <w:r>
        <w:rPr>
          <w:rFonts w:hint="eastAsia" w:ascii="华文中宋" w:eastAsia="华文中宋"/>
          <w:spacing w:val="-22"/>
        </w:rPr>
        <w:t xml:space="preserve"> </w:t>
      </w:r>
      <w:r>
        <w:t>摘要验签</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734" w:type="dxa"/>
            <w:shd w:val="clear" w:color="auto" w:fill="99CCFF"/>
          </w:tcPr>
          <w:p>
            <w:pPr>
              <w:pStyle w:val="15"/>
              <w:rPr>
                <w:sz w:val="24"/>
              </w:rPr>
            </w:pPr>
            <w:r>
              <w:rPr>
                <w:sz w:val="24"/>
              </w:rPr>
              <w:t>接口功能</w:t>
            </w:r>
          </w:p>
        </w:tc>
        <w:tc>
          <w:tcPr>
            <w:tcW w:w="7607" w:type="dxa"/>
          </w:tcPr>
          <w:p>
            <w:pPr>
              <w:pStyle w:val="15"/>
              <w:spacing w:line="417" w:lineRule="auto"/>
              <w:ind w:right="32"/>
              <w:rPr>
                <w:sz w:val="24"/>
              </w:rPr>
            </w:pPr>
            <w:r>
              <w:rPr>
                <w:sz w:val="24"/>
              </w:rPr>
              <w:t>PKCS1 摘要验签接口，提供针对使用 PKCS1 摘要签名接口产生的签名值进行验证的功能。需要注意的是，验签时使用的摘要算法必须与签名</w:t>
            </w:r>
          </w:p>
          <w:p>
            <w:pPr>
              <w:pStyle w:val="15"/>
              <w:spacing w:before="0" w:line="358" w:lineRule="exact"/>
              <w:rPr>
                <w:sz w:val="24"/>
              </w:rPr>
            </w:pPr>
            <w:r>
              <w:rPr>
                <w:sz w:val="24"/>
              </w:rPr>
              <w:t>时使用的摘要算法相同，否则验签失败。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http://ip:port/dsvs/pkcs1/verifyDigestSign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spacing w:after="0"/>
        <w:rPr>
          <w:sz w:val="24"/>
        </w:rPr>
        <w:sectPr>
          <w:pgSz w:w="11910" w:h="16840"/>
          <w:pgMar w:top="820" w:right="640" w:bottom="1320" w:left="600" w:header="532" w:footer="1134" w:gutter="0"/>
          <w:cols w:space="720" w:num="1"/>
        </w:sectPr>
      </w:pPr>
    </w:p>
    <w:p>
      <w:pPr>
        <w:pStyle w:val="6"/>
        <w:spacing w:before="173"/>
      </w:pPr>
      <w:r>
        <w:t>业务流程说明：</w:t>
      </w:r>
    </w:p>
    <w:p>
      <w:pPr>
        <w:pStyle w:val="7"/>
        <w:spacing w:before="265" w:line="417" w:lineRule="auto"/>
        <w:ind w:left="261" w:right="320"/>
      </w:pPr>
      <w:r>
        <w:t>接收方收到数字签名的结果，其中包括数字签名、电子原文和发方公钥，即待验证的数据。接收方进行签名验证。验证过程是：</w:t>
      </w:r>
    </w:p>
    <w:p>
      <w:pPr>
        <w:pStyle w:val="14"/>
        <w:numPr>
          <w:ilvl w:val="0"/>
          <w:numId w:val="18"/>
        </w:numPr>
        <w:tabs>
          <w:tab w:val="left" w:pos="462"/>
        </w:tabs>
        <w:spacing w:before="0" w:after="0" w:line="417" w:lineRule="auto"/>
        <w:ind w:left="261" w:right="363" w:firstLine="0"/>
        <w:jc w:val="left"/>
        <w:rPr>
          <w:sz w:val="24"/>
        </w:rPr>
      </w:pPr>
      <w:r>
        <w:rPr>
          <w:spacing w:val="-1"/>
          <w:sz w:val="24"/>
        </w:rPr>
        <w:t>接收方首先用发方公钥解密数字签名，导出数字摘要，并对电子文件原文做同样哈希算法得出</w:t>
      </w:r>
      <w:r>
        <w:rPr>
          <w:sz w:val="24"/>
        </w:rPr>
        <w:t>一个新的数字摘要。</w:t>
      </w:r>
    </w:p>
    <w:p>
      <w:pPr>
        <w:pStyle w:val="14"/>
        <w:numPr>
          <w:ilvl w:val="0"/>
          <w:numId w:val="18"/>
        </w:numPr>
        <w:tabs>
          <w:tab w:val="left" w:pos="462"/>
        </w:tabs>
        <w:spacing w:before="0" w:after="0" w:line="417" w:lineRule="auto"/>
        <w:ind w:left="261" w:right="3003" w:firstLine="0"/>
        <w:jc w:val="left"/>
        <w:rPr>
          <w:b/>
          <w:sz w:val="24"/>
        </w:rPr>
      </w:pPr>
      <w:r>
        <w:pict>
          <v:shape id="_x0000_s1253" o:spid="_x0000_s1253" o:spt="202" type="#_x0000_t202" style="position:absolute;left:0pt;margin-left:37.4pt;margin-top:55.8pt;height:504.35pt;width:517.8pt;mso-position-horizontal-relative:page;z-index:251867136;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signAlgIdentifier</w:t>
                        </w:r>
                      </w:p>
                    </w:tc>
                    <w:tc>
                      <w:tcPr>
                        <w:tcW w:w="5968" w:type="dxa"/>
                      </w:tcPr>
                      <w:p>
                        <w:pPr>
                          <w:pStyle w:val="15"/>
                          <w:ind w:left="110"/>
                          <w:rPr>
                            <w:sz w:val="24"/>
                          </w:rPr>
                        </w:pPr>
                        <w:r>
                          <w:rPr>
                            <w:spacing w:val="-9"/>
                            <w:sz w:val="24"/>
                          </w:rPr>
                          <w:t xml:space="preserve">签名算法标识，主要由 </w:t>
                        </w:r>
                        <w:r>
                          <w:rPr>
                            <w:sz w:val="24"/>
                          </w:rPr>
                          <w:t>SHA256withRSA</w:t>
                        </w:r>
                        <w:r>
                          <w:rPr>
                            <w:spacing w:val="-75"/>
                            <w:sz w:val="24"/>
                          </w:rPr>
                          <w:t>、</w:t>
                        </w:r>
                        <w:r>
                          <w:rPr>
                            <w:sz w:val="24"/>
                          </w:rPr>
                          <w:t>SM3withSM2</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digestData</w:t>
                        </w:r>
                      </w:p>
                    </w:tc>
                    <w:tc>
                      <w:tcPr>
                        <w:tcW w:w="5968" w:type="dxa"/>
                      </w:tcPr>
                      <w:p>
                        <w:pPr>
                          <w:pStyle w:val="15"/>
                          <w:ind w:left="110"/>
                          <w:rPr>
                            <w:sz w:val="24"/>
                          </w:rPr>
                        </w:pPr>
                        <w:r>
                          <w:rPr>
                            <w:sz w:val="24"/>
                          </w:rPr>
                          <w:t>原文摘要数据的 base64 编码字符串</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signValue</w:t>
                        </w:r>
                      </w:p>
                    </w:tc>
                    <w:tc>
                      <w:tcPr>
                        <w:tcW w:w="5968" w:type="dxa"/>
                      </w:tcPr>
                      <w:p>
                        <w:pPr>
                          <w:pStyle w:val="15"/>
                          <w:ind w:left="110"/>
                          <w:rPr>
                            <w:sz w:val="24"/>
                          </w:rPr>
                        </w:pPr>
                        <w:r>
                          <w:rPr>
                            <w:sz w:val="24"/>
                          </w:rPr>
                          <w:t>待验证的 Base64 编码格式 PKCS1 签名数据字符串</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2088" w:type="dxa"/>
                      </w:tcPr>
                      <w:p>
                        <w:pPr>
                          <w:pStyle w:val="15"/>
                          <w:rPr>
                            <w:sz w:val="24"/>
                          </w:rPr>
                        </w:pPr>
                        <w:r>
                          <w:rPr>
                            <w:sz w:val="24"/>
                          </w:rPr>
                          <w:t>base64Cert</w:t>
                        </w:r>
                      </w:p>
                    </w:tc>
                    <w:tc>
                      <w:tcPr>
                        <w:tcW w:w="5968" w:type="dxa"/>
                      </w:tcPr>
                      <w:p>
                        <w:pPr>
                          <w:pStyle w:val="15"/>
                          <w:spacing w:line="417" w:lineRule="auto"/>
                          <w:ind w:left="110" w:right="51"/>
                          <w:rPr>
                            <w:sz w:val="24"/>
                          </w:rPr>
                        </w:pPr>
                        <w:r>
                          <w:rPr>
                            <w:sz w:val="24"/>
                          </w:rPr>
                          <w:t>Base64 编码格式的证书（证书和公钥参数二选一，证书不为空时【pubKey 空或不空】，均以证书为准，否</w:t>
                        </w:r>
                      </w:p>
                      <w:p>
                        <w:pPr>
                          <w:pStyle w:val="15"/>
                          <w:spacing w:before="0" w:line="358" w:lineRule="exact"/>
                          <w:ind w:left="110"/>
                          <w:rPr>
                            <w:sz w:val="24"/>
                          </w:rPr>
                        </w:pPr>
                        <w:r>
                          <w:rPr>
                            <w:sz w:val="24"/>
                          </w:rPr>
                          <w:t>则以公钥为准）</w:t>
                        </w:r>
                      </w:p>
                    </w:tc>
                    <w:tc>
                      <w:tcPr>
                        <w:tcW w:w="1082" w:type="dxa"/>
                      </w:tcPr>
                      <w:p>
                        <w:pPr>
                          <w:pStyle w:val="15"/>
                          <w:ind w:left="108"/>
                          <w:rPr>
                            <w:sz w:val="24"/>
                          </w:rPr>
                        </w:pPr>
                        <w:r>
                          <w:rPr>
                            <w:sz w:val="24"/>
                          </w:rPr>
                          <w:t>String</w:t>
                        </w:r>
                      </w:p>
                    </w:tc>
                    <w:tc>
                      <w:tcPr>
                        <w:tcW w:w="1202" w:type="dxa"/>
                      </w:tcPr>
                      <w:p>
                        <w:pPr>
                          <w:pStyle w:val="15"/>
                          <w:spacing w:line="417" w:lineRule="auto"/>
                          <w:ind w:left="108" w:right="121"/>
                          <w:rPr>
                            <w:sz w:val="24"/>
                          </w:rPr>
                        </w:pPr>
                        <w:r>
                          <w:rPr>
                            <w:sz w:val="24"/>
                          </w:rPr>
                          <w:t>否（二选一）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2" w:hRule="atLeast"/>
                    </w:trPr>
                    <w:tc>
                      <w:tcPr>
                        <w:tcW w:w="2088" w:type="dxa"/>
                      </w:tcPr>
                      <w:p>
                        <w:pPr>
                          <w:pStyle w:val="15"/>
                          <w:spacing w:before="134"/>
                          <w:rPr>
                            <w:sz w:val="24"/>
                          </w:rPr>
                        </w:pPr>
                        <w:r>
                          <w:rPr>
                            <w:sz w:val="24"/>
                          </w:rPr>
                          <w:t>pubKey</w:t>
                        </w:r>
                      </w:p>
                    </w:tc>
                    <w:tc>
                      <w:tcPr>
                        <w:tcW w:w="5968" w:type="dxa"/>
                      </w:tcPr>
                      <w:p>
                        <w:pPr>
                          <w:pStyle w:val="15"/>
                          <w:spacing w:before="134"/>
                          <w:ind w:left="110"/>
                          <w:jc w:val="both"/>
                          <w:rPr>
                            <w:sz w:val="24"/>
                          </w:rPr>
                        </w:pPr>
                        <w:r>
                          <w:rPr>
                            <w:sz w:val="24"/>
                          </w:rPr>
                          <w:t>Base64 编码的公钥（base64Cert 参数为空时，</w:t>
                        </w:r>
                      </w:p>
                      <w:p>
                        <w:pPr>
                          <w:pStyle w:val="15"/>
                          <w:spacing w:before="265"/>
                          <w:ind w:left="110"/>
                          <w:jc w:val="both"/>
                          <w:rPr>
                            <w:sz w:val="24"/>
                          </w:rPr>
                        </w:pPr>
                        <w:r>
                          <w:rPr>
                            <w:sz w:val="24"/>
                          </w:rPr>
                          <w:t>pubKey 参数生效）</w:t>
                        </w:r>
                      </w:p>
                      <w:p>
                        <w:pPr>
                          <w:pStyle w:val="15"/>
                          <w:spacing w:before="4" w:line="620" w:lineRule="atLeast"/>
                          <w:ind w:left="110" w:right="95"/>
                          <w:jc w:val="both"/>
                          <w:rPr>
                            <w:sz w:val="24"/>
                          </w:rPr>
                        </w:pPr>
                        <w:r>
                          <w:rPr>
                            <w:spacing w:val="-5"/>
                            <w:sz w:val="24"/>
                          </w:rPr>
                          <w:t>公钥说明：</w:t>
                        </w:r>
                        <w:r>
                          <w:rPr>
                            <w:spacing w:val="-21"/>
                            <w:sz w:val="24"/>
                          </w:rPr>
                          <w:t>RSA</w:t>
                        </w:r>
                        <w:r>
                          <w:rPr>
                            <w:spacing w:val="-1"/>
                            <w:sz w:val="24"/>
                          </w:rPr>
                          <w:t xml:space="preserve"> 为公钥 </w:t>
                        </w:r>
                        <w:r>
                          <w:rPr>
                            <w:sz w:val="24"/>
                          </w:rPr>
                          <w:t>PublicKey</w:t>
                        </w:r>
                        <w:r>
                          <w:rPr>
                            <w:spacing w:val="-2"/>
                            <w:sz w:val="24"/>
                          </w:rPr>
                          <w:t xml:space="preserve"> 对象的二进制数据进</w:t>
                        </w:r>
                        <w:r>
                          <w:rPr>
                            <w:spacing w:val="-1"/>
                            <w:sz w:val="24"/>
                          </w:rPr>
                          <w:t xml:space="preserve">行 </w:t>
                        </w:r>
                        <w:r>
                          <w:rPr>
                            <w:sz w:val="24"/>
                          </w:rPr>
                          <w:t>Base64</w:t>
                        </w:r>
                        <w:r>
                          <w:rPr>
                            <w:spacing w:val="-1"/>
                            <w:sz w:val="24"/>
                          </w:rPr>
                          <w:t xml:space="preserve"> 编码所得；</w:t>
                        </w:r>
                        <w:r>
                          <w:rPr>
                            <w:sz w:val="24"/>
                          </w:rPr>
                          <w:t>SM2</w:t>
                        </w:r>
                        <w:r>
                          <w:rPr>
                            <w:spacing w:val="-1"/>
                            <w:sz w:val="24"/>
                          </w:rPr>
                          <w:t xml:space="preserve"> 为产生公钥的 </w:t>
                        </w:r>
                        <w:r>
                          <w:rPr>
                            <w:sz w:val="24"/>
                          </w:rPr>
                          <w:t>64 位长度的</w:t>
                        </w:r>
                        <w:r>
                          <w:rPr>
                            <w:spacing w:val="-1"/>
                            <w:sz w:val="24"/>
                          </w:rPr>
                          <w:t xml:space="preserve">字节数组进行 </w:t>
                        </w:r>
                        <w:r>
                          <w:rPr>
                            <w:sz w:val="24"/>
                          </w:rPr>
                          <w:t>Base64 编码所得；</w:t>
                        </w:r>
                      </w:p>
                    </w:tc>
                    <w:tc>
                      <w:tcPr>
                        <w:tcW w:w="1082" w:type="dxa"/>
                      </w:tcPr>
                      <w:p>
                        <w:pPr>
                          <w:pStyle w:val="15"/>
                          <w:spacing w:before="134"/>
                          <w:ind w:left="108"/>
                          <w:rPr>
                            <w:sz w:val="24"/>
                          </w:rPr>
                        </w:pPr>
                        <w:r>
                          <w:rPr>
                            <w:sz w:val="24"/>
                          </w:rPr>
                          <w:t>String</w:t>
                        </w:r>
                      </w:p>
                    </w:tc>
                    <w:tc>
                      <w:tcPr>
                        <w:tcW w:w="1202" w:type="dxa"/>
                      </w:tcPr>
                      <w:p>
                        <w:pPr>
                          <w:pStyle w:val="15"/>
                          <w:spacing w:before="134" w:line="417" w:lineRule="auto"/>
                          <w:ind w:left="108" w:right="121"/>
                          <w:rPr>
                            <w:sz w:val="24"/>
                          </w:rPr>
                        </w:pPr>
                        <w:r>
                          <w:rPr>
                            <w:sz w:val="24"/>
                          </w:rPr>
                          <w:t>否（二选一）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verifyCert</w:t>
                        </w:r>
                      </w:p>
                    </w:tc>
                    <w:tc>
                      <w:tcPr>
                        <w:tcW w:w="5968" w:type="dxa"/>
                      </w:tcPr>
                      <w:p>
                        <w:pPr>
                          <w:pStyle w:val="15"/>
                          <w:ind w:left="110"/>
                          <w:rPr>
                            <w:sz w:val="24"/>
                          </w:rPr>
                        </w:pPr>
                        <w:r>
                          <w:rPr>
                            <w:spacing w:val="-7"/>
                            <w:sz w:val="24"/>
                          </w:rPr>
                          <w:t xml:space="preserve">是否验证证书，为 </w:t>
                        </w:r>
                        <w:r>
                          <w:rPr>
                            <w:sz w:val="24"/>
                          </w:rPr>
                          <w:t>true</w:t>
                        </w:r>
                        <w:r>
                          <w:rPr>
                            <w:spacing w:val="-6"/>
                            <w:sz w:val="24"/>
                          </w:rPr>
                          <w:t xml:space="preserve"> 时验证证书有效性，必须传入证</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pacing w:val="-1"/>
          <w:sz w:val="24"/>
        </w:rPr>
        <w:t>将两个摘要的哈希值进行结果比较，相同签名得到验证，否则无效。</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5" w:hRule="atLeast"/>
        </w:trPr>
        <w:tc>
          <w:tcPr>
            <w:tcW w:w="2088" w:type="dxa"/>
          </w:tcPr>
          <w:p>
            <w:pPr>
              <w:pStyle w:val="15"/>
              <w:spacing w:before="0"/>
              <w:ind w:left="0"/>
              <w:rPr>
                <w:rFonts w:ascii="Times New Roman"/>
                <w:sz w:val="22"/>
              </w:rPr>
            </w:pPr>
          </w:p>
        </w:tc>
        <w:tc>
          <w:tcPr>
            <w:tcW w:w="5968" w:type="dxa"/>
          </w:tcPr>
          <w:p>
            <w:pPr>
              <w:pStyle w:val="15"/>
              <w:ind w:left="110"/>
              <w:rPr>
                <w:sz w:val="24"/>
              </w:rPr>
            </w:pPr>
            <w:r>
              <w:rPr>
                <w:sz w:val="24"/>
              </w:rPr>
              <w:t>书参数；为 false 时，不验证证书，证书可为空</w:t>
            </w:r>
          </w:p>
        </w:tc>
        <w:tc>
          <w:tcPr>
            <w:tcW w:w="1082" w:type="dxa"/>
          </w:tcPr>
          <w:p>
            <w:pPr>
              <w:pStyle w:val="15"/>
              <w:spacing w:before="0"/>
              <w:ind w:left="0"/>
              <w:rPr>
                <w:rFonts w:ascii="Times New Roman"/>
                <w:sz w:val="22"/>
              </w:rPr>
            </w:pPr>
          </w:p>
        </w:tc>
        <w:tc>
          <w:tcPr>
            <w:tcW w:w="1202" w:type="dxa"/>
          </w:tcPr>
          <w:p>
            <w:pPr>
              <w:pStyle w:val="15"/>
              <w:spacing w:before="0"/>
              <w:ind w:left="0"/>
              <w:rPr>
                <w:rFonts w:ascii="Times New Roman"/>
                <w:sz w:val="22"/>
              </w:rPr>
            </w:pPr>
          </w:p>
        </w:tc>
      </w:tr>
    </w:tbl>
    <w:p>
      <w:pPr>
        <w:pStyle w:val="6"/>
        <w:spacing w:before="133"/>
      </w:pPr>
      <w:r>
        <w:t>请求示例：</w:t>
      </w:r>
    </w:p>
    <w:p>
      <w:pPr>
        <w:pStyle w:val="7"/>
        <w:spacing w:before="7"/>
        <w:rPr>
          <w:b/>
          <w:sz w:val="13"/>
        </w:rPr>
      </w:pPr>
      <w:r>
        <w:pict>
          <v:shape id="_x0000_s1254" o:spid="_x0000_s1254" o:spt="202" type="#_x0000_t202" style="position:absolute;left:0pt;margin-left:37.65pt;margin-top:12.3pt;height:406.15pt;width:517.2pt;mso-position-horizontal-relative:page;mso-wrap-distance-bottom:0pt;mso-wrap-distance-top:0pt;z-index:-25144832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"1234567890123456",</w:t>
                  </w:r>
                </w:p>
                <w:p>
                  <w:pPr>
                    <w:pStyle w:val="7"/>
                    <w:spacing w:before="265"/>
                    <w:ind w:left="523"/>
                  </w:pPr>
                  <w:r>
                    <w:t>"appId": "APP_3510558085994A75A57645255822FBF5",</w:t>
                  </w:r>
                </w:p>
                <w:p>
                  <w:pPr>
                    <w:pStyle w:val="7"/>
                    <w:spacing w:before="266"/>
                    <w:ind w:left="523"/>
                  </w:pPr>
                  <w:r>
                    <w:t>"signAlgIdentifier": "SM3withSM2",</w:t>
                  </w:r>
                </w:p>
                <w:p>
                  <w:pPr>
                    <w:pStyle w:val="7"/>
                    <w:spacing w:before="265" w:line="417" w:lineRule="auto"/>
                    <w:ind w:left="523" w:right="2303"/>
                  </w:pPr>
                  <w:r>
                    <w:t>"digestData": "l4id/Noi9mrNLr0oY5VYqUSgtjetFUFKMgz5ni4RJHY=", "signValue":</w:t>
                  </w:r>
                </w:p>
                <w:p>
                  <w:pPr>
                    <w:pStyle w:val="7"/>
                    <w:spacing w:line="417" w:lineRule="auto"/>
                    <w:ind w:left="103"/>
                  </w:pPr>
                  <w:r>
                    <w:t>"MEUCIE3Z1ri4/AkzvUa/ACQ5jjYoB1+RPgM+dKvaX8Bp/m/yAiEA/irwz0gKwxvwpXTDe7bH 0quTlwPGpawQiJd0Mmhnw4s=",</w:t>
                  </w:r>
                </w:p>
                <w:p>
                  <w:pPr>
                    <w:pStyle w:val="7"/>
                    <w:spacing w:line="417" w:lineRule="auto"/>
                    <w:ind w:left="103" w:right="149" w:firstLine="420"/>
                  </w:pPr>
                  <w:r>
                    <w:t>"pubKey": "BGgWZ3WCFwa9CivPXkOhmg63L0mGh+xRHWJiu6MYHl+UfK+AGFTeMjxGQAegT1lA3Q bb5wgxO1OMLUdoP+cWlp4=",</w:t>
                  </w:r>
                </w:p>
                <w:p>
                  <w:pPr>
                    <w:pStyle w:val="7"/>
                    <w:spacing w:line="358" w:lineRule="exact"/>
                    <w:ind w:left="523"/>
                  </w:pPr>
                  <w:r>
                    <w:t>"verifyCert": "false"</w:t>
                  </w:r>
                </w:p>
                <w:p>
                  <w:pPr>
                    <w:pStyle w:val="7"/>
                    <w:spacing w:before="264"/>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232" w:type="dxa"/>
          </w:tcPr>
          <w:p>
            <w:pPr>
              <w:pStyle w:val="15"/>
              <w:spacing w:before="134"/>
              <w:rPr>
                <w:sz w:val="24"/>
              </w:rPr>
            </w:pPr>
            <w:r>
              <w:rPr>
                <w:sz w:val="24"/>
              </w:rPr>
              <w:t>transId</w:t>
            </w:r>
          </w:p>
        </w:tc>
        <w:tc>
          <w:tcPr>
            <w:tcW w:w="6395" w:type="dxa"/>
          </w:tcPr>
          <w:p>
            <w:pPr>
              <w:pStyle w:val="15"/>
              <w:spacing w:before="134"/>
              <w:ind w:left="108"/>
              <w:rPr>
                <w:sz w:val="24"/>
              </w:rPr>
            </w:pPr>
            <w:r>
              <w:rPr>
                <w:sz w:val="24"/>
              </w:rPr>
              <w:t>方法调用时传入的 transId，作为结果原样返回</w:t>
            </w:r>
          </w:p>
        </w:tc>
        <w:tc>
          <w:tcPr>
            <w:tcW w:w="1713"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result</w:t>
            </w:r>
          </w:p>
        </w:tc>
        <w:tc>
          <w:tcPr>
            <w:tcW w:w="6395" w:type="dxa"/>
          </w:tcPr>
          <w:p>
            <w:pPr>
              <w:pStyle w:val="15"/>
              <w:ind w:left="108"/>
              <w:rPr>
                <w:sz w:val="24"/>
              </w:rPr>
            </w:pPr>
            <w:r>
              <w:rPr>
                <w:sz w:val="24"/>
              </w:rPr>
              <w:t>验签结果，正确 true，错误为 false</w:t>
            </w:r>
          </w:p>
        </w:tc>
        <w:tc>
          <w:tcPr>
            <w:tcW w:w="1713" w:type="dxa"/>
          </w:tcPr>
          <w:p>
            <w:pPr>
              <w:pStyle w:val="15"/>
              <w:ind w:left="108"/>
              <w:rPr>
                <w:sz w:val="24"/>
              </w:rPr>
            </w:pPr>
            <w:r>
              <w:rPr>
                <w:sz w:val="24"/>
              </w:rPr>
              <w:t>String</w:t>
            </w:r>
          </w:p>
        </w:tc>
      </w:tr>
    </w:tbl>
    <w:p>
      <w:pPr>
        <w:pStyle w:val="7"/>
        <w:spacing w:before="12"/>
        <w:rPr>
          <w:b/>
          <w:sz w:val="30"/>
        </w:rPr>
      </w:pPr>
    </w:p>
    <w:p>
      <w:pPr>
        <w:pStyle w:val="6"/>
        <w:spacing w:before="0"/>
      </w:pPr>
      <w:r>
        <w:t>响应示例：</w:t>
      </w:r>
    </w:p>
    <w:p>
      <w:pPr>
        <w:pStyle w:val="7"/>
        <w:spacing w:before="10"/>
        <w:rPr>
          <w:b/>
          <w:sz w:val="13"/>
        </w:rPr>
      </w:pPr>
      <w:r>
        <w:pict>
          <v:shape id="_x0000_s1255" o:spid="_x0000_s1255" o:spt="202" type="#_x0000_t202" style="position:absolute;left:0pt;margin-left:37.65pt;margin-top:12.4pt;height:62.9pt;width:517.2pt;mso-position-horizontal-relative:page;mso-wrap-distance-bottom:0pt;mso-wrap-distance-top:0pt;z-index:-25144729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"status": 200,</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256" o:spid="_x0000_s1256" o:spt="202" type="#_x0000_t202" style="height:187.8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218"/>
                  </w:pPr>
                  <w:r>
                    <w:t>"message": "SUCCESS", "data": {</w:t>
                  </w:r>
                </w:p>
                <w:p>
                  <w:pPr>
                    <w:pStyle w:val="7"/>
                    <w:spacing w:line="359" w:lineRule="exact"/>
                    <w:ind w:left="943"/>
                  </w:pPr>
                  <w:r>
                    <w:t>"transId": "1234567890123456",</w:t>
                  </w:r>
                </w:p>
                <w:p>
                  <w:pPr>
                    <w:pStyle w:val="7"/>
                    <w:spacing w:before="265"/>
                    <w:ind w:left="943"/>
                  </w:pPr>
                  <w:r>
                    <w:t>"result": "true"</w:t>
                  </w:r>
                </w:p>
                <w:p>
                  <w:pPr>
                    <w:pStyle w:val="7"/>
                    <w:spacing w:before="265"/>
                    <w:ind w:left="523"/>
                  </w:pPr>
                  <w:r>
                    <w:t>}</w:t>
                  </w:r>
                </w:p>
                <w:p>
                  <w:pPr>
                    <w:pStyle w:val="7"/>
                    <w:spacing w:before="266"/>
                    <w:ind w:left="103"/>
                  </w:pPr>
                  <w:r>
                    <w:t>}</w:t>
                  </w:r>
                </w:p>
              </w:txbxContent>
            </v:textbox>
            <w10:wrap type="none"/>
            <w10:anchorlock/>
          </v:shape>
        </w:pict>
      </w:r>
    </w:p>
    <w:p>
      <w:pPr>
        <w:pStyle w:val="7"/>
        <w:spacing w:before="1"/>
        <w:rPr>
          <w:b/>
          <w:sz w:val="13"/>
        </w:rPr>
      </w:pPr>
    </w:p>
    <w:p>
      <w:pPr>
        <w:pStyle w:val="4"/>
        <w:numPr>
          <w:ilvl w:val="2"/>
          <w:numId w:val="3"/>
        </w:numPr>
        <w:tabs>
          <w:tab w:val="left" w:pos="1521"/>
          <w:tab w:val="left" w:pos="1522"/>
        </w:tabs>
        <w:spacing w:before="81" w:after="0" w:line="240" w:lineRule="auto"/>
        <w:ind w:left="1522" w:right="0" w:hanging="1261"/>
        <w:jc w:val="left"/>
      </w:pPr>
      <w:bookmarkStart w:id="109" w:name="_bookmark56"/>
      <w:bookmarkEnd w:id="109"/>
      <w:bookmarkStart w:id="110" w:name="_bookmark56"/>
      <w:bookmarkEnd w:id="110"/>
      <w:r>
        <w:rPr>
          <w:rFonts w:hint="eastAsia" w:ascii="华文中宋" w:eastAsia="华文中宋"/>
        </w:rPr>
        <w:t>PKCS7</w:t>
      </w:r>
      <w:r>
        <w:rPr>
          <w:rFonts w:hint="eastAsia" w:ascii="华文中宋" w:eastAsia="华文中宋"/>
          <w:spacing w:val="-22"/>
        </w:rPr>
        <w:t xml:space="preserve"> </w:t>
      </w:r>
      <w:r>
        <w:t>原文签名</w:t>
      </w:r>
    </w:p>
    <w:p>
      <w:pPr>
        <w:pStyle w:val="7"/>
        <w:spacing w:before="12"/>
        <w:rPr>
          <w:b/>
          <w:sz w:val="29"/>
        </w:rPr>
      </w:pPr>
    </w:p>
    <w:p>
      <w:pPr>
        <w:pStyle w:val="7"/>
        <w:spacing w:line="417" w:lineRule="auto"/>
        <w:ind w:left="261" w:right="273" w:firstLine="420"/>
      </w:pPr>
      <w:r>
        <w:pict>
          <v:shape id="_x0000_s1257" o:spid="_x0000_s1257" o:spt="202" type="#_x0000_t202" style="position:absolute;left:0pt;margin-left:37.4pt;margin-top:118.2pt;height:126.75pt;width:517.8pt;mso-position-horizontal-relative:page;z-index:251870208;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PKCS7 原文签名是指，接口调用方使用原文信息作为入参，接口计算</w:t>
                        </w:r>
                      </w:p>
                      <w:p>
                        <w:pPr>
                          <w:pStyle w:val="15"/>
                          <w:spacing w:before="265"/>
                          <w:rPr>
                            <w:sz w:val="24"/>
                          </w:rPr>
                        </w:pPr>
                        <w:r>
                          <w:rPr>
                            <w:sz w:val="24"/>
                          </w:rPr>
                          <w:t>其原文信息 hash 值，然后使用私钥对 hash 进行加密形成签名值。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http://ip:port/dsvs/pkcs7/ext/signData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7"/>
                  </w:pPr>
                </w:p>
              </w:txbxContent>
            </v:textbox>
          </v:shape>
        </w:pict>
      </w:r>
      <w:r>
        <w:t>PKCS7</w:t>
      </w:r>
      <w:r>
        <w:rPr>
          <w:spacing w:val="-8"/>
        </w:rPr>
        <w:t xml:space="preserve"> 签名，其实也就是 </w:t>
      </w:r>
      <w:r>
        <w:t>PKCS1</w:t>
      </w:r>
      <w:r>
        <w:rPr>
          <w:spacing w:val="-5"/>
        </w:rPr>
        <w:t xml:space="preserve"> 签名的基础上,附加一些其他的信息。因为 </w:t>
      </w:r>
      <w:r>
        <w:t>PKCS1</w:t>
      </w:r>
      <w:r>
        <w:rPr>
          <w:spacing w:val="-2"/>
        </w:rPr>
        <w:t xml:space="preserve"> 是裸签名, 只有加密串,除了发送方自己,根本不知道签名证书,公钥,签名算法,签名用的 </w:t>
      </w:r>
      <w:r>
        <w:t>hash 算法,时间戳,签</w:t>
      </w:r>
      <w:r>
        <w:rPr>
          <w:spacing w:val="-1"/>
        </w:rPr>
        <w:t xml:space="preserve">名原文等等信息是什么,不便于验证签名,所以就需要有 </w:t>
      </w:r>
      <w:r>
        <w:t>PKCS7</w:t>
      </w:r>
      <w:r>
        <w:rPr>
          <w:spacing w:val="-1"/>
        </w:rPr>
        <w:t xml:space="preserve"> 签名作为补充,其实也就是在PKCS1 之后,在加密串的基础上,附加这些信息上去。</w:t>
      </w:r>
    </w:p>
    <w:p>
      <w:pPr>
        <w:pStyle w:val="7"/>
        <w:rPr>
          <w:sz w:val="32"/>
        </w:rPr>
      </w:pPr>
    </w:p>
    <w:p>
      <w:pPr>
        <w:pStyle w:val="7"/>
        <w:rPr>
          <w:sz w:val="32"/>
        </w:rPr>
      </w:pPr>
    </w:p>
    <w:p>
      <w:pPr>
        <w:pStyle w:val="7"/>
        <w:rPr>
          <w:sz w:val="32"/>
        </w:rPr>
      </w:pPr>
    </w:p>
    <w:p>
      <w:pPr>
        <w:pStyle w:val="7"/>
        <w:rPr>
          <w:sz w:val="32"/>
        </w:rPr>
      </w:pPr>
    </w:p>
    <w:p>
      <w:pPr>
        <w:pStyle w:val="7"/>
        <w:spacing w:before="7"/>
        <w:rPr>
          <w:sz w:val="41"/>
        </w:rPr>
      </w:pPr>
    </w:p>
    <w:p>
      <w:pPr>
        <w:pStyle w:val="7"/>
        <w:bidi w:val="0"/>
      </w:pPr>
    </w:p>
    <w:p>
      <w:pPr>
        <w:pStyle w:val="7"/>
        <w:bidi w:val="0"/>
      </w:pPr>
    </w:p>
    <w:p>
      <w:pPr>
        <w:pStyle w:val="6"/>
        <w:spacing w:before="0"/>
      </w:pPr>
      <w:r>
        <w:t>业务流程说明：</w:t>
      </w:r>
    </w:p>
    <w:p>
      <w:pPr>
        <w:pStyle w:val="7"/>
        <w:spacing w:before="266" w:line="417" w:lineRule="auto"/>
        <w:ind w:left="261" w:right="322"/>
      </w:pPr>
      <w:r>
        <w:t>接收方收到数字签名的结果，其中包括数字签名、电子原文和发方公钥，即待验证的数据。接收方进行签名验证。验证过程是：</w:t>
      </w:r>
    </w:p>
    <w:p>
      <w:pPr>
        <w:pStyle w:val="14"/>
        <w:numPr>
          <w:ilvl w:val="0"/>
          <w:numId w:val="19"/>
        </w:numPr>
        <w:tabs>
          <w:tab w:val="left" w:pos="462"/>
        </w:tabs>
        <w:spacing w:before="0" w:after="0" w:line="417" w:lineRule="auto"/>
        <w:ind w:left="261" w:right="363" w:firstLine="0"/>
        <w:jc w:val="left"/>
        <w:rPr>
          <w:sz w:val="24"/>
        </w:rPr>
      </w:pPr>
      <w:r>
        <w:rPr>
          <w:spacing w:val="-1"/>
          <w:sz w:val="24"/>
        </w:rPr>
        <w:t>接收方首先用发方公钥解密数字签名，导出数字摘要，并对电子文件原文做同样哈希算法得出</w:t>
      </w:r>
      <w:r>
        <w:rPr>
          <w:sz w:val="24"/>
        </w:rPr>
        <w:t>一个新的数字摘要。</w:t>
      </w:r>
    </w:p>
    <w:p>
      <w:pPr>
        <w:pStyle w:val="14"/>
        <w:numPr>
          <w:ilvl w:val="0"/>
          <w:numId w:val="19"/>
        </w:numPr>
        <w:tabs>
          <w:tab w:val="left" w:pos="462"/>
        </w:tabs>
        <w:spacing w:before="0" w:after="0" w:line="417" w:lineRule="auto"/>
        <w:ind w:left="261" w:right="3003" w:firstLine="0"/>
        <w:jc w:val="left"/>
        <w:rPr>
          <w:b/>
          <w:sz w:val="24"/>
        </w:rPr>
      </w:pPr>
      <w:r>
        <w:rPr>
          <w:spacing w:val="-1"/>
          <w:sz w:val="24"/>
        </w:rPr>
        <w:t>将两个摘要的哈希值进行结果比较，相同签名得到验证，否则无效。</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spacing w:before="122"/>
              <w:rPr>
                <w:sz w:val="24"/>
              </w:rPr>
            </w:pPr>
            <w:r>
              <w:rPr>
                <w:sz w:val="24"/>
              </w:rPr>
              <w:t>字段名称</w:t>
            </w:r>
          </w:p>
        </w:tc>
        <w:tc>
          <w:tcPr>
            <w:tcW w:w="5968" w:type="dxa"/>
            <w:shd w:val="clear" w:color="auto" w:fill="99CCFF"/>
          </w:tcPr>
          <w:p>
            <w:pPr>
              <w:pStyle w:val="15"/>
              <w:spacing w:before="122"/>
              <w:ind w:left="110"/>
              <w:rPr>
                <w:sz w:val="24"/>
              </w:rPr>
            </w:pPr>
            <w:r>
              <w:rPr>
                <w:sz w:val="24"/>
              </w:rPr>
              <w:t>字段描述</w:t>
            </w:r>
          </w:p>
        </w:tc>
        <w:tc>
          <w:tcPr>
            <w:tcW w:w="1082" w:type="dxa"/>
            <w:shd w:val="clear" w:color="auto" w:fill="99CCFF"/>
          </w:tcPr>
          <w:p>
            <w:pPr>
              <w:pStyle w:val="15"/>
              <w:spacing w:before="122"/>
              <w:ind w:left="108"/>
              <w:rPr>
                <w:sz w:val="24"/>
              </w:rPr>
            </w:pPr>
            <w:r>
              <w:rPr>
                <w:sz w:val="24"/>
              </w:rPr>
              <w:t>类型</w:t>
            </w:r>
          </w:p>
        </w:tc>
        <w:tc>
          <w:tcPr>
            <w:tcW w:w="1202" w:type="dxa"/>
            <w:shd w:val="clear" w:color="auto" w:fill="99CCFF"/>
          </w:tcPr>
          <w:p>
            <w:pPr>
              <w:pStyle w:val="15"/>
              <w:spacing w:before="122"/>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25"/>
              <w:rPr>
                <w:sz w:val="24"/>
              </w:rPr>
            </w:pPr>
            <w:r>
              <w:rPr>
                <w:sz w:val="24"/>
              </w:rPr>
              <w:t>transId</w:t>
            </w:r>
          </w:p>
        </w:tc>
        <w:tc>
          <w:tcPr>
            <w:tcW w:w="5968" w:type="dxa"/>
          </w:tcPr>
          <w:p>
            <w:pPr>
              <w:pStyle w:val="15"/>
              <w:spacing w:before="12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25"/>
              <w:ind w:left="108"/>
              <w:rPr>
                <w:sz w:val="24"/>
              </w:rPr>
            </w:pPr>
            <w:r>
              <w:rPr>
                <w:sz w:val="24"/>
              </w:rPr>
              <w:t>String</w:t>
            </w:r>
          </w:p>
        </w:tc>
        <w:tc>
          <w:tcPr>
            <w:tcW w:w="1202" w:type="dxa"/>
          </w:tcPr>
          <w:p>
            <w:pPr>
              <w:pStyle w:val="15"/>
              <w:spacing w:before="12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spacing w:before="122"/>
              <w:rPr>
                <w:sz w:val="24"/>
              </w:rPr>
            </w:pPr>
            <w:r>
              <w:rPr>
                <w:sz w:val="24"/>
              </w:rPr>
              <w:t>appId</w:t>
            </w:r>
          </w:p>
        </w:tc>
        <w:tc>
          <w:tcPr>
            <w:tcW w:w="5968" w:type="dxa"/>
          </w:tcPr>
          <w:p>
            <w:pPr>
              <w:pStyle w:val="15"/>
              <w:spacing w:before="122"/>
              <w:ind w:left="110"/>
              <w:rPr>
                <w:sz w:val="24"/>
              </w:rPr>
            </w:pPr>
            <w:r>
              <w:rPr>
                <w:sz w:val="24"/>
              </w:rPr>
              <w:t>接口调用方（业务系统）的 ID 标识</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spacing w:before="122"/>
              <w:rPr>
                <w:sz w:val="24"/>
              </w:rPr>
            </w:pPr>
            <w:r>
              <w:rPr>
                <w:sz w:val="24"/>
              </w:rPr>
              <w:t>signAlgIdentifier</w:t>
            </w:r>
          </w:p>
        </w:tc>
        <w:tc>
          <w:tcPr>
            <w:tcW w:w="5968" w:type="dxa"/>
          </w:tcPr>
          <w:p>
            <w:pPr>
              <w:pStyle w:val="15"/>
              <w:spacing w:before="122"/>
              <w:ind w:left="110"/>
              <w:rPr>
                <w:sz w:val="24"/>
              </w:rPr>
            </w:pPr>
            <w:r>
              <w:rPr>
                <w:spacing w:val="-9"/>
                <w:sz w:val="24"/>
              </w:rPr>
              <w:t xml:space="preserve">签名算法标识，主要由 </w:t>
            </w:r>
            <w:r>
              <w:rPr>
                <w:sz w:val="24"/>
              </w:rPr>
              <w:t>SHA256withRSA</w:t>
            </w:r>
            <w:r>
              <w:rPr>
                <w:spacing w:val="-75"/>
                <w:sz w:val="24"/>
              </w:rPr>
              <w:t>、</w:t>
            </w:r>
            <w:r>
              <w:rPr>
                <w:sz w:val="24"/>
              </w:rPr>
              <w:t>SM3withSM2</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spacing w:before="122"/>
              <w:rPr>
                <w:sz w:val="24"/>
              </w:rPr>
            </w:pPr>
            <w:r>
              <w:rPr>
                <w:sz w:val="24"/>
              </w:rPr>
              <w:t>oriData</w:t>
            </w:r>
          </w:p>
        </w:tc>
        <w:tc>
          <w:tcPr>
            <w:tcW w:w="5968" w:type="dxa"/>
          </w:tcPr>
          <w:p>
            <w:pPr>
              <w:pStyle w:val="15"/>
              <w:spacing w:before="122"/>
              <w:ind w:left="110"/>
              <w:rPr>
                <w:sz w:val="24"/>
              </w:rPr>
            </w:pPr>
            <w:r>
              <w:rPr>
                <w:sz w:val="24"/>
              </w:rPr>
              <w:t>原文字符串，使用 UTF-8 编码，原文字节长度限制为</w:t>
            </w:r>
          </w:p>
          <w:p>
            <w:pPr>
              <w:pStyle w:val="15"/>
              <w:spacing w:before="266"/>
              <w:ind w:left="110"/>
              <w:rPr>
                <w:sz w:val="24"/>
              </w:rPr>
            </w:pPr>
            <w:r>
              <w:rPr>
                <w:sz w:val="24"/>
              </w:rPr>
              <w:t>1024*1024*5=5M</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spacing w:before="122"/>
              <w:rPr>
                <w:sz w:val="24"/>
              </w:rPr>
            </w:pPr>
            <w:r>
              <w:rPr>
                <w:sz w:val="24"/>
              </w:rPr>
              <w:t>base64Cert</w:t>
            </w:r>
          </w:p>
        </w:tc>
        <w:tc>
          <w:tcPr>
            <w:tcW w:w="5968" w:type="dxa"/>
          </w:tcPr>
          <w:p>
            <w:pPr>
              <w:pStyle w:val="15"/>
              <w:spacing w:before="122"/>
              <w:ind w:left="110"/>
              <w:rPr>
                <w:sz w:val="24"/>
              </w:rPr>
            </w:pPr>
            <w:r>
              <w:rPr>
                <w:sz w:val="24"/>
              </w:rPr>
              <w:t>Base64 编码格式的证书字符串</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088" w:type="dxa"/>
          </w:tcPr>
          <w:p>
            <w:pPr>
              <w:pStyle w:val="15"/>
              <w:spacing w:before="122"/>
              <w:rPr>
                <w:sz w:val="24"/>
              </w:rPr>
            </w:pPr>
            <w:r>
              <w:rPr>
                <w:sz w:val="24"/>
              </w:rPr>
              <w:t>attach</w:t>
            </w:r>
          </w:p>
        </w:tc>
        <w:tc>
          <w:tcPr>
            <w:tcW w:w="5968" w:type="dxa"/>
          </w:tcPr>
          <w:p>
            <w:pPr>
              <w:pStyle w:val="15"/>
              <w:spacing w:before="122"/>
              <w:ind w:left="110"/>
              <w:rPr>
                <w:sz w:val="24"/>
              </w:rPr>
            </w:pPr>
            <w:r>
              <w:rPr>
                <w:sz w:val="24"/>
              </w:rPr>
              <w:t>是否带原文,为“true”时，表示生成的 P7 签名值包含</w:t>
            </w:r>
          </w:p>
          <w:p>
            <w:pPr>
              <w:pStyle w:val="15"/>
              <w:spacing w:before="4" w:line="620" w:lineRule="atLeast"/>
              <w:ind w:left="110" w:right="111"/>
              <w:rPr>
                <w:sz w:val="24"/>
              </w:rPr>
            </w:pPr>
            <w:r>
              <w:rPr>
                <w:sz w:val="24"/>
              </w:rPr>
              <w:t>原文；为“false”时，表示生成的 P7 签名值不包含原文</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25"/>
              <w:rPr>
                <w:sz w:val="24"/>
              </w:rPr>
            </w:pPr>
            <w:r>
              <w:rPr>
                <w:sz w:val="24"/>
              </w:rPr>
              <w:t>verifyCert</w:t>
            </w:r>
          </w:p>
        </w:tc>
        <w:tc>
          <w:tcPr>
            <w:tcW w:w="5968" w:type="dxa"/>
          </w:tcPr>
          <w:p>
            <w:pPr>
              <w:pStyle w:val="15"/>
              <w:spacing w:before="125"/>
              <w:ind w:left="110"/>
              <w:rPr>
                <w:sz w:val="24"/>
              </w:rPr>
            </w:pPr>
            <w:r>
              <w:rPr>
                <w:spacing w:val="-7"/>
                <w:sz w:val="24"/>
              </w:rPr>
              <w:t xml:space="preserve">是否验证证书，为 </w:t>
            </w:r>
            <w:r>
              <w:rPr>
                <w:sz w:val="24"/>
              </w:rPr>
              <w:t>true</w:t>
            </w:r>
            <w:r>
              <w:rPr>
                <w:spacing w:val="-6"/>
                <w:sz w:val="24"/>
              </w:rPr>
              <w:t xml:space="preserve"> 时验证证书有效性，必须传入证</w:t>
            </w:r>
          </w:p>
          <w:p>
            <w:pPr>
              <w:pStyle w:val="15"/>
              <w:spacing w:before="265"/>
              <w:ind w:left="110"/>
              <w:rPr>
                <w:sz w:val="24"/>
              </w:rPr>
            </w:pPr>
            <w:r>
              <w:rPr>
                <w:sz w:val="24"/>
              </w:rPr>
              <w:t>书参数；为 false 时，不验证证书</w:t>
            </w:r>
          </w:p>
        </w:tc>
        <w:tc>
          <w:tcPr>
            <w:tcW w:w="1082" w:type="dxa"/>
          </w:tcPr>
          <w:p>
            <w:pPr>
              <w:pStyle w:val="15"/>
              <w:spacing w:before="125"/>
              <w:ind w:left="108"/>
              <w:rPr>
                <w:sz w:val="24"/>
              </w:rPr>
            </w:pPr>
            <w:r>
              <w:rPr>
                <w:sz w:val="24"/>
              </w:rPr>
              <w:t>String</w:t>
            </w:r>
          </w:p>
        </w:tc>
        <w:tc>
          <w:tcPr>
            <w:tcW w:w="1202" w:type="dxa"/>
          </w:tcPr>
          <w:p>
            <w:pPr>
              <w:pStyle w:val="15"/>
              <w:spacing w:before="12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spacing w:before="122"/>
              <w:rPr>
                <w:sz w:val="24"/>
              </w:rPr>
            </w:pPr>
            <w:r>
              <w:rPr>
                <w:sz w:val="24"/>
              </w:rPr>
              <w:t>keyStore</w:t>
            </w:r>
          </w:p>
        </w:tc>
        <w:tc>
          <w:tcPr>
            <w:tcW w:w="5968" w:type="dxa"/>
          </w:tcPr>
          <w:p>
            <w:pPr>
              <w:pStyle w:val="15"/>
              <w:spacing w:before="122"/>
              <w:ind w:left="110"/>
              <w:rPr>
                <w:sz w:val="24"/>
              </w:rPr>
            </w:pPr>
            <w:r>
              <w:rPr>
                <w:sz w:val="24"/>
              </w:rPr>
              <w:t>密钥类型 HOSTING_KEY(托管密钥)/EVENT_KEY(事件</w:t>
            </w:r>
          </w:p>
          <w:p>
            <w:pPr>
              <w:pStyle w:val="15"/>
              <w:spacing w:before="265"/>
              <w:ind w:left="110"/>
              <w:rPr>
                <w:sz w:val="24"/>
              </w:rPr>
            </w:pPr>
            <w:r>
              <w:rPr>
                <w:sz w:val="24"/>
              </w:rPr>
              <w:t>密钥)</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spacing w:before="122"/>
              <w:rPr>
                <w:sz w:val="24"/>
              </w:rPr>
            </w:pPr>
            <w:r>
              <w:rPr>
                <w:sz w:val="24"/>
              </w:rPr>
              <w:t>keyPairId</w:t>
            </w:r>
          </w:p>
        </w:tc>
        <w:tc>
          <w:tcPr>
            <w:tcW w:w="5968" w:type="dxa"/>
          </w:tcPr>
          <w:p>
            <w:pPr>
              <w:pStyle w:val="15"/>
              <w:spacing w:before="122"/>
              <w:ind w:left="110"/>
              <w:rPr>
                <w:sz w:val="24"/>
              </w:rPr>
            </w:pPr>
            <w:r>
              <w:rPr>
                <w:sz w:val="24"/>
              </w:rPr>
              <w:t>密钥 ID</w:t>
            </w:r>
          </w:p>
        </w:tc>
        <w:tc>
          <w:tcPr>
            <w:tcW w:w="1082" w:type="dxa"/>
          </w:tcPr>
          <w:p>
            <w:pPr>
              <w:pStyle w:val="15"/>
              <w:spacing w:before="122"/>
              <w:ind w:left="108"/>
              <w:rPr>
                <w:sz w:val="24"/>
              </w:rPr>
            </w:pPr>
            <w:r>
              <w:rPr>
                <w:sz w:val="24"/>
              </w:rPr>
              <w:t>String</w:t>
            </w:r>
          </w:p>
        </w:tc>
        <w:tc>
          <w:tcPr>
            <w:tcW w:w="1202" w:type="dxa"/>
          </w:tcPr>
          <w:p>
            <w:pPr>
              <w:pStyle w:val="15"/>
              <w:spacing w:before="122"/>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88" w:type="dxa"/>
          </w:tcPr>
          <w:p>
            <w:pPr>
              <w:pStyle w:val="15"/>
              <w:spacing w:before="123"/>
              <w:rPr>
                <w:sz w:val="24"/>
              </w:rPr>
            </w:pPr>
            <w:r>
              <w:rPr>
                <w:sz w:val="24"/>
              </w:rPr>
              <w:t>keyPairVersion</w:t>
            </w:r>
          </w:p>
        </w:tc>
        <w:tc>
          <w:tcPr>
            <w:tcW w:w="5968" w:type="dxa"/>
          </w:tcPr>
          <w:p>
            <w:pPr>
              <w:pStyle w:val="15"/>
              <w:spacing w:before="123"/>
              <w:ind w:left="110"/>
              <w:rPr>
                <w:sz w:val="24"/>
              </w:rPr>
            </w:pPr>
            <w:r>
              <w:rPr>
                <w:sz w:val="24"/>
              </w:rPr>
              <w:t>密钥版本</w:t>
            </w:r>
          </w:p>
        </w:tc>
        <w:tc>
          <w:tcPr>
            <w:tcW w:w="1082" w:type="dxa"/>
          </w:tcPr>
          <w:p>
            <w:pPr>
              <w:pStyle w:val="15"/>
              <w:spacing w:before="123"/>
              <w:ind w:left="108"/>
              <w:rPr>
                <w:sz w:val="24"/>
              </w:rPr>
            </w:pPr>
            <w:r>
              <w:rPr>
                <w:sz w:val="24"/>
              </w:rPr>
              <w:t>Integer</w:t>
            </w:r>
          </w:p>
        </w:tc>
        <w:tc>
          <w:tcPr>
            <w:tcW w:w="1202" w:type="dxa"/>
          </w:tcPr>
          <w:p>
            <w:pPr>
              <w:pStyle w:val="15"/>
              <w:spacing w:before="123"/>
              <w:ind w:left="108"/>
              <w:rPr>
                <w:sz w:val="24"/>
              </w:rPr>
            </w:pPr>
            <w:r>
              <w:rPr>
                <w:sz w:val="24"/>
              </w:rPr>
              <w:t>是</w:t>
            </w:r>
          </w:p>
        </w:tc>
      </w:tr>
    </w:tbl>
    <w:p>
      <w:pPr>
        <w:pStyle w:val="6"/>
        <w:spacing w:before="122"/>
      </w:pPr>
      <w:r>
        <w:t>请求示例：</w:t>
      </w:r>
    </w:p>
    <w:p>
      <w:pPr>
        <w:pStyle w:val="7"/>
        <w:spacing w:before="10"/>
        <w:rPr>
          <w:b/>
          <w:sz w:val="13"/>
        </w:rPr>
      </w:pPr>
      <w:r>
        <w:pict>
          <v:shape id="_x0000_s1258" o:spid="_x0000_s1258" o:spt="202" type="#_x0000_t202" style="position:absolute;left:0pt;margin-left:37.65pt;margin-top:12.4pt;height:125.3pt;width:517.2pt;mso-position-horizontal-relative:page;mso-wrap-distance-bottom:0pt;mso-wrap-distance-top:0pt;z-index:-25144524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"1234567890123456",</w:t>
                  </w:r>
                </w:p>
                <w:p>
                  <w:pPr>
                    <w:pStyle w:val="7"/>
                    <w:spacing w:before="265"/>
                    <w:ind w:left="523"/>
                  </w:pPr>
                  <w:r>
                    <w:t>"appId": "APP_3510558085994A75A57645255822FBF5",</w:t>
                  </w:r>
                </w:p>
                <w:p>
                  <w:pPr>
                    <w:pStyle w:val="7"/>
                    <w:spacing w:before="266"/>
                    <w:ind w:left="523"/>
                  </w:pPr>
                  <w:r>
                    <w:t>"signAlgIdentifier": "SM3WithSM2",</w:t>
                  </w:r>
                </w:p>
              </w:txbxContent>
            </v:textbox>
            <w10:wrap type="topAndBottom"/>
          </v:shape>
        </w:pict>
      </w:r>
    </w:p>
    <w:p>
      <w:pPr>
        <w:spacing w:after="0"/>
        <w:rPr>
          <w:sz w:val="13"/>
        </w:rPr>
        <w:sectPr>
          <w:pgSz w:w="11910" w:h="16840"/>
          <w:pgMar w:top="880" w:right="640" w:bottom="1320" w:left="600" w:header="532" w:footer="1134" w:gutter="0"/>
          <w:cols w:space="720" w:num="1"/>
        </w:sectPr>
      </w:pPr>
    </w:p>
    <w:p>
      <w:pPr>
        <w:pStyle w:val="7"/>
        <w:spacing w:before="182"/>
        <w:ind w:left="682"/>
      </w:pPr>
      <w:r>
        <w:pict>
          <v:group id="_x0000_s1259" o:spid="_x0000_s1259" o:spt="203" style="position:absolute;left:0pt;margin-left:37.4pt;margin-top:43.9pt;height:718.8pt;width:517.7pt;mso-position-horizontal-relative:page;mso-position-vertical-relative:page;z-index:-251570176;mso-width-relative:page;mso-height-relative:page;" coordorigin="749,878" coordsize="10354,14376">
            <o:lock v:ext="edit"/>
            <v:shape id="_x0000_s1260" o:spid="_x0000_s1260"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261" o:spid="_x0000_s1261" o:spt="20" style="position:absolute;left:758;top:883;height:0;width:10334;" stroked="t" coordsize="21600,21600">
              <v:path arrowok="t"/>
              <v:fill focussize="0,0"/>
              <v:stroke weight="0.48pt" color="#000000"/>
              <v:imagedata o:title=""/>
              <o:lock v:ext="edit"/>
            </v:line>
            <v:line id="_x0000_s1262" o:spid="_x0000_s1262" o:spt="20" style="position:absolute;left:754;top:878;height:14376;width:0;" stroked="t" coordsize="21600,21600">
              <v:path arrowok="t"/>
              <v:fill focussize="0,0"/>
              <v:stroke weight="0.48pt" color="#000000"/>
              <v:imagedata o:title=""/>
              <o:lock v:ext="edit"/>
            </v:line>
            <v:line id="_x0000_s1263" o:spid="_x0000_s1263" o:spt="20" style="position:absolute;left:758;top:15250;height:0;width:10334;" stroked="t" coordsize="21600,21600">
              <v:path arrowok="t"/>
              <v:fill focussize="0,0"/>
              <v:stroke weight="0.48007874015748pt" color="#000000"/>
              <v:imagedata o:title=""/>
              <o:lock v:ext="edit"/>
            </v:line>
            <v:line id="_x0000_s1264" o:spid="_x0000_s1264" o:spt="20" style="position:absolute;left:11097;top:878;height:14376;width:0;" stroked="t" coordsize="21600,21600">
              <v:path arrowok="t"/>
              <v:fill focussize="0,0"/>
              <v:stroke weight="0.48pt" color="#000000"/>
              <v:imagedata o:title=""/>
              <o:lock v:ext="edit"/>
            </v:line>
          </v:group>
        </w:pict>
      </w:r>
      <w:r>
        <w:t>"oriData": "12345678",</w:t>
      </w:r>
    </w:p>
    <w:p>
      <w:pPr>
        <w:pStyle w:val="7"/>
        <w:spacing w:before="266" w:line="417" w:lineRule="auto"/>
        <w:ind w:left="261" w:right="276" w:firstLine="420"/>
      </w:pPr>
      <w:r>
        <w:t>"base64Cert": "MIICPDCCAd+gAwIBAgINK2BkOQZJu8YqdwxWXjAMBggqgRzPVQGDdQUAMGExCzAJ BgNVBAYMAkNOMQ0wCwYDVQQKDARCSkNBMSUwIwYDVQQLDBxCSkNBIEFueXdyaXR lIFRydXN0IFNlcnZpY2VzMRwwGgYDVQQDDBNUcnVzdC1TaWduIFNNMiBDQS0xMB4XDTI xMDMzMTA4NTUzNFoXDTIyMDMzMTA4NTUzNFowLTEQMA4GA1UELhMHemhlbndlaTEMM AoGA1UEAwwDY2FpMQswCQYDVQQGDAJBTDBZMBMGByqGSM49AgEGCCqBHM9VA</w:t>
      </w:r>
    </w:p>
    <w:p>
      <w:pPr>
        <w:pStyle w:val="7"/>
        <w:spacing w:line="417" w:lineRule="auto"/>
        <w:ind w:left="261" w:right="335"/>
        <w:jc w:val="both"/>
      </w:pPr>
      <w:r>
        <w:t>YItA0IABPdfAJxUpQKxdE4dHqnjCV5qRsvacVDXqrpci8Kh5EcYrzKGTNjU9ueo8Vx/NQItfEu p2a5YWzJo8fCKIm6b15Wjga0wgaowCwYDVR0PBAQDAgbAMB0GA1UdDgQWBBQnm 9lzJapUNlkDsVLMwz+Hso5eQzAfBgNVHSMEGDAWgBSU7l+tbb0kHrFc6Gt67cPjafjssDBAB gNVHSAEOTA3MDUGCSqBHIbvMgICAjAoMCYGCCsGAQUFBwIBFhpodHRwOi8vd3d3L</w:t>
      </w:r>
    </w:p>
    <w:p>
      <w:pPr>
        <w:pStyle w:val="7"/>
        <w:spacing w:line="417" w:lineRule="auto"/>
        <w:ind w:left="261" w:right="370"/>
        <w:jc w:val="both"/>
      </w:pPr>
      <w:r>
        <w:t>mJqY2Eub3JnLmNuL2NwczAZBgYqVgsHAQgED+ato+W4uOS8oOWFpW9pZDAMBggqg RzPVQGDdQUAA0kAMEYCIQD40UIyYnEmp4N+LFPGa1RiM+hQTatea5QiqojpEr8jmwIhA Jextz33sq4kaTLEKh96mg7ADlpWN7WhcdckH7dig7GO",</w:t>
      </w:r>
    </w:p>
    <w:p>
      <w:pPr>
        <w:pStyle w:val="7"/>
        <w:spacing w:line="417" w:lineRule="auto"/>
        <w:ind w:left="682" w:right="7904"/>
      </w:pPr>
      <w:r>
        <w:t>"attach": "true", "verifyCert": "true", "pubKey":</w:t>
      </w:r>
    </w:p>
    <w:p>
      <w:pPr>
        <w:pStyle w:val="7"/>
        <w:spacing w:line="417" w:lineRule="auto"/>
        <w:ind w:left="261" w:right="326"/>
      </w:pPr>
      <w:r>
        <w:t>"BPdfAJxUpQKxdE4dHqnjCV5qRsvacVDXqrpci8Kh5EcYrzKGTNjU9ueo8Vx/NQItfEup2a5Y WzJo8fCKIm6b15U=",</w:t>
      </w:r>
    </w:p>
    <w:p>
      <w:pPr>
        <w:pStyle w:val="7"/>
        <w:spacing w:line="358" w:lineRule="exact"/>
        <w:ind w:left="682"/>
      </w:pPr>
      <w:r>
        <w:t>"keyStore": "HOSTING_KEY",</w:t>
      </w:r>
    </w:p>
    <w:p>
      <w:pPr>
        <w:pStyle w:val="7"/>
        <w:spacing w:before="262" w:line="417" w:lineRule="auto"/>
        <w:ind w:left="682" w:right="3682"/>
      </w:pPr>
      <w:r>
        <w:t>"keyPairId": "7b5a0457e6f34795b9fcdbeeb9c66097", "keyPairVersion": "1"</w:t>
      </w:r>
    </w:p>
    <w:p>
      <w:pPr>
        <w:pStyle w:val="7"/>
        <w:ind w:left="261"/>
      </w:pPr>
      <w:r>
        <w:t>}</w:t>
      </w:r>
    </w:p>
    <w:p>
      <w:pPr>
        <w:spacing w:after="0"/>
        <w:sectPr>
          <w:pgSz w:w="11910" w:h="16840"/>
          <w:pgMar w:top="820" w:right="640" w:bottom="1320" w:left="600" w:header="532" w:footer="1134" w:gutter="0"/>
          <w:cols w:space="720" w:num="1"/>
        </w:sectPr>
      </w:pPr>
    </w:p>
    <w:p>
      <w:pPr>
        <w:pStyle w:val="6"/>
        <w:spacing w:before="17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232" w:type="dxa"/>
          </w:tcPr>
          <w:p>
            <w:pPr>
              <w:pStyle w:val="15"/>
              <w:spacing w:before="134"/>
              <w:rPr>
                <w:sz w:val="24"/>
              </w:rPr>
            </w:pPr>
            <w:r>
              <w:rPr>
                <w:sz w:val="24"/>
              </w:rPr>
              <w:t>transId</w:t>
            </w:r>
          </w:p>
        </w:tc>
        <w:tc>
          <w:tcPr>
            <w:tcW w:w="6395" w:type="dxa"/>
          </w:tcPr>
          <w:p>
            <w:pPr>
              <w:pStyle w:val="15"/>
              <w:spacing w:before="134"/>
              <w:ind w:left="108"/>
              <w:rPr>
                <w:sz w:val="24"/>
              </w:rPr>
            </w:pPr>
            <w:r>
              <w:rPr>
                <w:sz w:val="24"/>
              </w:rPr>
              <w:t>方法调用时传入的 transId，作为结果原样返回</w:t>
            </w:r>
          </w:p>
        </w:tc>
        <w:tc>
          <w:tcPr>
            <w:tcW w:w="1713"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signValue</w:t>
            </w:r>
          </w:p>
        </w:tc>
        <w:tc>
          <w:tcPr>
            <w:tcW w:w="6395" w:type="dxa"/>
          </w:tcPr>
          <w:p>
            <w:pPr>
              <w:pStyle w:val="15"/>
              <w:ind w:left="108"/>
              <w:rPr>
                <w:sz w:val="24"/>
              </w:rPr>
            </w:pPr>
            <w:r>
              <w:rPr>
                <w:sz w:val="24"/>
              </w:rPr>
              <w:t>PKCS7 签名值的 Base64 编码字符串</w:t>
            </w:r>
          </w:p>
        </w:tc>
        <w:tc>
          <w:tcPr>
            <w:tcW w:w="1713" w:type="dxa"/>
          </w:tcPr>
          <w:p>
            <w:pPr>
              <w:pStyle w:val="15"/>
              <w:ind w:left="108"/>
              <w:rPr>
                <w:sz w:val="24"/>
              </w:rPr>
            </w:pPr>
            <w:r>
              <w:rPr>
                <w:sz w:val="24"/>
              </w:rPr>
              <w:t>String</w:t>
            </w:r>
          </w:p>
        </w:tc>
      </w:tr>
    </w:tbl>
    <w:p>
      <w:pPr>
        <w:pStyle w:val="7"/>
        <w:spacing w:before="12"/>
        <w:rPr>
          <w:b/>
          <w:sz w:val="30"/>
        </w:rPr>
      </w:pPr>
    </w:p>
    <w:p>
      <w:pPr>
        <w:pStyle w:val="6"/>
        <w:spacing w:before="0"/>
      </w:pPr>
      <w:r>
        <w:t>响应示例：</w:t>
      </w:r>
    </w:p>
    <w:p>
      <w:pPr>
        <w:pStyle w:val="7"/>
        <w:spacing w:before="4"/>
        <w:rPr>
          <w:b/>
          <w:sz w:val="19"/>
        </w:rPr>
      </w:pPr>
    </w:p>
    <w:p>
      <w:pPr>
        <w:pStyle w:val="7"/>
        <w:spacing w:before="98"/>
        <w:ind w:left="261"/>
      </w:pPr>
      <w:r>
        <w:pict>
          <v:group id="_x0000_s1265" o:spid="_x0000_s1265" o:spt="203" style="position:absolute;left:0pt;margin-left:37.4pt;margin-top:-2.2pt;height:531.5pt;width:517.7pt;mso-position-horizontal-relative:page;z-index:-251569152;mso-width-relative:page;mso-height-relative:page;" coordorigin="749,-44" coordsize="10354,10630">
            <o:lock v:ext="edit"/>
            <v:shape id="_x0000_s1266" o:spid="_x0000_s1266" style="position:absolute;left:758;top:-35;height:10610;width:10334;" fillcolor="#FCE9D9" filled="t" stroked="f" coordorigin="758,-35" coordsize="10334,10610" path="m11092,-35l758,-35,758,10575,862,10575,10989,10575,11092,10575,11092,-35e">
              <v:path arrowok="t"/>
              <v:fill on="t" focussize="0,0"/>
              <v:stroke on="f"/>
              <v:imagedata o:title=""/>
              <o:lock v:ext="edit"/>
            </v:shape>
            <v:line id="_x0000_s1267" o:spid="_x0000_s1267" o:spt="20" style="position:absolute;left:758;top:-40;height:0;width:10334;" stroked="t" coordsize="21600,21600">
              <v:path arrowok="t"/>
              <v:fill focussize="0,0"/>
              <v:stroke weight="0.48pt" color="#000000"/>
              <v:imagedata o:title=""/>
              <o:lock v:ext="edit"/>
            </v:line>
            <v:line id="_x0000_s1268" o:spid="_x0000_s1268" o:spt="20" style="position:absolute;left:754;top:-44;height:10629;width:0;" stroked="t" coordsize="21600,21600">
              <v:path arrowok="t"/>
              <v:fill focussize="0,0"/>
              <v:stroke weight="0.48pt" color="#000000"/>
              <v:imagedata o:title=""/>
              <o:lock v:ext="edit"/>
            </v:line>
            <v:line id="_x0000_s1269" o:spid="_x0000_s1269" o:spt="20" style="position:absolute;left:758;top:10580;height:0;width:10334;" stroked="t" coordsize="21600,21600">
              <v:path arrowok="t"/>
              <v:fill focussize="0,0"/>
              <v:stroke weight="0.48007874015748pt" color="#000000"/>
              <v:imagedata o:title=""/>
              <o:lock v:ext="edit"/>
            </v:line>
            <v:line id="_x0000_s1270" o:spid="_x0000_s1270" o:spt="20" style="position:absolute;left:11097;top:-44;height:10629;width:0;" stroked="t" coordsize="21600,21600">
              <v:path arrowok="t"/>
              <v:fill focussize="0,0"/>
              <v:stroke weight="0.48pt" color="#000000"/>
              <v:imagedata o:title=""/>
              <o:lock v:ext="edit"/>
            </v:line>
          </v:group>
        </w:pict>
      </w:r>
      <w:r>
        <w:t>{</w:t>
      </w:r>
    </w:p>
    <w:p>
      <w:pPr>
        <w:pStyle w:val="7"/>
        <w:spacing w:before="265" w:line="417" w:lineRule="auto"/>
        <w:ind w:left="742" w:right="7334"/>
      </w:pPr>
      <w:r>
        <w:t>"status": 200, "message": "SUCCESS", "data": {</w:t>
      </w:r>
    </w:p>
    <w:p>
      <w:pPr>
        <w:pStyle w:val="7"/>
        <w:spacing w:line="358" w:lineRule="exact"/>
        <w:ind w:left="1222"/>
      </w:pPr>
      <w:r>
        <w:t>"transId": "1234567890123456",</w:t>
      </w:r>
    </w:p>
    <w:p>
      <w:pPr>
        <w:pStyle w:val="7"/>
        <w:spacing w:before="265"/>
        <w:ind w:left="1222"/>
      </w:pPr>
      <w:r>
        <w:t>"signValue":</w:t>
      </w:r>
    </w:p>
    <w:p>
      <w:pPr>
        <w:pStyle w:val="7"/>
        <w:spacing w:before="4"/>
        <w:rPr>
          <w:sz w:val="11"/>
        </w:rPr>
      </w:pPr>
    </w:p>
    <w:p>
      <w:pPr>
        <w:pStyle w:val="7"/>
        <w:spacing w:before="98"/>
        <w:ind w:left="261"/>
      </w:pPr>
      <w:r>
        <w:t>"MIIDZwYKKoEcz1UGAQQCAqCCA1cwggNTAgEBMQ4wDAYIKoEcz1UBgxEFADAYBgoq</w:t>
      </w:r>
    </w:p>
    <w:p>
      <w:pPr>
        <w:pStyle w:val="7"/>
        <w:spacing w:before="265" w:line="417" w:lineRule="auto"/>
        <w:ind w:left="261" w:right="275"/>
      </w:pPr>
      <w:r>
        <w:t>gRzPVQYBBAIBoAoECDEyMzQ1Njc4oIICQDCCAjwwggHfoAMCAQICDStgZDkGSbvGKn cMVl4wDAYIKoEcz1UBg3UFADBhMQswCQYDVQQGDAJDTjENMAsGA1UECgwEQkpDQT</w:t>
      </w:r>
    </w:p>
    <w:p>
      <w:pPr>
        <w:pStyle w:val="7"/>
        <w:spacing w:line="417" w:lineRule="auto"/>
        <w:ind w:left="261" w:right="320"/>
      </w:pPr>
      <w:r>
        <w:t>ElMCMGA1UECwwcQkpDQSBBbnl3cml0ZSBUcnVzdCBTZXJ2aWNlczEcMBoGA1UEAwwT VHJ1c3QtU2lnbiBTTTIgQ0EtMTAeFw0yMTAzMzEwODU1MzRaFw0yMjAzMzEwODU1MzRa MC0xEDAOBgNVBC4TB3poZW53ZWkxDDAKBgNVBAMMA2NhaTELMAkGA1UEBgwCQU</w:t>
      </w:r>
    </w:p>
    <w:p>
      <w:pPr>
        <w:pStyle w:val="7"/>
        <w:spacing w:line="417" w:lineRule="auto"/>
        <w:ind w:left="261"/>
      </w:pPr>
      <w:r>
        <w:t xml:space="preserve">wwWTATBgcqhkjOPQIBBggqgRzPVQGCLQNCAAT3XwCcVKUCsXROHR6p4wleakbL2nF Q16q6XIvCoeRHGK8yhkzY1PbnqPFcfzUCLXxLqdmuWFsyaPHwiiJum9eVo4GtMIGqMAs </w:t>
      </w:r>
      <w:r>
        <w:rPr>
          <w:spacing w:val="-1"/>
        </w:rPr>
        <w:t>GA1UdDwQEAwIGwDAdBgNVHQ4EFgQUJ5vZcyWqVDZZA7FSzMM/h7KOXkMwHwYDVR</w:t>
      </w:r>
    </w:p>
    <w:p>
      <w:pPr>
        <w:pStyle w:val="7"/>
        <w:spacing w:line="417" w:lineRule="auto"/>
        <w:ind w:left="261"/>
      </w:pPr>
      <w:r>
        <w:t xml:space="preserve">0jBBgwFoAUlO5frW29JB6xXOhreu3D42n47LAwQAYDVR0gBDkwNzA1BgkqgRyG7zICAgI </w:t>
      </w:r>
      <w:r>
        <w:rPr>
          <w:spacing w:val="-1"/>
        </w:rPr>
        <w:t>wKDAmBggrBgEFBQcCARYaaHR0cDovL3d3dy5iamNhLm9yZy5jbi9jcHMwGQYGKlYLBwE</w:t>
      </w:r>
    </w:p>
    <w:p>
      <w:pPr>
        <w:spacing w:after="0" w:line="417" w:lineRule="auto"/>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271" o:spid="_x0000_s1271"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right="104"/>
                  </w:pPr>
                  <w:r>
                    <w:t>IBA/mraPluLjkvKDlhaVvaWQwDAYIKoEcz1UBg3UFAANJADBGAiEA+NFCMmJxJqeDfixTx mtUYjPoUE2rXmuUIqqI6RK/I5sCIQCXsbc997KuJGkyxCofepoOwA5aVje1oXHXJB+3YoOxjj GB3zCB3AIBATByMGExCzAJBgNVBAYMAkNOMQ0wCwYDVQQKDARCSkNBMSUwIwYD</w:t>
                  </w:r>
                </w:p>
                <w:p>
                  <w:pPr>
                    <w:pStyle w:val="7"/>
                    <w:spacing w:line="417" w:lineRule="auto"/>
                    <w:ind w:left="103" w:right="116"/>
                  </w:pPr>
                  <w:r>
                    <w:t>VQQLDBxCSkNBIEFueXdyaXRlIFRydXN0IFNlcnZpY2VzMRwwGgYDVQQDDBNUcnVzdC1T aWduIFNNMiBDQS0xAg0rYGQ5Bkm7xip3DFZeMAwGCCqBHM9VAYMRBQAwDQYJKoEc</w:t>
                  </w:r>
                </w:p>
                <w:p>
                  <w:pPr>
                    <w:pStyle w:val="7"/>
                    <w:spacing w:line="417" w:lineRule="auto"/>
                    <w:ind w:left="103" w:right="184"/>
                  </w:pPr>
                  <w:r>
                    <w:t>z1UBgi0DBQAERjBEAiAp5niKJYBRZadqo2NTKWk8zSYGc4052ok7BDshI61S8wIgfFyhtiCugV zPULklLR0VcuAavw9Aw7JeoT6CixXTpX4="</w:t>
                  </w:r>
                </w:p>
                <w:p>
                  <w:pPr>
                    <w:pStyle w:val="7"/>
                    <w:ind w:left="583"/>
                  </w:pPr>
                  <w:r>
                    <w:t>}}</w:t>
                  </w:r>
                </w:p>
              </w:txbxContent>
            </v:textbox>
            <w10:wrap type="none"/>
            <w10:anchorlock/>
          </v:shape>
        </w:pict>
      </w:r>
    </w:p>
    <w:p>
      <w:pPr>
        <w:pStyle w:val="7"/>
        <w:spacing w:before="4"/>
        <w:rPr>
          <w:sz w:val="13"/>
        </w:rPr>
      </w:pPr>
    </w:p>
    <w:p>
      <w:pPr>
        <w:pStyle w:val="4"/>
        <w:numPr>
          <w:ilvl w:val="2"/>
          <w:numId w:val="3"/>
        </w:numPr>
        <w:tabs>
          <w:tab w:val="left" w:pos="1521"/>
          <w:tab w:val="left" w:pos="1522"/>
        </w:tabs>
        <w:spacing w:before="81" w:after="0" w:line="240" w:lineRule="auto"/>
        <w:ind w:left="1522" w:right="0" w:hanging="1261"/>
        <w:jc w:val="left"/>
      </w:pPr>
      <w:bookmarkStart w:id="111" w:name="_bookmark57"/>
      <w:bookmarkEnd w:id="111"/>
      <w:bookmarkStart w:id="112" w:name="_bookmark57"/>
      <w:bookmarkEnd w:id="112"/>
      <w:r>
        <w:rPr>
          <w:rFonts w:hint="eastAsia" w:ascii="华文中宋" w:eastAsia="华文中宋"/>
        </w:rPr>
        <w:t>PKCS7</w:t>
      </w:r>
      <w:r>
        <w:rPr>
          <w:rFonts w:hint="eastAsia" w:ascii="华文中宋" w:eastAsia="华文中宋"/>
          <w:spacing w:val="-22"/>
        </w:rPr>
        <w:t xml:space="preserve"> </w:t>
      </w:r>
      <w:r>
        <w:t>原文验签</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734" w:type="dxa"/>
            <w:shd w:val="clear" w:color="auto" w:fill="99CCFF"/>
          </w:tcPr>
          <w:p>
            <w:pPr>
              <w:pStyle w:val="15"/>
              <w:rPr>
                <w:sz w:val="24"/>
              </w:rPr>
            </w:pPr>
            <w:r>
              <w:rPr>
                <w:sz w:val="24"/>
              </w:rPr>
              <w:t>接口功能</w:t>
            </w:r>
          </w:p>
        </w:tc>
        <w:tc>
          <w:tcPr>
            <w:tcW w:w="7607" w:type="dxa"/>
          </w:tcPr>
          <w:p>
            <w:pPr>
              <w:pStyle w:val="15"/>
              <w:spacing w:line="417" w:lineRule="auto"/>
              <w:ind w:right="32"/>
              <w:rPr>
                <w:sz w:val="24"/>
              </w:rPr>
            </w:pPr>
            <w:r>
              <w:rPr>
                <w:sz w:val="24"/>
              </w:rPr>
              <w:t>PKCS7 原文验签接口，提供针对使用 PKCS7 原文签名接口产生的签名值进行验证的功能。需要注意的是，验签时使用的摘要算法必须与签名</w:t>
            </w:r>
          </w:p>
          <w:p>
            <w:pPr>
              <w:pStyle w:val="15"/>
              <w:spacing w:before="0" w:line="359" w:lineRule="exact"/>
              <w:rPr>
                <w:sz w:val="24"/>
              </w:rPr>
            </w:pPr>
            <w:r>
              <w:rPr>
                <w:sz w:val="24"/>
              </w:rPr>
              <w:t>时使用的摘要算法相同，否则验签失败。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http://ip:port/dsvs/pkcs7/verifyDataSign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7"/>
        <w:spacing w:before="265" w:line="417" w:lineRule="auto"/>
        <w:ind w:left="261" w:right="321"/>
      </w:pPr>
      <w:r>
        <w:t>接收方收到数字签名的结果，其中包括数字签名、电子原文和发送方公钥，即待验证的数据。接收方进行签名验证。验证过程是：</w:t>
      </w:r>
    </w:p>
    <w:p>
      <w:pPr>
        <w:pStyle w:val="14"/>
        <w:numPr>
          <w:ilvl w:val="0"/>
          <w:numId w:val="20"/>
        </w:numPr>
        <w:tabs>
          <w:tab w:val="left" w:pos="462"/>
        </w:tabs>
        <w:spacing w:before="0" w:after="0" w:line="417" w:lineRule="auto"/>
        <w:ind w:left="261" w:right="363" w:firstLine="0"/>
        <w:jc w:val="left"/>
        <w:rPr>
          <w:sz w:val="24"/>
        </w:rPr>
      </w:pPr>
      <w:r>
        <w:rPr>
          <w:spacing w:val="-1"/>
          <w:sz w:val="24"/>
        </w:rPr>
        <w:t>接收方首先用发送方公钥解密数字签名，导出数字摘要，并对电子文件原文做同样哈希算法得</w:t>
      </w:r>
      <w:r>
        <w:rPr>
          <w:sz w:val="24"/>
        </w:rPr>
        <w:t>出一个新的数字摘要。</w:t>
      </w:r>
    </w:p>
    <w:p>
      <w:pPr>
        <w:pStyle w:val="14"/>
        <w:numPr>
          <w:ilvl w:val="0"/>
          <w:numId w:val="20"/>
        </w:numPr>
        <w:tabs>
          <w:tab w:val="left" w:pos="462"/>
        </w:tabs>
        <w:spacing w:before="0" w:after="0" w:line="417" w:lineRule="auto"/>
        <w:ind w:left="261" w:right="3003" w:firstLine="0"/>
        <w:jc w:val="left"/>
        <w:rPr>
          <w:b/>
          <w:sz w:val="24"/>
        </w:rPr>
      </w:pPr>
      <w:r>
        <w:pict>
          <v:shape id="_x0000_s1272" o:spid="_x0000_s1272" o:spt="202" type="#_x0000_t202" style="position:absolute;left:0pt;margin-left:37.4pt;margin-top:55.75pt;height:32.3pt;width:517.8pt;mso-position-horizontal-relative:page;z-index:251872256;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bl>
                <w:p>
                  <w:pPr>
                    <w:pStyle w:val="7"/>
                  </w:pPr>
                </w:p>
              </w:txbxContent>
            </v:textbox>
          </v:shape>
        </w:pict>
      </w:r>
      <w:r>
        <w:rPr>
          <w:spacing w:val="-1"/>
          <w:sz w:val="24"/>
        </w:rPr>
        <w:t>将两个摘要的哈希值进行结果比较，相同签名得到验证，否则无效。</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rPr>
                <w:sz w:val="24"/>
              </w:rPr>
            </w:pPr>
            <w:r>
              <w:rPr>
                <w:sz w:val="24"/>
              </w:rPr>
              <w:t>transId</w:t>
            </w:r>
          </w:p>
        </w:tc>
        <w:tc>
          <w:tcPr>
            <w:tcW w:w="5968" w:type="dxa"/>
          </w:tcPr>
          <w:p>
            <w:pPr>
              <w:pStyle w:val="1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88" w:type="dxa"/>
          </w:tcPr>
          <w:p>
            <w:pPr>
              <w:pStyle w:val="15"/>
              <w:spacing w:before="134"/>
              <w:rPr>
                <w:sz w:val="24"/>
              </w:rPr>
            </w:pPr>
            <w:r>
              <w:rPr>
                <w:sz w:val="24"/>
              </w:rPr>
              <w:t>appId</w:t>
            </w:r>
          </w:p>
        </w:tc>
        <w:tc>
          <w:tcPr>
            <w:tcW w:w="5968" w:type="dxa"/>
          </w:tcPr>
          <w:p>
            <w:pPr>
              <w:pStyle w:val="15"/>
              <w:spacing w:before="134"/>
              <w:ind w:left="110"/>
              <w:rPr>
                <w:sz w:val="24"/>
              </w:rPr>
            </w:pPr>
            <w:r>
              <w:rPr>
                <w:sz w:val="24"/>
              </w:rPr>
              <w:t>接口调用方（业务系统）的 ID 标识</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signValue</w:t>
            </w:r>
          </w:p>
        </w:tc>
        <w:tc>
          <w:tcPr>
            <w:tcW w:w="5968" w:type="dxa"/>
          </w:tcPr>
          <w:p>
            <w:pPr>
              <w:pStyle w:val="15"/>
              <w:ind w:left="110"/>
              <w:rPr>
                <w:sz w:val="24"/>
              </w:rPr>
            </w:pPr>
            <w:r>
              <w:rPr>
                <w:sz w:val="24"/>
              </w:rPr>
              <w:t>Base64 编码的 PKCS7 签名值数据</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6" w:hRule="atLeast"/>
        </w:trPr>
        <w:tc>
          <w:tcPr>
            <w:tcW w:w="2088" w:type="dxa"/>
          </w:tcPr>
          <w:p>
            <w:pPr>
              <w:pStyle w:val="15"/>
              <w:rPr>
                <w:sz w:val="24"/>
              </w:rPr>
            </w:pPr>
            <w:r>
              <w:rPr>
                <w:sz w:val="24"/>
              </w:rPr>
              <w:t>oriData</w:t>
            </w:r>
          </w:p>
        </w:tc>
        <w:tc>
          <w:tcPr>
            <w:tcW w:w="5968" w:type="dxa"/>
          </w:tcPr>
          <w:p>
            <w:pPr>
              <w:pStyle w:val="15"/>
              <w:spacing w:line="417" w:lineRule="auto"/>
              <w:ind w:left="110" w:right="-29"/>
              <w:rPr>
                <w:sz w:val="24"/>
              </w:rPr>
            </w:pPr>
            <w:r>
              <w:rPr>
                <w:spacing w:val="-1"/>
                <w:sz w:val="24"/>
              </w:rPr>
              <w:t xml:space="preserve">当签名时 </w:t>
            </w:r>
            <w:r>
              <w:rPr>
                <w:sz w:val="24"/>
              </w:rPr>
              <w:t>attach 参数设置为 false 时，验签时需要传</w:t>
            </w:r>
            <w:r>
              <w:rPr>
                <w:spacing w:val="-8"/>
                <w:sz w:val="24"/>
              </w:rPr>
              <w:t xml:space="preserve">入原文；如果签名时 </w:t>
            </w:r>
            <w:r>
              <w:rPr>
                <w:sz w:val="24"/>
              </w:rPr>
              <w:t xml:space="preserve">attach 为 </w:t>
            </w:r>
            <w:r>
              <w:rPr>
                <w:spacing w:val="-12"/>
                <w:sz w:val="24"/>
              </w:rPr>
              <w:t>true</w:t>
            </w:r>
            <w:r>
              <w:rPr>
                <w:spacing w:val="-4"/>
                <w:sz w:val="24"/>
              </w:rPr>
              <w:t xml:space="preserve">，此时原文不为空， </w:t>
            </w:r>
            <w:r>
              <w:rPr>
                <w:sz w:val="24"/>
              </w:rPr>
              <w:t>则以传入原文为准，格式为原文字符串，使用 UTF-8</w:t>
            </w:r>
            <w:r>
              <w:rPr>
                <w:spacing w:val="-1"/>
                <w:sz w:val="24"/>
              </w:rPr>
              <w:t xml:space="preserve"> 编</w:t>
            </w:r>
          </w:p>
          <w:p>
            <w:pPr>
              <w:pStyle w:val="15"/>
              <w:spacing w:before="0" w:line="358" w:lineRule="exact"/>
              <w:ind w:left="110"/>
              <w:rPr>
                <w:sz w:val="24"/>
              </w:rPr>
            </w:pPr>
            <w:r>
              <w:rPr>
                <w:sz w:val="24"/>
              </w:rPr>
              <w:t>码，原文字节长度限制为 1024*1024*5=5M</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rPr>
                <w:sz w:val="24"/>
              </w:rPr>
            </w:pPr>
            <w:r>
              <w:rPr>
                <w:sz w:val="24"/>
              </w:rPr>
              <w:t>verifyCert</w:t>
            </w:r>
          </w:p>
        </w:tc>
        <w:tc>
          <w:tcPr>
            <w:tcW w:w="5968" w:type="dxa"/>
          </w:tcPr>
          <w:p>
            <w:pPr>
              <w:pStyle w:val="15"/>
              <w:ind w:left="110" w:right="-29"/>
              <w:rPr>
                <w:sz w:val="24"/>
              </w:rPr>
            </w:pPr>
            <w:r>
              <w:rPr>
                <w:spacing w:val="-10"/>
                <w:sz w:val="24"/>
              </w:rPr>
              <w:t xml:space="preserve">是否验证证书，为 </w:t>
            </w:r>
            <w:r>
              <w:rPr>
                <w:sz w:val="24"/>
              </w:rPr>
              <w:t>true</w:t>
            </w:r>
            <w:r>
              <w:rPr>
                <w:spacing w:val="-9"/>
                <w:sz w:val="24"/>
              </w:rPr>
              <w:t xml:space="preserve"> 时验证证书有效性；为 </w:t>
            </w:r>
            <w:r>
              <w:rPr>
                <w:sz w:val="24"/>
              </w:rPr>
              <w:t>false</w:t>
            </w:r>
            <w:r>
              <w:rPr>
                <w:spacing w:val="-4"/>
                <w:sz w:val="24"/>
              </w:rPr>
              <w:t xml:space="preserve"> 时，</w:t>
            </w:r>
          </w:p>
          <w:p>
            <w:pPr>
              <w:pStyle w:val="15"/>
              <w:spacing w:before="265"/>
              <w:ind w:left="110"/>
              <w:rPr>
                <w:sz w:val="24"/>
              </w:rPr>
            </w:pPr>
            <w:r>
              <w:rPr>
                <w:sz w:val="24"/>
              </w:rPr>
              <w:t>不验证证书</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6"/>
        <w:spacing w:before="133"/>
      </w:pPr>
      <w:r>
        <w:t>请求示例：</w:t>
      </w:r>
    </w:p>
    <w:p>
      <w:pPr>
        <w:pStyle w:val="7"/>
        <w:spacing w:before="3"/>
        <w:rPr>
          <w:b/>
          <w:sz w:val="19"/>
        </w:rPr>
      </w:pPr>
    </w:p>
    <w:p>
      <w:pPr>
        <w:pStyle w:val="7"/>
        <w:spacing w:before="98"/>
        <w:ind w:left="261"/>
      </w:pPr>
      <w:r>
        <w:pict>
          <v:group id="_x0000_s1273" o:spid="_x0000_s1273" o:spt="203" style="position:absolute;left:0pt;margin-left:37.4pt;margin-top:-2.2pt;height:376.35pt;width:517.7pt;mso-position-horizontal-relative:page;z-index:-251568128;mso-width-relative:page;mso-height-relative:page;" coordorigin="749,-44" coordsize="10354,7527">
            <o:lock v:ext="edit"/>
            <v:line id="_x0000_s1274" o:spid="_x0000_s1274" o:spt="20" style="position:absolute;left:834;top:7474;height:1;width:10124;" stroked="t" coordsize="21600,21600">
              <v:path arrowok="t"/>
              <v:fill focussize="0,0"/>
              <v:stroke color="#000000"/>
              <v:imagedata o:title=""/>
              <o:lock v:ext="edit"/>
            </v:line>
            <v:shape id="_x0000_s1275" o:spid="_x0000_s1275" style="position:absolute;left:758;top:-35;height:7490;width:10334;" fillcolor="#FCE9D9" filled="t" stroked="f" coordorigin="758,-35" coordsize="10334,7490" path="m11092,-35l10989,-35,862,-35,758,-35,758,7455,862,7455,10989,7455,11092,7455,11092,-35e">
              <v:path arrowok="t"/>
              <v:fill on="t" focussize="0,0"/>
              <v:stroke on="f"/>
              <v:imagedata o:title=""/>
              <o:lock v:ext="edit"/>
            </v:shape>
            <v:line id="_x0000_s1276" o:spid="_x0000_s1276" o:spt="20" style="position:absolute;left:758;top:-39;height:0;width:10334;" stroked="t" coordsize="21600,21600">
              <v:path arrowok="t"/>
              <v:fill focussize="0,0"/>
              <v:stroke weight="0.48pt" color="#000000"/>
              <v:imagedata o:title=""/>
              <o:lock v:ext="edit"/>
            </v:line>
            <v:line id="_x0000_s1277" o:spid="_x0000_s1277" o:spt="20" style="position:absolute;left:754;top:-44;height:7499;width:0;" stroked="t" coordsize="21600,21600">
              <v:path arrowok="t"/>
              <v:fill focussize="0,0"/>
              <v:stroke weight="0.48pt" color="#000000"/>
              <v:imagedata o:title=""/>
              <o:lock v:ext="edit"/>
            </v:line>
            <v:rect id="_x0000_s1278" o:spid="_x0000_s1278" o:spt="1" style="position:absolute;left:748;top:7454;height:10;width:10;" fillcolor="#000000" filled="t" stroked="f" coordsize="21600,21600">
              <v:path/>
              <v:fill on="t" focussize="0,0"/>
              <v:stroke on="f"/>
              <v:imagedata o:title=""/>
              <o:lock v:ext="edit"/>
            </v:rect>
            <v:line id="_x0000_s1279" o:spid="_x0000_s1279" o:spt="20" style="position:absolute;left:758;top:7460;height:0;width:10334;" stroked="t" coordsize="21600,21600">
              <v:path arrowok="t"/>
              <v:fill focussize="0,0"/>
              <v:stroke weight="0.48pt" color="#000000"/>
              <v:imagedata o:title=""/>
              <o:lock v:ext="edit"/>
            </v:line>
            <v:line id="_x0000_s1280" o:spid="_x0000_s1280" o:spt="20" style="position:absolute;left:11097;top:-44;height:7499;width:0;" stroked="t" coordsize="21600,21600">
              <v:path arrowok="t"/>
              <v:fill focussize="0,0"/>
              <v:stroke weight="0.48pt" color="#000000"/>
              <v:imagedata o:title=""/>
              <o:lock v:ext="edit"/>
            </v:line>
            <v:rect id="_x0000_s1281" o:spid="_x0000_s1281" o:spt="1" style="position:absolute;left:11092;top:7454;height:10;width:10;" fillcolor="#000000" filled="t" stroked="f" coordsize="21600,21600">
              <v:path/>
              <v:fill on="t" focussize="0,0"/>
              <v:stroke on="f"/>
              <v:imagedata o:title=""/>
              <o:lock v:ext="edit"/>
            </v:rect>
          </v:group>
        </w:pict>
      </w:r>
      <w:r>
        <w:t>{</w:t>
      </w:r>
    </w:p>
    <w:p>
      <w:pPr>
        <w:pStyle w:val="7"/>
        <w:spacing w:before="266"/>
        <w:ind w:left="682"/>
      </w:pPr>
      <w:r>
        <w:t>"oriData": "12345678",</w:t>
      </w:r>
    </w:p>
    <w:p>
      <w:pPr>
        <w:pStyle w:val="7"/>
        <w:spacing w:before="265"/>
        <w:ind w:left="682"/>
      </w:pPr>
      <w:r>
        <w:t>"verifyCert": "false",</w:t>
      </w:r>
    </w:p>
    <w:p>
      <w:pPr>
        <w:pStyle w:val="7"/>
        <w:spacing w:before="265"/>
        <w:ind w:left="682"/>
      </w:pPr>
      <w:r>
        <w:t>"transId": "1234567890123456",</w:t>
      </w:r>
    </w:p>
    <w:p>
      <w:pPr>
        <w:pStyle w:val="7"/>
        <w:spacing w:before="265" w:line="417" w:lineRule="auto"/>
        <w:ind w:left="682" w:right="8621"/>
      </w:pPr>
      <w:r>
        <w:t>"appId": "1", "signValue":</w:t>
      </w:r>
    </w:p>
    <w:p>
      <w:pPr>
        <w:pStyle w:val="7"/>
        <w:spacing w:line="417" w:lineRule="auto"/>
        <w:ind w:left="261" w:right="283"/>
        <w:jc w:val="both"/>
      </w:pPr>
      <w:r>
        <w:t>"MIIDYgYKKoEcz1UGAQQCAqCCA1IwggNOAgEBMQ4wDAYIKoEcz1UBgxEFADATBgoqg RzPVQYBBAIBoAUEAzEyM6CCAkAwggI8MIIB36ADAgECAg0rYGQ5Bkm7xip3DFZeMAwG CCqBHM9VAYN1BQAwYTELMAkGA1UEBgwCQ04xDTALBgNVBAoMBEJKQ0ExJTAjBgNVB AsMHEJKQ0EgQW55d3JpdGUgVHJ1c3QgU2VydmljZXMxHDAaBgNVBAMME1RydXN0LV</w:t>
      </w:r>
    </w:p>
    <w:p>
      <w:pPr>
        <w:pStyle w:val="7"/>
        <w:spacing w:line="417" w:lineRule="auto"/>
        <w:ind w:left="261" w:right="386"/>
      </w:pPr>
      <w:r>
        <w:t>NpZ24gU00yIENBLTEwHhcNMjEwMzMxMDg1NTM0WhcNMjIwMzMxMDg1NTM0WjAtMRA wDgYDVQQuEwd6aGVud2VpMQwwCgYDVQQDDANjYWkxCzAJBgNVBAYMAkFMMFk</w:t>
      </w:r>
    </w:p>
    <w:p>
      <w:pPr>
        <w:spacing w:after="0" w:line="417" w:lineRule="auto"/>
        <w:sectPr>
          <w:footerReference r:id="rId23" w:type="default"/>
          <w:pgSz w:w="11910" w:h="16840"/>
          <w:pgMar w:top="820" w:right="640" w:bottom="1300" w:left="600" w:header="532" w:footer="1118" w:gutter="0"/>
          <w:cols w:space="720" w:num="1"/>
        </w:sectPr>
      </w:pPr>
    </w:p>
    <w:p>
      <w:pPr>
        <w:pStyle w:val="7"/>
        <w:spacing w:before="182" w:line="417" w:lineRule="auto"/>
        <w:ind w:left="261" w:right="279"/>
      </w:pPr>
      <w:r>
        <w:pict>
          <v:group id="_x0000_s1282" o:spid="_x0000_s1282" o:spt="203" style="position:absolute;left:0pt;margin-left:37.4pt;margin-top:2pt;height:406.75pt;width:517.7pt;mso-position-horizontal-relative:page;z-index:-251567104;mso-width-relative:page;mso-height-relative:page;" coordorigin="749,40" coordsize="10354,8135">
            <o:lock v:ext="edit"/>
            <v:shape id="_x0000_s1283" o:spid="_x0000_s1283" style="position:absolute;left:758;top:49;height:8114;width:10334;" fillcolor="#FCE9D9" filled="t" stroked="f" coordorigin="758,50" coordsize="10334,8114" path="m11092,50l10989,50,862,50,758,50,758,8163,862,8163,10989,8163,11092,8163,11092,50e">
              <v:path arrowok="t"/>
              <v:fill on="t" focussize="0,0"/>
              <v:stroke on="f"/>
              <v:imagedata o:title=""/>
              <o:lock v:ext="edit"/>
            </v:shape>
            <v:line id="_x0000_s1284" o:spid="_x0000_s1284" o:spt="20" style="position:absolute;left:758;top:45;height:0;width:10334;" stroked="t" coordsize="21600,21600">
              <v:path arrowok="t"/>
              <v:fill focussize="0,0"/>
              <v:stroke weight="0.48pt" color="#000000"/>
              <v:imagedata o:title=""/>
              <o:lock v:ext="edit"/>
            </v:line>
            <v:line id="_x0000_s1285" o:spid="_x0000_s1285" o:spt="20" style="position:absolute;left:754;top:40;height:8135;width:0;" stroked="t" coordsize="21600,21600">
              <v:path arrowok="t"/>
              <v:fill focussize="0,0"/>
              <v:stroke weight="0.48pt" color="#000000"/>
              <v:imagedata o:title=""/>
              <o:lock v:ext="edit"/>
            </v:line>
            <v:line id="_x0000_s1286" o:spid="_x0000_s1286" o:spt="20" style="position:absolute;left:758;top:8170;height:0;width:10334;" stroked="t" coordsize="21600,21600">
              <v:path arrowok="t"/>
              <v:fill focussize="0,0"/>
              <v:stroke weight="0.48pt" color="#000000"/>
              <v:imagedata o:title=""/>
              <o:lock v:ext="edit"/>
            </v:line>
            <v:line id="_x0000_s1287" o:spid="_x0000_s1287" o:spt="20" style="position:absolute;left:11097;top:40;height:8135;width:0;" stroked="t" coordsize="21600,21600">
              <v:path arrowok="t"/>
              <v:fill focussize="0,0"/>
              <v:stroke weight="0.48pt" color="#000000"/>
              <v:imagedata o:title=""/>
              <o:lock v:ext="edit"/>
            </v:line>
          </v:group>
        </w:pict>
      </w:r>
      <w:r>
        <w:t>wEwYHKoZIzj0CAQYIKoEcz1UBgi0DQgAE918AnFSlArF0Th0eqeMJXmpGy9pxUNequlyLwq HkRxivMoZM2NT256jxXH81Ai18S6nZrlhbMmjx8IoibpvXlaOBrTCBqjALBgNVHQ8EBAMCBsA wHQYDVR0OBBYEFCeb2XMlqlQ2WQOxUszDP4eyjl5DMB8GA1UdIwQYMBaAFJTuX61tvS</w:t>
      </w:r>
    </w:p>
    <w:p>
      <w:pPr>
        <w:pStyle w:val="7"/>
        <w:spacing w:line="417" w:lineRule="auto"/>
        <w:ind w:left="261"/>
      </w:pPr>
      <w:r>
        <w:t xml:space="preserve">QesVzoa3rtw+Np+OywMEAGA1UdIAQ5MDcwNQYJKoEchu8yAgICMCgwJgYIKwYBBQ </w:t>
      </w:r>
      <w:r>
        <w:rPr>
          <w:spacing w:val="-1"/>
        </w:rPr>
        <w:t xml:space="preserve">UHAgEWGmh0dHA6Ly93d3cuYmpjYS5vcmcuY24vY3BzMBkGBipWCwcBCAQP5q2j5bi45 </w:t>
      </w:r>
      <w:r>
        <w:t>Lyg5YWlb2lkMAwGCCqBHM9VAYN1BQADSQAwRgIhAPjRQjJicSang34sU8ZrVGIz6FBNq1 5rlCKqiOkSvyObAiEAl7G3PfeyriRpMsQqH3qaDsAOWlY3taFx1yQft2KDsY4xgd8wgdwCA QEwcjBhMQswCQYDVQQGDAJDTjENMAsGA1UECgwEQkpDQTElMCMGA1UECwwcQk</w:t>
      </w:r>
    </w:p>
    <w:p>
      <w:pPr>
        <w:pStyle w:val="7"/>
        <w:spacing w:line="417" w:lineRule="auto"/>
        <w:ind w:left="261"/>
      </w:pPr>
      <w:r>
        <w:rPr>
          <w:spacing w:val="-1"/>
        </w:rPr>
        <w:t xml:space="preserve">pDQSBBbnl3cml0ZSBUcnVzdCBTZXJ2aWNlczEcMBoGA1UEAwwTVHJ1c3QtU2lnbiBTTTIgQ </w:t>
      </w:r>
      <w:r>
        <w:t>0EtMQINK2BkOQZJu8YqdwxWXjAMBggqgRzPVQGDEQUAMA0GCSqBHM9VAYItAwUAB</w:t>
      </w:r>
    </w:p>
    <w:p>
      <w:pPr>
        <w:pStyle w:val="7"/>
        <w:spacing w:line="417" w:lineRule="auto"/>
        <w:ind w:left="261" w:right="296"/>
      </w:pPr>
      <w:r>
        <w:t>EYwRAIgJ22YudIItPI/ArwGQExYz/hywsCCrUR4qJ/Gcy0dJroCICiRrXtsijU4q+shcsKRXaoQv TMq2ryCJkRsyQ8+til8"</w:t>
      </w:r>
    </w:p>
    <w:p>
      <w:pPr>
        <w:pStyle w:val="7"/>
        <w:spacing w:line="359" w:lineRule="exact"/>
        <w:ind w:left="261"/>
      </w:pPr>
      <w:r>
        <w:t>}</w:t>
      </w:r>
    </w:p>
    <w:p>
      <w:pPr>
        <w:pStyle w:val="6"/>
        <w:spacing w:before="27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232" w:type="dxa"/>
          </w:tcPr>
          <w:p>
            <w:pPr>
              <w:pStyle w:val="15"/>
              <w:rPr>
                <w:sz w:val="24"/>
              </w:rPr>
            </w:pPr>
            <w:r>
              <w:rPr>
                <w:sz w:val="24"/>
              </w:rPr>
              <w:t>result</w:t>
            </w:r>
          </w:p>
        </w:tc>
        <w:tc>
          <w:tcPr>
            <w:tcW w:w="6395" w:type="dxa"/>
          </w:tcPr>
          <w:p>
            <w:pPr>
              <w:pStyle w:val="15"/>
              <w:ind w:left="108"/>
              <w:rPr>
                <w:sz w:val="24"/>
              </w:rPr>
            </w:pPr>
            <w:r>
              <w:rPr>
                <w:sz w:val="24"/>
              </w:rPr>
              <w:t>验签结果，正确 true，错误为 false</w:t>
            </w:r>
          </w:p>
        </w:tc>
        <w:tc>
          <w:tcPr>
            <w:tcW w:w="1713" w:type="dxa"/>
          </w:tcPr>
          <w:p>
            <w:pPr>
              <w:pStyle w:val="15"/>
              <w:ind w:left="108"/>
              <w:rPr>
                <w:sz w:val="24"/>
              </w:rPr>
            </w:pPr>
            <w:r>
              <w:rPr>
                <w:sz w:val="24"/>
              </w:rPr>
              <w:t>String</w:t>
            </w:r>
          </w:p>
        </w:tc>
      </w:tr>
    </w:tbl>
    <w:p>
      <w:pPr>
        <w:pStyle w:val="7"/>
        <w:spacing w:before="14"/>
        <w:rPr>
          <w:b/>
          <w:sz w:val="30"/>
        </w:rPr>
      </w:pPr>
    </w:p>
    <w:p>
      <w:pPr>
        <w:pStyle w:val="6"/>
        <w:spacing w:before="1"/>
      </w:pPr>
      <w:r>
        <w:t>响应示例：</w:t>
      </w:r>
    </w:p>
    <w:p>
      <w:pPr>
        <w:pStyle w:val="7"/>
        <w:spacing w:before="7"/>
        <w:rPr>
          <w:b/>
          <w:sz w:val="13"/>
        </w:rPr>
      </w:pPr>
      <w:r>
        <w:pict>
          <v:shape id="_x0000_s1288" o:spid="_x0000_s1288" o:spt="202" type="#_x0000_t202" style="position:absolute;left:0pt;margin-left:37.65pt;margin-top:12.25pt;height:125.3pt;width:517.2pt;mso-position-horizontal-relative:page;mso-wrap-distance-bottom:0pt;mso-wrap-distance-top:0pt;z-index:-25144320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23" w:right="7218"/>
                  </w:pPr>
                  <w:r>
                    <w:t>"status": 200, "message": "SUCCESS", "data": {</w:t>
                  </w:r>
                </w:p>
              </w:txbxContent>
            </v:textbox>
            <w10:wrap type="topAndBottom"/>
          </v:shape>
        </w:pict>
      </w:r>
    </w:p>
    <w:p>
      <w:pPr>
        <w:spacing w:after="0"/>
        <w:rPr>
          <w:sz w:val="13"/>
        </w:rPr>
        <w:sectPr>
          <w:footerReference r:id="rId24" w:type="default"/>
          <w:pgSz w:w="11910" w:h="16840"/>
          <w:pgMar w:top="820" w:right="640" w:bottom="1320" w:left="600" w:header="532" w:footer="1134" w:gutter="0"/>
          <w:pgNumType w:start="100"/>
          <w:cols w:space="720" w:num="1"/>
        </w:sectPr>
      </w:pPr>
    </w:p>
    <w:p>
      <w:pPr>
        <w:pStyle w:val="7"/>
        <w:spacing w:before="10"/>
        <w:rPr>
          <w:b/>
          <w:sz w:val="2"/>
        </w:rPr>
      </w:pPr>
    </w:p>
    <w:p>
      <w:pPr>
        <w:pStyle w:val="7"/>
        <w:ind w:left="148"/>
        <w:rPr>
          <w:sz w:val="20"/>
        </w:rPr>
      </w:pPr>
      <w:r>
        <w:rPr>
          <w:sz w:val="20"/>
        </w:rPr>
        <w:pict>
          <v:shape id="_x0000_s1289" o:spid="_x0000_s1289"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ind w:left="943"/>
                  </w:pPr>
                  <w:r>
                    <w:t>"transId": "1234567890123456",</w:t>
                  </w:r>
                </w:p>
                <w:p>
                  <w:pPr>
                    <w:pStyle w:val="7"/>
                    <w:spacing w:before="266"/>
                    <w:ind w:left="943"/>
                  </w:pPr>
                  <w:r>
                    <w:t>"result": "true"</w:t>
                  </w:r>
                </w:p>
                <w:p>
                  <w:pPr>
                    <w:pStyle w:val="7"/>
                    <w:spacing w:before="265"/>
                    <w:ind w:left="523"/>
                  </w:pPr>
                  <w:r>
                    <w:t>}</w:t>
                  </w:r>
                </w:p>
                <w:p>
                  <w:pPr>
                    <w:pStyle w:val="7"/>
                    <w:spacing w:before="265"/>
                    <w:ind w:left="103"/>
                  </w:pPr>
                  <w:r>
                    <w:t>}</w:t>
                  </w:r>
                </w:p>
              </w:txbxContent>
            </v:textbox>
            <w10:wrap type="none"/>
            <w10:anchorlock/>
          </v:shape>
        </w:pict>
      </w:r>
    </w:p>
    <w:p>
      <w:pPr>
        <w:pStyle w:val="7"/>
        <w:spacing w:before="13"/>
        <w:rPr>
          <w:b/>
          <w:sz w:val="13"/>
        </w:rPr>
      </w:pPr>
    </w:p>
    <w:p>
      <w:pPr>
        <w:pStyle w:val="4"/>
        <w:numPr>
          <w:ilvl w:val="2"/>
          <w:numId w:val="3"/>
        </w:numPr>
        <w:bidi w:val="0"/>
        <w:rPr>
          <w:b/>
          <w:sz w:val="30"/>
        </w:rPr>
      </w:pPr>
      <w:bookmarkStart w:id="113" w:name="_bookmark58"/>
      <w:bookmarkEnd w:id="113"/>
      <w:bookmarkStart w:id="114" w:name="_bookmark58"/>
      <w:bookmarkEnd w:id="114"/>
      <w:r>
        <w:rPr>
          <w:rFonts w:hint="eastAsia" w:ascii="华文中宋" w:eastAsia="华文中宋"/>
          <w:b/>
          <w:sz w:val="30"/>
        </w:rPr>
        <w:t>PKCS7</w:t>
      </w:r>
      <w:r>
        <w:rPr>
          <w:rFonts w:hint="eastAsia" w:ascii="华文中宋" w:eastAsia="华文中宋"/>
          <w:b/>
          <w:spacing w:val="-22"/>
          <w:sz w:val="30"/>
        </w:rPr>
        <w:t xml:space="preserve"> </w:t>
      </w:r>
      <w:r>
        <w:rPr>
          <w:b/>
          <w:sz w:val="30"/>
        </w:rPr>
        <w:t>摘要签名</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PKCS7 摘要签名是指，接口调用方使用原文信息的摘要值作为入参，</w:t>
            </w:r>
          </w:p>
          <w:p>
            <w:pPr>
              <w:pStyle w:val="15"/>
              <w:spacing w:before="266"/>
              <w:rPr>
                <w:sz w:val="24"/>
              </w:rPr>
            </w:pPr>
            <w:r>
              <w:rPr>
                <w:sz w:val="24"/>
              </w:rPr>
              <w:t>接口使用私钥对原文摘要进行加密形成签名值。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http://ip:port/dsvs/pkcs7/ext/signDigest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7"/>
        <w:spacing w:before="265"/>
        <w:ind w:left="261"/>
      </w:pPr>
      <w:r>
        <w:t>PKCS7 摘要签名过程如下：</w:t>
      </w:r>
    </w:p>
    <w:p>
      <w:pPr>
        <w:pStyle w:val="14"/>
        <w:numPr>
          <w:ilvl w:val="0"/>
          <w:numId w:val="21"/>
        </w:numPr>
        <w:tabs>
          <w:tab w:val="left" w:pos="462"/>
        </w:tabs>
        <w:spacing w:before="266" w:after="0" w:line="417" w:lineRule="auto"/>
        <w:ind w:left="261" w:right="275" w:firstLine="0"/>
        <w:jc w:val="left"/>
        <w:rPr>
          <w:sz w:val="24"/>
        </w:rPr>
      </w:pPr>
      <w:r>
        <w:rPr>
          <w:spacing w:val="-4"/>
          <w:sz w:val="24"/>
        </w:rPr>
        <w:t xml:space="preserve">接口调用方计算原文信摘要值，将其与签名算法标识等必要信息作为入参调用 </w:t>
      </w:r>
      <w:r>
        <w:rPr>
          <w:sz w:val="24"/>
        </w:rPr>
        <w:t>PKCS7</w:t>
      </w:r>
      <w:r>
        <w:rPr>
          <w:spacing w:val="-4"/>
          <w:sz w:val="24"/>
        </w:rPr>
        <w:t xml:space="preserve"> 摘要签名</w:t>
      </w:r>
      <w:r>
        <w:rPr>
          <w:sz w:val="24"/>
        </w:rPr>
        <w:t>接口；</w:t>
      </w:r>
    </w:p>
    <w:p>
      <w:pPr>
        <w:pStyle w:val="14"/>
        <w:numPr>
          <w:ilvl w:val="0"/>
          <w:numId w:val="21"/>
        </w:numPr>
        <w:tabs>
          <w:tab w:val="left" w:pos="521"/>
        </w:tabs>
        <w:spacing w:before="0" w:after="0" w:line="358" w:lineRule="exact"/>
        <w:ind w:left="520" w:right="0" w:hanging="260"/>
        <w:jc w:val="left"/>
        <w:rPr>
          <w:sz w:val="24"/>
        </w:rPr>
      </w:pPr>
      <w:r>
        <w:rPr>
          <w:sz w:val="24"/>
        </w:rPr>
        <w:t>PKCS1</w:t>
      </w:r>
      <w:r>
        <w:rPr>
          <w:spacing w:val="-3"/>
          <w:sz w:val="24"/>
        </w:rPr>
        <w:t xml:space="preserve"> 摘要签名接口使用私钥对摘要值进行运算，形成 </w:t>
      </w:r>
      <w:r>
        <w:rPr>
          <w:sz w:val="24"/>
        </w:rPr>
        <w:t>PKCS7</w:t>
      </w:r>
      <w:r>
        <w:rPr>
          <w:spacing w:val="-1"/>
          <w:sz w:val="24"/>
        </w:rPr>
        <w:t xml:space="preserve"> 签名值的 </w:t>
      </w:r>
      <w:r>
        <w:rPr>
          <w:sz w:val="24"/>
        </w:rPr>
        <w:t>Base64</w:t>
      </w:r>
      <w:r>
        <w:rPr>
          <w:spacing w:val="-1"/>
          <w:sz w:val="24"/>
        </w:rPr>
        <w:t xml:space="preserve"> 编码字符串；</w:t>
      </w:r>
    </w:p>
    <w:p>
      <w:pPr>
        <w:pStyle w:val="14"/>
        <w:numPr>
          <w:ilvl w:val="0"/>
          <w:numId w:val="21"/>
        </w:numPr>
        <w:tabs>
          <w:tab w:val="left" w:pos="462"/>
        </w:tabs>
        <w:spacing w:before="265" w:after="0" w:line="417" w:lineRule="auto"/>
        <w:ind w:left="261" w:right="7083" w:firstLine="0"/>
        <w:jc w:val="left"/>
        <w:rPr>
          <w:b/>
          <w:sz w:val="24"/>
        </w:rPr>
      </w:pPr>
      <w:r>
        <w:pict>
          <v:shape id="_x0000_s1290" o:spid="_x0000_s1290" o:spt="202" type="#_x0000_t202" style="position:absolute;left:0pt;margin-left:37.4pt;margin-top:69.05pt;height:190.25pt;width:517.8pt;mso-position-horizontal-relative:page;z-index:25187430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shd w:val="clear" w:color="auto" w:fill="99CCFF"/>
                      </w:tcPr>
                      <w:p>
                        <w:pPr>
                          <w:pStyle w:val="15"/>
                          <w:rPr>
                            <w:sz w:val="24"/>
                          </w:rPr>
                        </w:pPr>
                        <w:r>
                          <w:rPr>
                            <w:sz w:val="24"/>
                          </w:rPr>
                          <w:t>字段名称</w:t>
                        </w:r>
                      </w:p>
                    </w:tc>
                    <w:tc>
                      <w:tcPr>
                        <w:tcW w:w="5977" w:type="dxa"/>
                        <w:shd w:val="clear" w:color="auto" w:fill="99CCFF"/>
                      </w:tcPr>
                      <w:p>
                        <w:pPr>
                          <w:pStyle w:val="15"/>
                          <w:rPr>
                            <w:sz w:val="24"/>
                          </w:rPr>
                        </w:pPr>
                        <w:r>
                          <w:rPr>
                            <w:sz w:val="24"/>
                          </w:rPr>
                          <w:t>字段描述</w:t>
                        </w:r>
                      </w:p>
                    </w:tc>
                    <w:tc>
                      <w:tcPr>
                        <w:tcW w:w="1095" w:type="dxa"/>
                        <w:shd w:val="clear" w:color="auto" w:fill="99CCFF"/>
                      </w:tcPr>
                      <w:p>
                        <w:pPr>
                          <w:pStyle w:val="15"/>
                          <w:ind w:left="108"/>
                          <w:rPr>
                            <w:sz w:val="24"/>
                          </w:rPr>
                        </w:pPr>
                        <w:r>
                          <w:rPr>
                            <w:sz w:val="24"/>
                          </w:rPr>
                          <w:t>类型</w:t>
                        </w:r>
                      </w:p>
                    </w:tc>
                    <w:tc>
                      <w:tcPr>
                        <w:tcW w:w="1214"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4"/>
                          <w:rPr>
                            <w:sz w:val="24"/>
                          </w:rPr>
                        </w:pPr>
                        <w:r>
                          <w:rPr>
                            <w:sz w:val="24"/>
                          </w:rPr>
                          <w:t>transId</w:t>
                        </w:r>
                      </w:p>
                    </w:tc>
                    <w:tc>
                      <w:tcPr>
                        <w:tcW w:w="5977" w:type="dxa"/>
                      </w:tcPr>
                      <w:p>
                        <w:pPr>
                          <w:pStyle w:val="15"/>
                          <w:spacing w:before="134"/>
                          <w:rPr>
                            <w:sz w:val="24"/>
                          </w:rPr>
                        </w:pPr>
                        <w:r>
                          <w:rPr>
                            <w:sz w:val="24"/>
                          </w:rPr>
                          <w:t>业务 ID，传递 15-64 位的随机数（建议业务系统进行日</w:t>
                        </w:r>
                      </w:p>
                      <w:p>
                        <w:pPr>
                          <w:pStyle w:val="15"/>
                          <w:spacing w:before="265"/>
                          <w:rPr>
                            <w:sz w:val="24"/>
                          </w:rPr>
                        </w:pPr>
                        <w:r>
                          <w:rPr>
                            <w:sz w:val="24"/>
                          </w:rPr>
                          <w:t>志记录，方便根据 id 排查问题）</w:t>
                        </w:r>
                      </w:p>
                    </w:tc>
                    <w:tc>
                      <w:tcPr>
                        <w:tcW w:w="1095" w:type="dxa"/>
                      </w:tcPr>
                      <w:p>
                        <w:pPr>
                          <w:pStyle w:val="15"/>
                          <w:spacing w:before="134"/>
                          <w:ind w:left="108"/>
                          <w:rPr>
                            <w:sz w:val="24"/>
                          </w:rPr>
                        </w:pPr>
                        <w:r>
                          <w:rPr>
                            <w:sz w:val="24"/>
                          </w:rPr>
                          <w:t>String</w:t>
                        </w:r>
                      </w:p>
                    </w:tc>
                    <w:tc>
                      <w:tcPr>
                        <w:tcW w:w="1214"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appId</w:t>
                        </w:r>
                      </w:p>
                    </w:tc>
                    <w:tc>
                      <w:tcPr>
                        <w:tcW w:w="5977" w:type="dxa"/>
                      </w:tcPr>
                      <w:p>
                        <w:pPr>
                          <w:pStyle w:val="15"/>
                          <w:rPr>
                            <w:sz w:val="24"/>
                          </w:rPr>
                        </w:pPr>
                        <w:r>
                          <w:rPr>
                            <w:sz w:val="24"/>
                          </w:rPr>
                          <w:t>接口调用方（业务系统）的 ID 标识</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signAlgIdentifier</w:t>
                        </w:r>
                      </w:p>
                    </w:tc>
                    <w:tc>
                      <w:tcPr>
                        <w:tcW w:w="5977" w:type="dxa"/>
                      </w:tcPr>
                      <w:p>
                        <w:pPr>
                          <w:pStyle w:val="15"/>
                          <w:rPr>
                            <w:sz w:val="24"/>
                          </w:rPr>
                        </w:pPr>
                        <w:r>
                          <w:rPr>
                            <w:spacing w:val="-8"/>
                            <w:sz w:val="24"/>
                          </w:rPr>
                          <w:t xml:space="preserve">签名算法标识，主要由 </w:t>
                        </w:r>
                        <w:r>
                          <w:rPr>
                            <w:sz w:val="24"/>
                          </w:rPr>
                          <w:t>SHA256withRSA</w:t>
                        </w:r>
                        <w:r>
                          <w:rPr>
                            <w:spacing w:val="-70"/>
                            <w:sz w:val="24"/>
                          </w:rPr>
                          <w:t>、</w:t>
                        </w:r>
                        <w:r>
                          <w:rPr>
                            <w:sz w:val="24"/>
                          </w:rPr>
                          <w:t>SM3withSM2</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digestData</w:t>
                        </w:r>
                      </w:p>
                    </w:tc>
                    <w:tc>
                      <w:tcPr>
                        <w:tcW w:w="5977" w:type="dxa"/>
                      </w:tcPr>
                      <w:p>
                        <w:pPr>
                          <w:pStyle w:val="15"/>
                          <w:rPr>
                            <w:sz w:val="24"/>
                          </w:rPr>
                        </w:pPr>
                        <w:r>
                          <w:rPr>
                            <w:sz w:val="24"/>
                          </w:rPr>
                          <w:t>原文摘要数据的 Base64 编码字符串</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bl>
                <w:p>
                  <w:pPr>
                    <w:pStyle w:val="7"/>
                  </w:pPr>
                </w:p>
              </w:txbxContent>
            </v:textbox>
          </v:shape>
        </w:pict>
      </w:r>
      <w:r>
        <w:rPr>
          <w:spacing w:val="-2"/>
          <w:sz w:val="24"/>
        </w:rPr>
        <w:t>将签名值返回给接口调用方。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77"/>
        <w:gridCol w:w="1095"/>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base64Cert</w:t>
            </w:r>
          </w:p>
        </w:tc>
        <w:tc>
          <w:tcPr>
            <w:tcW w:w="5977" w:type="dxa"/>
          </w:tcPr>
          <w:p>
            <w:pPr>
              <w:pStyle w:val="15"/>
              <w:rPr>
                <w:sz w:val="24"/>
              </w:rPr>
            </w:pPr>
            <w:r>
              <w:rPr>
                <w:sz w:val="24"/>
              </w:rPr>
              <w:t>Base64 编码格式的签名证书字符串</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5"/>
              <w:rPr>
                <w:sz w:val="24"/>
              </w:rPr>
            </w:pPr>
            <w:r>
              <w:rPr>
                <w:sz w:val="24"/>
              </w:rPr>
              <w:t>verifyCert</w:t>
            </w:r>
          </w:p>
        </w:tc>
        <w:tc>
          <w:tcPr>
            <w:tcW w:w="5977" w:type="dxa"/>
          </w:tcPr>
          <w:p>
            <w:pPr>
              <w:pStyle w:val="15"/>
              <w:spacing w:before="135"/>
              <w:rPr>
                <w:sz w:val="24"/>
              </w:rPr>
            </w:pPr>
            <w:r>
              <w:rPr>
                <w:sz w:val="24"/>
              </w:rPr>
              <w:t>是否验证证书，为 true 时验证证书有效性，必须传入证</w:t>
            </w:r>
          </w:p>
          <w:p>
            <w:pPr>
              <w:pStyle w:val="15"/>
              <w:spacing w:before="265"/>
              <w:rPr>
                <w:sz w:val="24"/>
              </w:rPr>
            </w:pPr>
            <w:r>
              <w:rPr>
                <w:sz w:val="24"/>
              </w:rPr>
              <w:t>书参数；为 false 时，不验证证书</w:t>
            </w:r>
          </w:p>
        </w:tc>
        <w:tc>
          <w:tcPr>
            <w:tcW w:w="1095" w:type="dxa"/>
          </w:tcPr>
          <w:p>
            <w:pPr>
              <w:pStyle w:val="15"/>
              <w:spacing w:before="135"/>
              <w:ind w:left="108"/>
              <w:rPr>
                <w:sz w:val="24"/>
              </w:rPr>
            </w:pPr>
            <w:r>
              <w:rPr>
                <w:sz w:val="24"/>
              </w:rPr>
              <w:t>String</w:t>
            </w:r>
          </w:p>
        </w:tc>
        <w:tc>
          <w:tcPr>
            <w:tcW w:w="1214"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attributeSign</w:t>
            </w:r>
          </w:p>
        </w:tc>
        <w:tc>
          <w:tcPr>
            <w:tcW w:w="5977" w:type="dxa"/>
          </w:tcPr>
          <w:p>
            <w:pPr>
              <w:pStyle w:val="15"/>
              <w:rPr>
                <w:sz w:val="24"/>
              </w:rPr>
            </w:pPr>
            <w:r>
              <w:rPr>
                <w:sz w:val="24"/>
              </w:rPr>
              <w:t>是否做 P7 属性签名，为 true 是，对 P7 做属性签名，</w:t>
            </w:r>
          </w:p>
          <w:p>
            <w:pPr>
              <w:pStyle w:val="15"/>
              <w:spacing w:before="265"/>
              <w:rPr>
                <w:sz w:val="24"/>
              </w:rPr>
            </w:pPr>
            <w:r>
              <w:rPr>
                <w:sz w:val="24"/>
              </w:rPr>
              <w:t>否则对摘要做签名</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55" w:type="dxa"/>
          </w:tcPr>
          <w:p>
            <w:pPr>
              <w:pStyle w:val="15"/>
              <w:rPr>
                <w:sz w:val="24"/>
              </w:rPr>
            </w:pPr>
            <w:r>
              <w:rPr>
                <w:sz w:val="24"/>
              </w:rPr>
              <w:t>keyStore</w:t>
            </w:r>
          </w:p>
        </w:tc>
        <w:tc>
          <w:tcPr>
            <w:tcW w:w="5977" w:type="dxa"/>
          </w:tcPr>
          <w:p>
            <w:pPr>
              <w:pStyle w:val="15"/>
              <w:rPr>
                <w:sz w:val="24"/>
              </w:rPr>
            </w:pPr>
            <w:r>
              <w:rPr>
                <w:sz w:val="24"/>
              </w:rPr>
              <w:t>密钥类型 HOSTING_KEY(托管密钥)/EVENT_KEY(事件</w:t>
            </w:r>
          </w:p>
          <w:p>
            <w:pPr>
              <w:pStyle w:val="15"/>
              <w:spacing w:before="266"/>
              <w:rPr>
                <w:sz w:val="24"/>
              </w:rPr>
            </w:pPr>
            <w:r>
              <w:rPr>
                <w:sz w:val="24"/>
              </w:rPr>
              <w:t>密钥)</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keyPairId</w:t>
            </w:r>
          </w:p>
        </w:tc>
        <w:tc>
          <w:tcPr>
            <w:tcW w:w="5977" w:type="dxa"/>
          </w:tcPr>
          <w:p>
            <w:pPr>
              <w:pStyle w:val="15"/>
              <w:rPr>
                <w:sz w:val="24"/>
              </w:rPr>
            </w:pPr>
            <w:r>
              <w:rPr>
                <w:sz w:val="24"/>
              </w:rPr>
              <w:t>密钥 ID</w:t>
            </w:r>
          </w:p>
        </w:tc>
        <w:tc>
          <w:tcPr>
            <w:tcW w:w="1095" w:type="dxa"/>
          </w:tcPr>
          <w:p>
            <w:pPr>
              <w:pStyle w:val="15"/>
              <w:ind w:left="108"/>
              <w:rPr>
                <w:sz w:val="24"/>
              </w:rPr>
            </w:pPr>
            <w:r>
              <w:rPr>
                <w:sz w:val="24"/>
              </w:rPr>
              <w:t>String</w:t>
            </w:r>
          </w:p>
        </w:tc>
        <w:tc>
          <w:tcPr>
            <w:tcW w:w="1214"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keyPairVersion</w:t>
            </w:r>
          </w:p>
        </w:tc>
        <w:tc>
          <w:tcPr>
            <w:tcW w:w="5977" w:type="dxa"/>
          </w:tcPr>
          <w:p>
            <w:pPr>
              <w:pStyle w:val="15"/>
              <w:rPr>
                <w:sz w:val="24"/>
              </w:rPr>
            </w:pPr>
            <w:r>
              <w:rPr>
                <w:sz w:val="24"/>
              </w:rPr>
              <w:t>密钥版本</w:t>
            </w:r>
          </w:p>
        </w:tc>
        <w:tc>
          <w:tcPr>
            <w:tcW w:w="1095" w:type="dxa"/>
          </w:tcPr>
          <w:p>
            <w:pPr>
              <w:pStyle w:val="15"/>
              <w:ind w:left="108"/>
              <w:rPr>
                <w:sz w:val="24"/>
              </w:rPr>
            </w:pPr>
            <w:r>
              <w:rPr>
                <w:sz w:val="24"/>
              </w:rPr>
              <w:t>Integer</w:t>
            </w:r>
          </w:p>
        </w:tc>
        <w:tc>
          <w:tcPr>
            <w:tcW w:w="1214" w:type="dxa"/>
          </w:tcPr>
          <w:p>
            <w:pPr>
              <w:pStyle w:val="15"/>
              <w:rPr>
                <w:sz w:val="24"/>
              </w:rPr>
            </w:pPr>
            <w:r>
              <w:rPr>
                <w:sz w:val="24"/>
              </w:rPr>
              <w:t>是</w:t>
            </w:r>
          </w:p>
        </w:tc>
      </w:tr>
    </w:tbl>
    <w:p>
      <w:pPr>
        <w:pStyle w:val="7"/>
        <w:spacing w:before="7"/>
        <w:rPr>
          <w:b/>
        </w:rPr>
      </w:pPr>
    </w:p>
    <w:p>
      <w:pPr>
        <w:pStyle w:val="6"/>
        <w:spacing w:before="98"/>
      </w:pPr>
      <w:r>
        <w:t>请求示例：</w:t>
      </w:r>
    </w:p>
    <w:p>
      <w:pPr>
        <w:pStyle w:val="7"/>
        <w:spacing w:before="1"/>
        <w:rPr>
          <w:b/>
          <w:sz w:val="19"/>
        </w:rPr>
      </w:pPr>
    </w:p>
    <w:p>
      <w:pPr>
        <w:pStyle w:val="7"/>
        <w:spacing w:before="98"/>
        <w:ind w:left="261"/>
      </w:pPr>
      <w:r>
        <w:pict>
          <v:group id="_x0000_s1291" o:spid="_x0000_s1291" o:spt="203" style="position:absolute;left:0pt;margin-left:37.4pt;margin-top:-2.15pt;height:375.45pt;width:517.7pt;mso-position-horizontal-relative:page;z-index:-251566080;mso-width-relative:page;mso-height-relative:page;" coordorigin="749,-44" coordsize="10354,7509">
            <o:lock v:ext="edit"/>
            <v:shape id="_x0000_s1292" o:spid="_x0000_s1292" style="position:absolute;left:758;top:-35;height:7490;width:10334;" fillcolor="#FCE9D9" filled="t" stroked="f" coordorigin="758,-34" coordsize="10334,7490" path="m11092,-34l10989,-34,862,-34,758,-34,758,7455,862,7455,10989,7455,11092,7455,11092,-34e">
              <v:path arrowok="t"/>
              <v:fill on="t" focussize="0,0"/>
              <v:stroke on="f"/>
              <v:imagedata o:title=""/>
              <o:lock v:ext="edit"/>
            </v:shape>
            <v:line id="_x0000_s1293" o:spid="_x0000_s1293" o:spt="20" style="position:absolute;left:758;top:-39;height:0;width:10334;" stroked="t" coordsize="21600,21600">
              <v:path arrowok="t"/>
              <v:fill focussize="0,0"/>
              <v:stroke weight="0.48pt" color="#000000"/>
              <v:imagedata o:title=""/>
              <o:lock v:ext="edit"/>
            </v:line>
            <v:line id="_x0000_s1294" o:spid="_x0000_s1294" o:spt="20" style="position:absolute;left:754;top:-44;height:7509;width:0;" stroked="t" coordsize="21600,21600">
              <v:path arrowok="t"/>
              <v:fill focussize="0,0"/>
              <v:stroke weight="0.48pt" color="#000000"/>
              <v:imagedata o:title=""/>
              <o:lock v:ext="edit"/>
            </v:line>
            <v:line id="_x0000_s1295" o:spid="_x0000_s1295" o:spt="20" style="position:absolute;left:758;top:7460;height:0;width:10334;" stroked="t" coordsize="21600,21600">
              <v:path arrowok="t"/>
              <v:fill focussize="0,0"/>
              <v:stroke weight="0.48007874015748pt" color="#000000"/>
              <v:imagedata o:title=""/>
              <o:lock v:ext="edit"/>
            </v:line>
            <v:line id="_x0000_s1296" o:spid="_x0000_s1296" o:spt="20" style="position:absolute;left:11097;top:-44;height:7509;width:0;" stroked="t" coordsize="21600,21600">
              <v:path arrowok="t"/>
              <v:fill focussize="0,0"/>
              <v:stroke weight="0.48pt" color="#000000"/>
              <v:imagedata o:title=""/>
              <o:lock v:ext="edit"/>
            </v:line>
          </v:group>
        </w:pict>
      </w:r>
      <w:r>
        <w:t>{</w:t>
      </w:r>
    </w:p>
    <w:p>
      <w:pPr>
        <w:pStyle w:val="7"/>
        <w:spacing w:before="266" w:line="417" w:lineRule="auto"/>
        <w:ind w:left="682" w:right="5862"/>
      </w:pPr>
      <w:r>
        <w:t>"signAlgIdentifier": "SHA256withRSA", "base64Cert":</w:t>
      </w:r>
    </w:p>
    <w:p>
      <w:pPr>
        <w:pStyle w:val="7"/>
        <w:spacing w:line="417" w:lineRule="auto"/>
        <w:ind w:left="261" w:right="316"/>
      </w:pPr>
      <w:r>
        <w:t>"MIIDEzCCAnygAwIBAgINKmBHZv3/ZLEjmMLCzzANBgkqhkiG9w0BAQUFADA6MQswCQ YDVQQGEwJDTjENMAsGA1UECgwEQkpDQTENMAsGA1UECwwEQkpDQTENMAsGA1UE</w:t>
      </w:r>
    </w:p>
    <w:p>
      <w:pPr>
        <w:pStyle w:val="7"/>
        <w:spacing w:line="417" w:lineRule="auto"/>
        <w:ind w:left="261" w:right="383"/>
      </w:pPr>
      <w:r>
        <w:t>AwwEWFhYWDAeFw0yMTAzMDkxMjE1NTdaFw0yMjAzMDkxMjE1NTdaMCwxEDAOBgNV BC4TB3poZW53ZWkxCzAJBgNVBAMMAnp3MQswCQYDVQQGDAJjbjCCASIwDQYJKoZI</w:t>
      </w:r>
    </w:p>
    <w:p>
      <w:pPr>
        <w:pStyle w:val="7"/>
        <w:spacing w:line="417" w:lineRule="auto"/>
        <w:ind w:left="261" w:right="276"/>
      </w:pPr>
      <w:r>
        <w:t>hvcNAQEBBQADggEPADCCAQoCggEBALLOZcrGN0xyjM4rNJZCHaSTHHQV3ClTk5ewmL 30P852GSO48mFpnKBGxJM4IugZ2zCr6B6yFQtY/EZrPxSb7dhO1q345Wp/NuKrNGqZGV4 Q7/m+vB8VSxlSLrRs02GGzSzMK9juASPi5WpGWB1oLDAAVmXdPBeWGuMf14KLaDFD9BAl</w:t>
      </w:r>
    </w:p>
    <w:p>
      <w:pPr>
        <w:pStyle w:val="7"/>
        <w:spacing w:line="417" w:lineRule="auto"/>
        <w:ind w:left="261" w:right="270"/>
      </w:pPr>
      <w:r>
        <w:t>/hN9C0lMKRXgFIEGnZKdkIFvyuX7g5AENkZtemPWVCGgMpU6WbY66ZkXGBd6NADR3b9Z k++M5TA6t63mKqGrd2MoOQ6tJL+kbfl+v0+/IMWPf3EXTV4jzSmMCgU5l9rx3lOGUE3Athsb</w:t>
      </w:r>
    </w:p>
    <w:p>
      <w:pPr>
        <w:spacing w:after="0" w:line="417" w:lineRule="auto"/>
        <w:sectPr>
          <w:pgSz w:w="11910" w:h="16840"/>
          <w:pgMar w:top="820" w:right="640" w:bottom="1320" w:left="600" w:header="532" w:footer="1134" w:gutter="0"/>
          <w:cols w:space="720" w:num="1"/>
        </w:sectPr>
      </w:pPr>
    </w:p>
    <w:p>
      <w:pPr>
        <w:pStyle w:val="7"/>
        <w:spacing w:before="182" w:line="417" w:lineRule="auto"/>
        <w:ind w:left="261" w:right="266"/>
      </w:pPr>
      <w:r>
        <w:pict>
          <v:group id="_x0000_s1297" o:spid="_x0000_s1297" o:spt="203" style="position:absolute;left:0pt;margin-left:37.4pt;margin-top:2pt;height:500.35pt;width:517.7pt;mso-position-horizontal-relative:page;z-index:-251565056;mso-width-relative:page;mso-height-relative:page;" coordorigin="749,40" coordsize="10354,10007">
            <o:lock v:ext="edit"/>
            <v:shape id="_x0000_s1298" o:spid="_x0000_s1298" style="position:absolute;left:758;top:49;height:9986;width:10334;" fillcolor="#FCE9D9" filled="t" stroked="f" coordorigin="758,50" coordsize="10334,9986" path="m11092,50l10989,50,862,50,758,50,758,10035,862,10035,10989,10035,11092,10035,11092,50e">
              <v:path arrowok="t"/>
              <v:fill on="t" focussize="0,0"/>
              <v:stroke on="f"/>
              <v:imagedata o:title=""/>
              <o:lock v:ext="edit"/>
            </v:shape>
            <v:line id="_x0000_s1299" o:spid="_x0000_s1299" o:spt="20" style="position:absolute;left:758;top:45;height:0;width:10334;" stroked="t" coordsize="21600,21600">
              <v:path arrowok="t"/>
              <v:fill focussize="0,0"/>
              <v:stroke weight="0.48pt" color="#000000"/>
              <v:imagedata o:title=""/>
              <o:lock v:ext="edit"/>
            </v:line>
            <v:line id="_x0000_s1300" o:spid="_x0000_s1300" o:spt="20" style="position:absolute;left:754;top:40;height:10007;width:0;" stroked="t" coordsize="21600,21600">
              <v:path arrowok="t"/>
              <v:fill focussize="0,0"/>
              <v:stroke weight="0.48pt" color="#000000"/>
              <v:imagedata o:title=""/>
              <o:lock v:ext="edit"/>
            </v:line>
            <v:line id="_x0000_s1301" o:spid="_x0000_s1301" o:spt="20" style="position:absolute;left:758;top:10042;height:0;width:10334;" stroked="t" coordsize="21600,21600">
              <v:path arrowok="t"/>
              <v:fill focussize="0,0"/>
              <v:stroke weight="0.48007874015748pt" color="#000000"/>
              <v:imagedata o:title=""/>
              <o:lock v:ext="edit"/>
            </v:line>
            <v:line id="_x0000_s1302" o:spid="_x0000_s1302" o:spt="20" style="position:absolute;left:11097;top:40;height:10007;width:0;" stroked="t" coordsize="21600,21600">
              <v:path arrowok="t"/>
              <v:fill focussize="0,0"/>
              <v:stroke weight="0.48pt" color="#000000"/>
              <v:imagedata o:title=""/>
              <o:lock v:ext="edit"/>
            </v:line>
          </v:group>
        </w:pict>
      </w:r>
      <w:r>
        <w:t>z8gjxj0fIsVXqSOUtKSGAzEkv8MCAwEAAaOBpjCBozALBgNVHQ8EBAMCBsAwHQYDVR0O BBYEFAoLiNT9KbEqR4oMWFyieTaW8TALMB8GA1UdIwQYMBaAFP4SkzwhKxCCZzDGe9LX</w:t>
      </w:r>
    </w:p>
    <w:p>
      <w:pPr>
        <w:pStyle w:val="7"/>
        <w:spacing w:line="417" w:lineRule="auto"/>
        <w:ind w:left="261" w:right="266"/>
      </w:pPr>
      <w:r>
        <w:t>akRq2QkKMDkGA1UdIAQyMDAwLgYCKQEwKDAmBggrBgEFBQcCARYaaHR0cDovLzEy Ny4wLjAuMTo5MDkwL3BhdGgwGQYGKlYLBwEIBA/mraPluLjkvKDlhaVvaWQwDQYJKoZIh vcNAQEFBQADgYEAOTm1H7yqEoksYss4vC8NyrHRBYFcS0bPQGHw+XFn1yGIODADJhJd VhiU84Ed7AQixCDTZCTqzuluCp356Wmd0eTbrNmQWSnBOWEgqRM0UEHa9Umdn4Vs5T DrqEj3zumYOQcsS71qQqH2cghPxMxXrR1MVoD2OHg2jc3YXvGoWDI=",</w:t>
      </w:r>
    </w:p>
    <w:p>
      <w:pPr>
        <w:pStyle w:val="7"/>
        <w:spacing w:line="417" w:lineRule="auto"/>
        <w:ind w:left="682" w:right="4182"/>
      </w:pPr>
      <w:r>
        <w:t>"digestData": "qvTGHdzF6KLavt4PO0gs2a6pQ00=", "verifyCert": "false",</w:t>
      </w:r>
    </w:p>
    <w:p>
      <w:pPr>
        <w:pStyle w:val="7"/>
        <w:spacing w:line="417" w:lineRule="auto"/>
        <w:ind w:left="682" w:right="3911"/>
      </w:pPr>
      <w:r>
        <w:t>"keyPairId": "bcd13c6c20604cf481be088ca2b1852a", "keyPairVersion": "1",</w:t>
      </w:r>
    </w:p>
    <w:p>
      <w:pPr>
        <w:pStyle w:val="7"/>
        <w:spacing w:line="359" w:lineRule="exact"/>
        <w:ind w:left="682"/>
      </w:pPr>
      <w:r>
        <w:t>"transId": "1234567890123456",</w:t>
      </w:r>
    </w:p>
    <w:p>
      <w:pPr>
        <w:pStyle w:val="7"/>
        <w:spacing w:before="264"/>
        <w:ind w:left="682"/>
      </w:pPr>
      <w:r>
        <w:t>"appId": "APP_3510558085994A75A57645255822FBF5",</w:t>
      </w:r>
    </w:p>
    <w:p>
      <w:pPr>
        <w:pStyle w:val="7"/>
        <w:spacing w:before="265" w:line="417" w:lineRule="auto"/>
        <w:ind w:left="682" w:right="6919"/>
      </w:pPr>
      <w:r>
        <w:t>"keyStore": "HOSTING_KEY", "attributeSign": "false"</w:t>
      </w:r>
    </w:p>
    <w:p>
      <w:pPr>
        <w:pStyle w:val="7"/>
        <w:spacing w:line="358" w:lineRule="exact"/>
        <w:ind w:left="261"/>
      </w:pPr>
      <w:r>
        <w:t>}</w:t>
      </w:r>
    </w:p>
    <w:p>
      <w:pPr>
        <w:pStyle w:val="6"/>
        <w:spacing w:before="277"/>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signValue</w:t>
            </w:r>
          </w:p>
        </w:tc>
        <w:tc>
          <w:tcPr>
            <w:tcW w:w="6395" w:type="dxa"/>
          </w:tcPr>
          <w:p>
            <w:pPr>
              <w:pStyle w:val="15"/>
              <w:ind w:left="108"/>
              <w:rPr>
                <w:sz w:val="24"/>
              </w:rPr>
            </w:pPr>
            <w:r>
              <w:rPr>
                <w:sz w:val="24"/>
              </w:rPr>
              <w:t>PKCS7 格式签名数据的 Base64 编码字符串</w:t>
            </w:r>
          </w:p>
        </w:tc>
        <w:tc>
          <w:tcPr>
            <w:tcW w:w="1713" w:type="dxa"/>
          </w:tcPr>
          <w:p>
            <w:pPr>
              <w:pStyle w:val="15"/>
              <w:ind w:left="108"/>
              <w:rPr>
                <w:sz w:val="24"/>
              </w:rPr>
            </w:pPr>
            <w:r>
              <w:rPr>
                <w:sz w:val="24"/>
              </w:rPr>
              <w:t>String</w:t>
            </w:r>
          </w:p>
        </w:tc>
      </w:tr>
    </w:tbl>
    <w:p>
      <w:pPr>
        <w:pStyle w:val="7"/>
        <w:spacing w:before="14"/>
        <w:rPr>
          <w:b/>
          <w:sz w:val="30"/>
        </w:rPr>
      </w:pPr>
    </w:p>
    <w:p>
      <w:pPr>
        <w:pStyle w:val="6"/>
        <w:spacing w:before="1"/>
      </w:pPr>
      <w:r>
        <w:t>响应示例：</w:t>
      </w:r>
    </w:p>
    <w:p>
      <w:pPr>
        <w:pStyle w:val="7"/>
        <w:spacing w:before="7"/>
        <w:rPr>
          <w:b/>
          <w:sz w:val="13"/>
        </w:rPr>
      </w:pPr>
      <w:r>
        <w:pict>
          <v:shape id="_x0000_s1303" o:spid="_x0000_s1303" o:spt="202" type="#_x0000_t202" style="position:absolute;left:0pt;margin-left:37.65pt;margin-top:12.25pt;height:31.7pt;width:517.2pt;mso-position-horizontal-relative:page;mso-wrap-distance-bottom:0pt;mso-wrap-distance-top:0pt;z-index:-2514411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682" w:right="7394"/>
      </w:pPr>
      <w:r>
        <w:pict>
          <v:group id="_x0000_s1304" o:spid="_x0000_s1304" o:spt="203" style="position:absolute;left:0pt;margin-left:37.4pt;margin-top:43.9pt;height:718.8pt;width:517.7pt;mso-position-horizontal-relative:page;mso-position-vertical-relative:page;z-index:-251564032;mso-width-relative:page;mso-height-relative:page;" coordorigin="749,878" coordsize="10354,14376">
            <o:lock v:ext="edit"/>
            <v:shape id="_x0000_s1305" o:spid="_x0000_s1305"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306" o:spid="_x0000_s1306" o:spt="20" style="position:absolute;left:758;top:883;height:0;width:10334;" stroked="t" coordsize="21600,21600">
              <v:path arrowok="t"/>
              <v:fill focussize="0,0"/>
              <v:stroke weight="0.48pt" color="#000000"/>
              <v:imagedata o:title=""/>
              <o:lock v:ext="edit"/>
            </v:line>
            <v:line id="_x0000_s1307" o:spid="_x0000_s1307" o:spt="20" style="position:absolute;left:754;top:878;height:14376;width:0;" stroked="t" coordsize="21600,21600">
              <v:path arrowok="t"/>
              <v:fill focussize="0,0"/>
              <v:stroke weight="0.48pt" color="#000000"/>
              <v:imagedata o:title=""/>
              <o:lock v:ext="edit"/>
            </v:line>
            <v:line id="_x0000_s1308" o:spid="_x0000_s1308" o:spt="20" style="position:absolute;left:758;top:15250;height:0;width:10334;" stroked="t" coordsize="21600,21600">
              <v:path arrowok="t"/>
              <v:fill focussize="0,0"/>
              <v:stroke weight="0.48007874015748pt" color="#000000"/>
              <v:imagedata o:title=""/>
              <o:lock v:ext="edit"/>
            </v:line>
            <v:line id="_x0000_s1309" o:spid="_x0000_s1309" o:spt="20" style="position:absolute;left:11097;top:878;height:14376;width:0;" stroked="t" coordsize="21600,21600">
              <v:path arrowok="t"/>
              <v:fill focussize="0,0"/>
              <v:stroke weight="0.48pt" color="#000000"/>
              <v:imagedata o:title=""/>
              <o:lock v:ext="edit"/>
            </v:line>
          </v:group>
        </w:pict>
      </w:r>
      <w:r>
        <w:t>"status": 200, "message": "SUCCESS", "data": {</w:t>
      </w:r>
    </w:p>
    <w:p>
      <w:pPr>
        <w:pStyle w:val="7"/>
        <w:spacing w:line="358" w:lineRule="exact"/>
        <w:ind w:left="1102"/>
      </w:pPr>
      <w:r>
        <w:t>"transId": "1234567890123456",</w:t>
      </w:r>
    </w:p>
    <w:p>
      <w:pPr>
        <w:pStyle w:val="7"/>
        <w:spacing w:before="266" w:line="417" w:lineRule="auto"/>
        <w:ind w:left="261" w:firstLine="840"/>
      </w:pPr>
      <w:r>
        <w:t xml:space="preserve">"signValue": </w:t>
      </w:r>
      <w:r>
        <w:rPr>
          <w:spacing w:val="-1"/>
        </w:rPr>
        <w:t>"MIIEwQYJKoZIhvcNAQcCoIIEsjCCBK4CAQExCzAJBgUrDgMCGgUAMAsGCSqGSIb3DQ</w:t>
      </w:r>
    </w:p>
    <w:p>
      <w:pPr>
        <w:pStyle w:val="7"/>
        <w:spacing w:line="417" w:lineRule="auto"/>
        <w:ind w:left="261"/>
      </w:pPr>
      <w:r>
        <w:t xml:space="preserve">EHAaCCAxcwggMTMIICfKADAgECAg0qYEdm/f9ksSOYwsLPMA0GCSqGSIb3DQEBBQU </w:t>
      </w:r>
      <w:r>
        <w:rPr>
          <w:spacing w:val="-1"/>
        </w:rPr>
        <w:t xml:space="preserve">AMDoxCzAJBgNVBAYTAkNOMQ0wCwYDVQQKDARCSkNBMQ0wCwYDVQQLDARCSkN </w:t>
      </w:r>
      <w:r>
        <w:t>BMQ0wCwYDVQQDDARYWFhYMB4XDTIxMDMwOTEyMTU1N1oXDTIyMDMwOTEyMTU1N</w:t>
      </w:r>
    </w:p>
    <w:p>
      <w:pPr>
        <w:pStyle w:val="7"/>
        <w:spacing w:line="417" w:lineRule="auto"/>
        <w:ind w:left="261" w:right="288"/>
      </w:pPr>
      <w:r>
        <w:t>1owLDEQMA4GA1UELhMHemhlbndlaTELMAkGA1UEAwwCencxCzAJBgNVBAYMAmNu MIIBIjANBgkqhkiG9w0BAQEFAAOCAQ8AMIIBCgKCAQEAss5lysY3THKMzis0lkIdpJMcdBXc KVOTl7CYvfQ/znYZI7jyYWmcoEbEkzgi6BnbMKvoHrIVC1j8Rms/FJvt2E7Wrfjlan824qs0apkZ XhDv+b68HxVLGVIutGzTYYbNLMwr2O4BI+LlakZYHWgsMABWZd08F5Ya4x/XgotoMUP0EC X+E30LSUwpFeAUgQadkp2QgW/K5fuDkAQ2Rm16Y9ZUIaAylTpZtjrpmRcYF3o0ANHdv1m T74zlMDq3reYqoat3Yyg5Dq0kv6Rt+X6/T78gxY9/cRdNXiPNKYwKBTmX2vHeU4ZQTcC2Gx vPyCPGPR8ixVepI5S0pIYDMSS/wwIDAQABo4GmMIGjMAsGA1UdDwQEAwIGwDAdBgN VHQ4EFgQUCguI1P0psSpHigxYXKJ5NpbxMAswHwYDVR0jBBgwFoAU/hKTPCErEIJnMMZ7 0tdqRGrZCQowOQYDVR0gBDIwMDAuBgIpATAoMCYGCCsGAQUFBwIBFhpodHRwOi8v MTI3LjAuMC4xOjkwOTAvcGF0aDAZBgYqVgsHAQgED+ato+W4uOS8oOWFpW9pZDANB gkqhkiG9w0BAQUFAAOBgQA5ObUfvKoSiSxiyzi8Lw3KsdEFgVxLRs9AYfD5cWfXIYg4MAM mEl1WGJTzgR3sBCLEINNkJOrO6W4KnfnpaZ3R5Nus2ZBZKcE5YSCpEzRQQdr1SZ2fhWzlMO uoSPfO6Zg5ByxLvWpCofZyCE/EzFetHUxWgPY4eDaNzdhe8ahYMjGCAXIwggFuAgEBMEs wOjELMAkGA1UEBhMCQ04xDTALBgNVBAoMBEJKQ0ExDTALBgNVBAsMBEJKQ0ExDTALB</w:t>
      </w:r>
    </w:p>
    <w:p>
      <w:pPr>
        <w:spacing w:after="0" w:line="417" w:lineRule="auto"/>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310" o:spid="_x0000_s1310"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right="123"/>
                  </w:pPr>
                  <w:r>
                    <w:t>gNVBAMMBFhYWFgCDSpgR2b9/2SxI5jCws8wCQYFKw4DAhoFADANBgkqhkiG9w0BAQE FAASCAQAet96UJ6gkYDtEY03+FP0MGCIQn7Tqih8GEexx39uM384ytxUP8HK0+n9b1L7wzj</w:t>
                  </w:r>
                </w:p>
                <w:p>
                  <w:pPr>
                    <w:pStyle w:val="7"/>
                    <w:spacing w:line="417" w:lineRule="auto"/>
                    <w:ind w:left="103" w:right="139"/>
                    <w:jc w:val="both"/>
                  </w:pPr>
                  <w:r>
                    <w:t>mTcacuDm8MhhhccwQIQpK1e9R5GPlWZkhLDzZIQeu6i86P576pvLl89rUlXw7k+mJ7QPXe VZl6+oXWJO6f8QFx6k9MvM94XYPp+btI2PjZQr/rro3KZtclpaSsnwgMa2TZyCco7lLNxJycrTu 46/8E2gc0x+64Njt5kbIMldZk9c1NPLmutCatvB6a7e6tE0MguTmP1uaE9Sd+gV/A7pAm14Z it4CcGdFGDWqX2oUQy7WUrF4rxnR2XHzbdXzDDn5+5QhBKxfu3TR5FKE+OiGe"</w:t>
                  </w:r>
                </w:p>
                <w:p>
                  <w:pPr>
                    <w:pStyle w:val="7"/>
                    <w:spacing w:line="358" w:lineRule="exact"/>
                    <w:ind w:left="523"/>
                  </w:pPr>
                  <w:r>
                    <w:t>}</w:t>
                  </w:r>
                </w:p>
                <w:p>
                  <w:pPr>
                    <w:pStyle w:val="7"/>
                    <w:spacing w:before="265"/>
                    <w:ind w:left="103"/>
                  </w:pPr>
                  <w:r>
                    <w:t>}</w:t>
                  </w:r>
                </w:p>
              </w:txbxContent>
            </v:textbox>
            <w10:wrap type="none"/>
            <w10:anchorlock/>
          </v:shape>
        </w:pict>
      </w:r>
    </w:p>
    <w:p>
      <w:pPr>
        <w:pStyle w:val="7"/>
        <w:spacing w:before="4"/>
        <w:rPr>
          <w:sz w:val="13"/>
        </w:rPr>
      </w:pPr>
    </w:p>
    <w:p>
      <w:pPr>
        <w:pStyle w:val="4"/>
        <w:numPr>
          <w:ilvl w:val="2"/>
          <w:numId w:val="3"/>
        </w:numPr>
        <w:bidi w:val="0"/>
        <w:rPr>
          <w:b/>
          <w:sz w:val="30"/>
        </w:rPr>
      </w:pPr>
      <w:bookmarkStart w:id="115" w:name="_bookmark59"/>
      <w:bookmarkEnd w:id="115"/>
      <w:bookmarkStart w:id="116" w:name="_bookmark59"/>
      <w:bookmarkEnd w:id="116"/>
      <w:r>
        <w:rPr>
          <w:rFonts w:hint="eastAsia" w:ascii="华文中宋" w:eastAsia="华文中宋"/>
          <w:b/>
          <w:sz w:val="30"/>
        </w:rPr>
        <w:t>PKCS7</w:t>
      </w:r>
      <w:r>
        <w:rPr>
          <w:rFonts w:hint="eastAsia" w:ascii="华文中宋" w:eastAsia="华文中宋"/>
          <w:b/>
          <w:spacing w:val="-22"/>
          <w:sz w:val="30"/>
        </w:rPr>
        <w:t xml:space="preserve"> </w:t>
      </w:r>
      <w:r>
        <w:rPr>
          <w:b/>
          <w:sz w:val="30"/>
        </w:rPr>
        <w:t>摘要验签</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734" w:type="dxa"/>
            <w:shd w:val="clear" w:color="auto" w:fill="99CCFF"/>
          </w:tcPr>
          <w:p>
            <w:pPr>
              <w:pStyle w:val="15"/>
              <w:rPr>
                <w:sz w:val="24"/>
              </w:rPr>
            </w:pPr>
            <w:r>
              <w:rPr>
                <w:sz w:val="24"/>
              </w:rPr>
              <w:t>接口功能</w:t>
            </w:r>
          </w:p>
        </w:tc>
        <w:tc>
          <w:tcPr>
            <w:tcW w:w="7607" w:type="dxa"/>
          </w:tcPr>
          <w:p>
            <w:pPr>
              <w:pStyle w:val="15"/>
              <w:spacing w:line="417" w:lineRule="auto"/>
              <w:ind w:right="32"/>
              <w:rPr>
                <w:sz w:val="24"/>
              </w:rPr>
            </w:pPr>
            <w:r>
              <w:rPr>
                <w:sz w:val="24"/>
              </w:rPr>
              <w:t>PKCS7 摘要验签接口，提供针对使用 PKCS7 摘要签名接口产生的签名值进行验证的功能。需要注意的是，验签时使用的摘要算法必须与签名</w:t>
            </w:r>
          </w:p>
          <w:p>
            <w:pPr>
              <w:pStyle w:val="15"/>
              <w:spacing w:before="0" w:line="359" w:lineRule="exact"/>
              <w:rPr>
                <w:sz w:val="24"/>
              </w:rPr>
            </w:pPr>
            <w:r>
              <w:rPr>
                <w:sz w:val="24"/>
              </w:rPr>
              <w:t>时使用的摘要算法相同，否则验签失败。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http://ip:port/dsvs/pkcs7/verifyDigestSign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7"/>
        <w:spacing w:before="265" w:line="417" w:lineRule="auto"/>
        <w:ind w:left="261" w:right="322"/>
      </w:pPr>
      <w:r>
        <w:t>接收方收到数字签名的结果，其中包括数字签名、电子原文和发方公钥，即待验证的数据。接收方进行签名验证。验证过程是：</w:t>
      </w:r>
    </w:p>
    <w:p>
      <w:pPr>
        <w:pStyle w:val="14"/>
        <w:numPr>
          <w:ilvl w:val="0"/>
          <w:numId w:val="22"/>
        </w:numPr>
        <w:tabs>
          <w:tab w:val="left" w:pos="462"/>
        </w:tabs>
        <w:spacing w:before="0" w:after="0" w:line="417" w:lineRule="auto"/>
        <w:ind w:left="261" w:right="363" w:firstLine="0"/>
        <w:jc w:val="left"/>
        <w:rPr>
          <w:sz w:val="24"/>
        </w:rPr>
      </w:pPr>
      <w:r>
        <w:rPr>
          <w:spacing w:val="-1"/>
          <w:sz w:val="24"/>
        </w:rPr>
        <w:t>接收方首先用发方公钥解密数字签名，导出数字摘要，并对电子文件原文做同样哈希算法得出</w:t>
      </w:r>
      <w:r>
        <w:rPr>
          <w:sz w:val="24"/>
        </w:rPr>
        <w:t>一个新的数字摘要。</w:t>
      </w:r>
    </w:p>
    <w:p>
      <w:pPr>
        <w:pStyle w:val="14"/>
        <w:numPr>
          <w:ilvl w:val="0"/>
          <w:numId w:val="22"/>
        </w:numPr>
        <w:tabs>
          <w:tab w:val="left" w:pos="462"/>
        </w:tabs>
        <w:spacing w:before="0" w:after="0" w:line="417" w:lineRule="auto"/>
        <w:ind w:left="261" w:right="3003" w:firstLine="0"/>
        <w:jc w:val="left"/>
        <w:rPr>
          <w:b/>
          <w:sz w:val="24"/>
        </w:rPr>
      </w:pPr>
      <w:r>
        <w:pict>
          <v:shape id="_x0000_s1311" o:spid="_x0000_s1311" o:spt="202" type="#_x0000_t202" style="position:absolute;left:0pt;margin-left:37.4pt;margin-top:55.75pt;height:32.3pt;width:517.8pt;mso-position-horizontal-relative:page;z-index:25187635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bl>
                <w:p>
                  <w:pPr>
                    <w:pStyle w:val="7"/>
                  </w:pPr>
                </w:p>
              </w:txbxContent>
            </v:textbox>
          </v:shape>
        </w:pict>
      </w:r>
      <w:r>
        <w:rPr>
          <w:spacing w:val="-1"/>
          <w:sz w:val="24"/>
        </w:rPr>
        <w:t>将两个摘要的哈希值进行结果比较，相同签名得到验证，否则无效。</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47" w:hRule="atLeast"/>
        </w:trPr>
        <w:tc>
          <w:tcPr>
            <w:tcW w:w="2088" w:type="dxa"/>
          </w:tcPr>
          <w:p>
            <w:pPr>
              <w:pStyle w:val="15"/>
              <w:rPr>
                <w:sz w:val="24"/>
              </w:rPr>
            </w:pPr>
            <w:r>
              <w:rPr>
                <w:sz w:val="24"/>
              </w:rPr>
              <w:t>transId</w:t>
            </w:r>
          </w:p>
        </w:tc>
        <w:tc>
          <w:tcPr>
            <w:tcW w:w="5968" w:type="dxa"/>
          </w:tcPr>
          <w:p>
            <w:pPr>
              <w:pStyle w:val="1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88" w:type="dxa"/>
          </w:tcPr>
          <w:p>
            <w:pPr>
              <w:pStyle w:val="15"/>
              <w:spacing w:before="134"/>
              <w:rPr>
                <w:sz w:val="24"/>
              </w:rPr>
            </w:pPr>
            <w:r>
              <w:rPr>
                <w:sz w:val="24"/>
              </w:rPr>
              <w:t>appId</w:t>
            </w:r>
          </w:p>
        </w:tc>
        <w:tc>
          <w:tcPr>
            <w:tcW w:w="5968" w:type="dxa"/>
          </w:tcPr>
          <w:p>
            <w:pPr>
              <w:pStyle w:val="15"/>
              <w:spacing w:before="134"/>
              <w:ind w:left="110"/>
              <w:rPr>
                <w:sz w:val="24"/>
              </w:rPr>
            </w:pPr>
            <w:r>
              <w:rPr>
                <w:sz w:val="24"/>
              </w:rPr>
              <w:t>接口调用方（业务系统）的 ID 标识</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signValue</w:t>
            </w:r>
          </w:p>
        </w:tc>
        <w:tc>
          <w:tcPr>
            <w:tcW w:w="5968" w:type="dxa"/>
          </w:tcPr>
          <w:p>
            <w:pPr>
              <w:pStyle w:val="15"/>
              <w:ind w:left="110"/>
              <w:rPr>
                <w:sz w:val="24"/>
              </w:rPr>
            </w:pPr>
            <w:r>
              <w:rPr>
                <w:sz w:val="24"/>
              </w:rPr>
              <w:t>Base64 编码的 PKCS7 签名值数据</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digestData</w:t>
            </w:r>
          </w:p>
        </w:tc>
        <w:tc>
          <w:tcPr>
            <w:tcW w:w="5968" w:type="dxa"/>
          </w:tcPr>
          <w:p>
            <w:pPr>
              <w:pStyle w:val="15"/>
              <w:ind w:left="110"/>
              <w:rPr>
                <w:sz w:val="24"/>
              </w:rPr>
            </w:pPr>
            <w:r>
              <w:rPr>
                <w:sz w:val="24"/>
              </w:rPr>
              <w:t>原文摘要数据的 Base64 编码字符串</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verifyCert</w:t>
            </w:r>
          </w:p>
        </w:tc>
        <w:tc>
          <w:tcPr>
            <w:tcW w:w="5968" w:type="dxa"/>
          </w:tcPr>
          <w:p>
            <w:pPr>
              <w:pStyle w:val="15"/>
              <w:ind w:left="110" w:right="-29"/>
              <w:rPr>
                <w:sz w:val="24"/>
              </w:rPr>
            </w:pPr>
            <w:r>
              <w:rPr>
                <w:spacing w:val="-10"/>
                <w:sz w:val="24"/>
              </w:rPr>
              <w:t xml:space="preserve">是否验证证书，为 </w:t>
            </w:r>
            <w:r>
              <w:rPr>
                <w:sz w:val="24"/>
              </w:rPr>
              <w:t>true</w:t>
            </w:r>
            <w:r>
              <w:rPr>
                <w:spacing w:val="-9"/>
                <w:sz w:val="24"/>
              </w:rPr>
              <w:t xml:space="preserve"> 时验证证书有效性；为 </w:t>
            </w:r>
            <w:r>
              <w:rPr>
                <w:sz w:val="24"/>
              </w:rPr>
              <w:t>false</w:t>
            </w:r>
            <w:r>
              <w:rPr>
                <w:spacing w:val="-4"/>
                <w:sz w:val="24"/>
              </w:rPr>
              <w:t xml:space="preserve"> 时，</w:t>
            </w:r>
          </w:p>
          <w:p>
            <w:pPr>
              <w:pStyle w:val="15"/>
              <w:spacing w:before="266"/>
              <w:ind w:left="110"/>
              <w:rPr>
                <w:sz w:val="24"/>
              </w:rPr>
            </w:pPr>
            <w:r>
              <w:rPr>
                <w:sz w:val="24"/>
              </w:rPr>
              <w:t>不验证证书</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6"/>
        <w:spacing w:before="133"/>
      </w:pPr>
      <w:r>
        <w:t>请求示例：</w:t>
      </w:r>
    </w:p>
    <w:p>
      <w:pPr>
        <w:pStyle w:val="7"/>
        <w:spacing w:before="3"/>
        <w:rPr>
          <w:b/>
          <w:sz w:val="19"/>
        </w:rPr>
      </w:pPr>
    </w:p>
    <w:p>
      <w:pPr>
        <w:pStyle w:val="7"/>
        <w:spacing w:before="98"/>
        <w:ind w:left="261"/>
      </w:pPr>
      <w:r>
        <w:pict>
          <v:group id="_x0000_s1312" o:spid="_x0000_s1312" o:spt="203" style="position:absolute;left:0pt;margin-left:37.4pt;margin-top:-2.15pt;height:469.95pt;width:517.7pt;mso-position-horizontal-relative:page;z-index:-251563008;mso-width-relative:page;mso-height-relative:page;" coordorigin="749,-44" coordsize="10354,9399">
            <o:lock v:ext="edit"/>
            <v:line id="_x0000_s1313" o:spid="_x0000_s1313" o:spt="20" style="position:absolute;left:834;top:9346;height:1;width:10124;" stroked="t" coordsize="21600,21600">
              <v:path arrowok="t"/>
              <v:fill focussize="0,0"/>
              <v:stroke color="#000000"/>
              <v:imagedata o:title=""/>
              <o:lock v:ext="edit"/>
            </v:line>
            <v:shape id="_x0000_s1314" o:spid="_x0000_s1314" style="position:absolute;left:758;top:-35;height:9362;width:10334;" fillcolor="#FCE9D9" filled="t" stroked="f" coordorigin="758,-34" coordsize="10334,9362" path="m11092,-34l10989,-34,862,-34,758,-34,758,9327,862,9327,10989,9327,11092,9327,11092,-34e">
              <v:path arrowok="t"/>
              <v:fill on="t" focussize="0,0"/>
              <v:stroke on="f"/>
              <v:imagedata o:title=""/>
              <o:lock v:ext="edit"/>
            </v:shape>
            <v:line id="_x0000_s1315" o:spid="_x0000_s1315" o:spt="20" style="position:absolute;left:758;top:-39;height:0;width:10334;" stroked="t" coordsize="21600,21600">
              <v:path arrowok="t"/>
              <v:fill focussize="0,0"/>
              <v:stroke weight="0.48pt" color="#000000"/>
              <v:imagedata o:title=""/>
              <o:lock v:ext="edit"/>
            </v:line>
            <v:line id="_x0000_s1316" o:spid="_x0000_s1316" o:spt="20" style="position:absolute;left:754;top:-44;height:9371;width:0;" stroked="t" coordsize="21600,21600">
              <v:path arrowok="t"/>
              <v:fill focussize="0,0"/>
              <v:stroke weight="0.48pt" color="#000000"/>
              <v:imagedata o:title=""/>
              <o:lock v:ext="edit"/>
            </v:line>
            <v:rect id="_x0000_s1317" o:spid="_x0000_s1317" o:spt="1" style="position:absolute;left:748;top:9327;height:10;width:10;" fillcolor="#000000" filled="t" stroked="f" coordsize="21600,21600">
              <v:path/>
              <v:fill on="t" focussize="0,0"/>
              <v:stroke on="f"/>
              <v:imagedata o:title=""/>
              <o:lock v:ext="edit"/>
            </v:rect>
            <v:line id="_x0000_s1318" o:spid="_x0000_s1318" o:spt="20" style="position:absolute;left:758;top:9332;height:0;width:10334;" stroked="t" coordsize="21600,21600">
              <v:path arrowok="t"/>
              <v:fill focussize="0,0"/>
              <v:stroke weight="0.48pt" color="#000000"/>
              <v:imagedata o:title=""/>
              <o:lock v:ext="edit"/>
            </v:line>
            <v:line id="_x0000_s1319" o:spid="_x0000_s1319" o:spt="20" style="position:absolute;left:11097;top:-44;height:9371;width:0;" stroked="t" coordsize="21600,21600">
              <v:path arrowok="t"/>
              <v:fill focussize="0,0"/>
              <v:stroke weight="0.48pt" color="#000000"/>
              <v:imagedata o:title=""/>
              <o:lock v:ext="edit"/>
            </v:line>
            <v:rect id="_x0000_s1320" o:spid="_x0000_s1320" o:spt="1" style="position:absolute;left:11092;top:9327;height:10;width:10;" fillcolor="#000000" filled="t" stroked="f" coordsize="21600,21600">
              <v:path/>
              <v:fill on="t" focussize="0,0"/>
              <v:stroke on="f"/>
              <v:imagedata o:title=""/>
              <o:lock v:ext="edit"/>
            </v:rect>
          </v:group>
        </w:pict>
      </w:r>
      <w:r>
        <w:t>{</w:t>
      </w:r>
    </w:p>
    <w:p>
      <w:pPr>
        <w:pStyle w:val="7"/>
        <w:spacing w:before="265" w:line="417" w:lineRule="auto"/>
        <w:ind w:left="682" w:right="4182"/>
      </w:pPr>
      <w:r>
        <w:t>"digestData": "qvTGHdzF6KLavt4PO0gs2a6pQ00=", "verifyCert": "false",</w:t>
      </w:r>
    </w:p>
    <w:p>
      <w:pPr>
        <w:pStyle w:val="7"/>
        <w:spacing w:line="359" w:lineRule="exact"/>
        <w:ind w:left="682"/>
      </w:pPr>
      <w:r>
        <w:t>"transId": "1234567890123456",</w:t>
      </w:r>
    </w:p>
    <w:p>
      <w:pPr>
        <w:pStyle w:val="7"/>
        <w:spacing w:before="265" w:line="417" w:lineRule="auto"/>
        <w:ind w:left="682" w:right="8621"/>
      </w:pPr>
      <w:r>
        <w:t>"appId": "1", "signValue":</w:t>
      </w:r>
    </w:p>
    <w:p>
      <w:pPr>
        <w:pStyle w:val="7"/>
        <w:ind w:left="261"/>
      </w:pPr>
      <w:r>
        <w:t>"MIIEwQYJKoZIhvcNAQcCoIIEsjCCBK4CAQExCzAJBgUrDgMCGgUAMAsGCSqGSIb3DQ</w:t>
      </w:r>
    </w:p>
    <w:p>
      <w:pPr>
        <w:pStyle w:val="7"/>
        <w:spacing w:before="265" w:line="417" w:lineRule="auto"/>
        <w:ind w:left="261"/>
      </w:pPr>
      <w:r>
        <w:t xml:space="preserve">EHAaCCAxcwggMTMIICfKADAgECAg0qYEdm/f9ksSOYwsLPMA0GCSqGSIb3DQEBBQU </w:t>
      </w:r>
      <w:r>
        <w:rPr>
          <w:spacing w:val="-1"/>
        </w:rPr>
        <w:t xml:space="preserve">AMDoxCzAJBgNVBAYTAkNOMQ0wCwYDVQQKDARCSkNBMQ0wCwYDVQQLDARCSkN </w:t>
      </w:r>
      <w:r>
        <w:t>BMQ0wCwYDVQQDDARYWFhYMB4XDTIxMDMwOTEyMTU1N1oXDTIyMDMwOTEyMTU1N</w:t>
      </w:r>
    </w:p>
    <w:p>
      <w:pPr>
        <w:pStyle w:val="7"/>
        <w:spacing w:line="417" w:lineRule="auto"/>
        <w:ind w:left="261" w:right="304"/>
        <w:jc w:val="both"/>
      </w:pPr>
      <w:r>
        <w:t>1owLDEQMA4GA1UELhMHemhlbndlaTELMAkGA1UEAwwCencxCzAJBgNVBAYMAmNu MIIBIjANBgkqhkiG9w0BAQEFAAOCAQ8AMIIBCgKCAQEAss5lysY3THKMzis0lkIdpJMcdBXc KVOTl7CYvfQ/znYZI7jyYWmcoEbEkzgi6BnbMKvoHrIVC1j8Rms/FJvt2E7Wrfjlan824qs0apkZ XhDv+b68HxVLGVIutGzTYYbNLMwr2O4BI+LlakZYHWgsMABWZd08F5Ya4x/XgotoMUP0EC X+E30LSUwpFeAUgQadkp2QgW/K5fuDkAQ2Rm16Y9ZUIaAylTpZtjrpmRcYF3o0ANHdv1m</w:t>
      </w:r>
    </w:p>
    <w:p>
      <w:pPr>
        <w:spacing w:after="0" w:line="417" w:lineRule="auto"/>
        <w:jc w:val="both"/>
        <w:sectPr>
          <w:footerReference r:id="rId25" w:type="default"/>
          <w:pgSz w:w="11910" w:h="16840"/>
          <w:pgMar w:top="820" w:right="640" w:bottom="1300" w:left="600" w:header="532" w:footer="1118" w:gutter="0"/>
          <w:pgNumType w:start="106"/>
          <w:cols w:space="720" w:num="1"/>
        </w:sectPr>
      </w:pPr>
    </w:p>
    <w:p>
      <w:pPr>
        <w:pStyle w:val="7"/>
        <w:spacing w:before="182" w:line="417" w:lineRule="auto"/>
        <w:ind w:left="261" w:right="346"/>
        <w:jc w:val="both"/>
      </w:pPr>
      <w:r>
        <w:pict>
          <v:group id="_x0000_s1321" o:spid="_x0000_s1321" o:spt="203" style="position:absolute;left:0pt;margin-left:37.4pt;margin-top:2pt;height:500.35pt;width:517.7pt;mso-position-horizontal-relative:page;z-index:-251561984;mso-width-relative:page;mso-height-relative:page;" coordorigin="749,40" coordsize="10354,10007">
            <o:lock v:ext="edit"/>
            <v:shape id="_x0000_s1322" o:spid="_x0000_s1322" style="position:absolute;left:758;top:49;height:9986;width:10334;" fillcolor="#FCE9D9" filled="t" stroked="f" coordorigin="758,50" coordsize="10334,9986" path="m11092,50l10989,50,862,50,758,50,758,10035,862,10035,10989,10035,11092,10035,11092,50e">
              <v:path arrowok="t"/>
              <v:fill on="t" focussize="0,0"/>
              <v:stroke on="f"/>
              <v:imagedata o:title=""/>
              <o:lock v:ext="edit"/>
            </v:shape>
            <v:line id="_x0000_s1323" o:spid="_x0000_s1323" o:spt="20" style="position:absolute;left:758;top:45;height:0;width:10334;" stroked="t" coordsize="21600,21600">
              <v:path arrowok="t"/>
              <v:fill focussize="0,0"/>
              <v:stroke weight="0.48pt" color="#000000"/>
              <v:imagedata o:title=""/>
              <o:lock v:ext="edit"/>
            </v:line>
            <v:line id="_x0000_s1324" o:spid="_x0000_s1324" o:spt="20" style="position:absolute;left:754;top:40;height:10007;width:0;" stroked="t" coordsize="21600,21600">
              <v:path arrowok="t"/>
              <v:fill focussize="0,0"/>
              <v:stroke weight="0.48pt" color="#000000"/>
              <v:imagedata o:title=""/>
              <o:lock v:ext="edit"/>
            </v:line>
            <v:line id="_x0000_s1325" o:spid="_x0000_s1325" o:spt="20" style="position:absolute;left:758;top:10042;height:0;width:10334;" stroked="t" coordsize="21600,21600">
              <v:path arrowok="t"/>
              <v:fill focussize="0,0"/>
              <v:stroke weight="0.48007874015748pt" color="#000000"/>
              <v:imagedata o:title=""/>
              <o:lock v:ext="edit"/>
            </v:line>
            <v:line id="_x0000_s1326" o:spid="_x0000_s1326" o:spt="20" style="position:absolute;left:11097;top:40;height:10007;width:0;" stroked="t" coordsize="21600,21600">
              <v:path arrowok="t"/>
              <v:fill focussize="0,0"/>
              <v:stroke weight="0.48pt" color="#000000"/>
              <v:imagedata o:title=""/>
              <o:lock v:ext="edit"/>
            </v:line>
          </v:group>
        </w:pict>
      </w:r>
      <w:r>
        <w:t>T74zlMDq3reYqoat3Yyg5Dq0kv6Rt+X6/T78gxY9/cRdNXiPNKYwKBTmX2vHeU4ZQTcC2Gx vPyCPGPR8ixVepI5S0pIYDMSS/wwIDAQABo4GmMIGjMAsGA1UdDwQEAwIGwDAdBgN VHQ4EFgQUCguI1P0psSpHigxYXKJ5NpbxMAswHwYDVR0jBBgwFoAU/hKTPCErEIJnMMZ7 0tdqRGrZCQowOQYDVR0gBDIwMDAuBgIpATAoMCYGCCsGAQUFBwIBFhpodHRwOi8v MTI3LjAuMC4xOjkwOTAvcGF0aDAZBgYqVgsHAQgED+ato+W4uOS8oOWFpW9pZDANB gkqhkiG9w0BAQUFAAOBgQA5ObUfvKoSiSxiyzi8Lw3KsdEFgVxLRs9AYfD5cWfXIYg4MAM mEl1WGJTzgR3sBCLEINNkJOrO6W4KnfnpaZ3R5Nus2ZBZKcE5YSCpEzRQQdr1SZ2fhWzlMO uoSPfO6Zg5ByxLvWpCofZyCE/EzFetHUxWgPY4eDaNzdhe8ahYMjGCAXIwggFuAgEBMEs wOjELMAkGA1UEBhMCQ04xDTALBgNVBAoMBEJKQ0ExDTALBgNVBAsMBEJKQ0ExDTALB</w:t>
      </w:r>
    </w:p>
    <w:p>
      <w:pPr>
        <w:pStyle w:val="7"/>
        <w:spacing w:line="417" w:lineRule="auto"/>
        <w:ind w:left="261" w:right="282"/>
        <w:jc w:val="both"/>
      </w:pPr>
      <w:r>
        <w:t>gNVBAMMBFhYWFgCDSpgR2b9/2SxI5jCws8wCQYFKw4DAhoFADANBgkqhkiG9w0BAQE FAASCAQCkiCFWQpQ1h9v2xRpcc3wiG0yECXu3TauCGmg14GTof0S64tN/kD6HSFv1lEB1 s6jFAfVXju6EvfXL4P7H2pX5+TV7JR3ff6XfBZGJ18OmczZ++084sBd3dM3tphk3FaK19CSa/Pz RrAiJGaQ/a3yPlUU/LWRS0lqf90BQoZCi8Ey+RNqRoVY1dm/uNWoZeBSNls1JDzO9MbtkPSrr</w:t>
      </w:r>
    </w:p>
    <w:p>
      <w:pPr>
        <w:pStyle w:val="7"/>
        <w:spacing w:line="417" w:lineRule="auto"/>
        <w:ind w:left="261" w:right="337"/>
      </w:pPr>
      <w:r>
        <w:t>/dxZ/Uefal98GOp8efEzc+ZGol5YGo5H0RRFPJp6Zs/EibL+hMN2tsljbyx6uOE+sE9ZAE0nJNa 8VMlEn/l8Ppbg25vXXAcLN5YLvulx/uRQICnAVvE5rpGkpJp9ux0Xx1xh"</w:t>
      </w:r>
    </w:p>
    <w:p>
      <w:pPr>
        <w:pStyle w:val="7"/>
        <w:spacing w:line="358" w:lineRule="exact"/>
        <w:ind w:left="261"/>
      </w:pPr>
      <w:r>
        <w:t>}</w:t>
      </w:r>
    </w:p>
    <w:p>
      <w:pPr>
        <w:pStyle w:val="6"/>
        <w:spacing w:before="27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result</w:t>
            </w:r>
          </w:p>
        </w:tc>
        <w:tc>
          <w:tcPr>
            <w:tcW w:w="6395" w:type="dxa"/>
          </w:tcPr>
          <w:p>
            <w:pPr>
              <w:pStyle w:val="15"/>
              <w:ind w:left="108"/>
              <w:rPr>
                <w:sz w:val="24"/>
              </w:rPr>
            </w:pPr>
            <w:r>
              <w:rPr>
                <w:sz w:val="24"/>
              </w:rPr>
              <w:t>验签结果，正确 true，错误为 false</w:t>
            </w:r>
          </w:p>
        </w:tc>
        <w:tc>
          <w:tcPr>
            <w:tcW w:w="1713" w:type="dxa"/>
          </w:tcPr>
          <w:p>
            <w:pPr>
              <w:pStyle w:val="15"/>
              <w:ind w:left="108"/>
              <w:rPr>
                <w:sz w:val="24"/>
              </w:rPr>
            </w:pPr>
            <w:r>
              <w:rPr>
                <w:sz w:val="24"/>
              </w:rPr>
              <w:t>String</w:t>
            </w:r>
          </w:p>
        </w:tc>
      </w:tr>
    </w:tbl>
    <w:p>
      <w:pPr>
        <w:pStyle w:val="7"/>
        <w:spacing w:before="14"/>
        <w:rPr>
          <w:b/>
          <w:sz w:val="30"/>
        </w:rPr>
      </w:pPr>
    </w:p>
    <w:p>
      <w:pPr>
        <w:pStyle w:val="6"/>
        <w:spacing w:before="1"/>
      </w:pPr>
      <w:r>
        <w:t>响应示例：</w:t>
      </w:r>
    </w:p>
    <w:p>
      <w:pPr>
        <w:pStyle w:val="7"/>
        <w:spacing w:before="7"/>
        <w:rPr>
          <w:b/>
          <w:sz w:val="13"/>
        </w:rPr>
      </w:pPr>
      <w:r>
        <w:pict>
          <v:shape id="_x0000_s1327" o:spid="_x0000_s1327" o:spt="202" type="#_x0000_t202" style="position:absolute;left:0pt;margin-left:37.65pt;margin-top:12.25pt;height:31.7pt;width:517.2pt;mso-position-horizontal-relative:page;mso-wrap-distance-bottom:0pt;mso-wrap-distance-top:0pt;z-index:-2514391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footerReference r:id="rId26" w:type="default"/>
          <w:pgSz w:w="11910" w:h="16840"/>
          <w:pgMar w:top="820" w:right="640" w:bottom="1320" w:left="600" w:header="532" w:footer="1134" w:gutter="0"/>
          <w:pgNumType w:start="107"/>
          <w:cols w:space="720" w:num="1"/>
        </w:sectPr>
      </w:pPr>
    </w:p>
    <w:p>
      <w:pPr>
        <w:pStyle w:val="7"/>
        <w:spacing w:before="10"/>
        <w:rPr>
          <w:b/>
          <w:sz w:val="2"/>
        </w:rPr>
      </w:pPr>
    </w:p>
    <w:p>
      <w:pPr>
        <w:pStyle w:val="7"/>
        <w:ind w:left="148"/>
        <w:rPr>
          <w:sz w:val="20"/>
        </w:rPr>
      </w:pPr>
      <w:r>
        <w:rPr>
          <w:sz w:val="20"/>
        </w:rPr>
        <w:pict>
          <v:shape id="_x0000_s1328" o:spid="_x0000_s1328"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218"/>
                  </w:pPr>
                  <w:r>
                    <w:t>"status": 200, "message": "SUCCESS", "data": {</w:t>
                  </w:r>
                </w:p>
                <w:p>
                  <w:pPr>
                    <w:pStyle w:val="7"/>
                    <w:spacing w:line="358" w:lineRule="exact"/>
                    <w:ind w:left="943"/>
                  </w:pPr>
                  <w:r>
                    <w:t>"transId": "1234567890123456",</w:t>
                  </w:r>
                </w:p>
                <w:p>
                  <w:pPr>
                    <w:pStyle w:val="7"/>
                    <w:spacing w:before="265"/>
                    <w:ind w:left="943"/>
                  </w:pPr>
                  <w:r>
                    <w:t>"result": "true"</w:t>
                  </w:r>
                </w:p>
                <w:p>
                  <w:pPr>
                    <w:pStyle w:val="7"/>
                    <w:spacing w:before="265"/>
                    <w:ind w:left="523"/>
                  </w:pPr>
                  <w:r>
                    <w:t>}</w:t>
                  </w:r>
                </w:p>
                <w:p>
                  <w:pPr>
                    <w:pStyle w:val="7"/>
                    <w:spacing w:before="266"/>
                    <w:ind w:left="103"/>
                  </w:pPr>
                  <w:r>
                    <w:t>}</w:t>
                  </w:r>
                </w:p>
              </w:txbxContent>
            </v:textbox>
            <w10:wrap type="none"/>
            <w10:anchorlock/>
          </v:shape>
        </w:pict>
      </w:r>
    </w:p>
    <w:p>
      <w:pPr>
        <w:pStyle w:val="7"/>
        <w:spacing w:before="10"/>
        <w:rPr>
          <w:b/>
          <w:sz w:val="13"/>
        </w:rPr>
      </w:pPr>
    </w:p>
    <w:p>
      <w:pPr>
        <w:pStyle w:val="4"/>
        <w:numPr>
          <w:ilvl w:val="2"/>
          <w:numId w:val="3"/>
        </w:numPr>
        <w:bidi w:val="0"/>
        <w:rPr>
          <w:b/>
          <w:sz w:val="30"/>
        </w:rPr>
      </w:pPr>
      <w:bookmarkStart w:id="117" w:name="_bookmark60"/>
      <w:bookmarkEnd w:id="117"/>
      <w:bookmarkStart w:id="118" w:name="_bookmark60"/>
      <w:bookmarkEnd w:id="118"/>
      <w:r>
        <w:rPr>
          <w:b/>
          <w:spacing w:val="-1"/>
          <w:sz w:val="30"/>
        </w:rPr>
        <w:t xml:space="preserve">通过 </w:t>
      </w:r>
      <w:r>
        <w:rPr>
          <w:rFonts w:hint="eastAsia" w:ascii="华文中宋" w:eastAsia="华文中宋"/>
          <w:b/>
          <w:sz w:val="30"/>
        </w:rPr>
        <w:t>OID</w:t>
      </w:r>
      <w:r>
        <w:rPr>
          <w:rFonts w:hint="eastAsia" w:ascii="华文中宋" w:eastAsia="华文中宋"/>
          <w:b/>
          <w:spacing w:val="-22"/>
          <w:sz w:val="30"/>
        </w:rPr>
        <w:t xml:space="preserve"> </w:t>
      </w:r>
      <w:r>
        <w:rPr>
          <w:b/>
          <w:sz w:val="30"/>
        </w:rPr>
        <w:t>获取证书信息</w:t>
      </w:r>
    </w:p>
    <w:p>
      <w:pPr>
        <w:pStyle w:val="7"/>
        <w:spacing w:before="14"/>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根据不同的证书扩展项、oid 获取证书里对应的证书主题信息。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http://ip:port/dsvs/cert/parseByOid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3"/>
        </w:numPr>
        <w:tabs>
          <w:tab w:val="left" w:pos="574"/>
        </w:tabs>
        <w:spacing w:before="265" w:after="0" w:line="240" w:lineRule="auto"/>
        <w:ind w:left="573" w:right="0" w:hanging="313"/>
        <w:jc w:val="left"/>
        <w:rPr>
          <w:sz w:val="24"/>
        </w:rPr>
      </w:pPr>
      <w:r>
        <w:rPr>
          <w:spacing w:val="6"/>
          <w:sz w:val="24"/>
        </w:rPr>
        <w:t>接口调用方指定</w:t>
      </w:r>
      <w:r>
        <w:rPr>
          <w:sz w:val="24"/>
        </w:rPr>
        <w:t>Base64</w:t>
      </w:r>
      <w:r>
        <w:rPr>
          <w:spacing w:val="6"/>
          <w:sz w:val="24"/>
        </w:rPr>
        <w:t xml:space="preserve"> 证书串</w:t>
      </w:r>
      <w:r>
        <w:rPr>
          <w:sz w:val="24"/>
        </w:rPr>
        <w:t>oid</w:t>
      </w:r>
      <w:r>
        <w:rPr>
          <w:spacing w:val="-14"/>
          <w:sz w:val="24"/>
        </w:rPr>
        <w:t xml:space="preserve"> 项等必要信息作为入参，调用通过 </w:t>
      </w:r>
      <w:r>
        <w:rPr>
          <w:sz w:val="24"/>
        </w:rPr>
        <w:t>OID</w:t>
      </w:r>
      <w:r>
        <w:rPr>
          <w:spacing w:val="-4"/>
          <w:sz w:val="24"/>
        </w:rPr>
        <w:t xml:space="preserve"> 获取证书信息接口；</w:t>
      </w:r>
    </w:p>
    <w:p>
      <w:pPr>
        <w:pStyle w:val="14"/>
        <w:numPr>
          <w:ilvl w:val="0"/>
          <w:numId w:val="23"/>
        </w:numPr>
        <w:tabs>
          <w:tab w:val="left" w:pos="574"/>
        </w:tabs>
        <w:spacing w:before="265" w:after="0" w:line="240" w:lineRule="auto"/>
        <w:ind w:left="573" w:right="0" w:hanging="313"/>
        <w:jc w:val="left"/>
        <w:rPr>
          <w:sz w:val="24"/>
        </w:rPr>
      </w:pPr>
      <w:r>
        <w:rPr>
          <w:sz w:val="24"/>
        </w:rPr>
        <w:t>服务端根据入参和 x509</w:t>
      </w:r>
      <w:r>
        <w:rPr>
          <w:spacing w:val="-1"/>
          <w:sz w:val="24"/>
        </w:rPr>
        <w:t xml:space="preserve"> 证书规范解析证书信息中 </w:t>
      </w:r>
      <w:r>
        <w:rPr>
          <w:sz w:val="24"/>
        </w:rPr>
        <w:t>oid</w:t>
      </w:r>
      <w:r>
        <w:rPr>
          <w:spacing w:val="-1"/>
          <w:sz w:val="24"/>
        </w:rPr>
        <w:t xml:space="preserve"> 对应证书信息。</w:t>
      </w:r>
    </w:p>
    <w:p>
      <w:pPr>
        <w:pStyle w:val="14"/>
        <w:numPr>
          <w:ilvl w:val="0"/>
          <w:numId w:val="23"/>
        </w:numPr>
        <w:tabs>
          <w:tab w:val="left" w:pos="574"/>
        </w:tabs>
        <w:spacing w:before="266" w:after="0" w:line="417" w:lineRule="auto"/>
        <w:ind w:left="261" w:right="5520" w:firstLine="0"/>
        <w:jc w:val="left"/>
        <w:rPr>
          <w:b/>
          <w:sz w:val="24"/>
        </w:rPr>
      </w:pPr>
      <w:r>
        <w:pict>
          <v:shape id="_x0000_s1329" o:spid="_x0000_s1329" o:spt="202" type="#_x0000_t202" style="position:absolute;left:0pt;margin-left:37.4pt;margin-top:69.1pt;height:190.25pt;width:517.8pt;mso-position-horizontal-relative:page;z-index:251878400;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base64Cert</w:t>
                        </w:r>
                      </w:p>
                    </w:tc>
                    <w:tc>
                      <w:tcPr>
                        <w:tcW w:w="5968" w:type="dxa"/>
                      </w:tcPr>
                      <w:p>
                        <w:pPr>
                          <w:pStyle w:val="15"/>
                          <w:ind w:left="110"/>
                          <w:rPr>
                            <w:sz w:val="24"/>
                          </w:rPr>
                        </w:pPr>
                        <w:r>
                          <w:rPr>
                            <w:sz w:val="24"/>
                          </w:rPr>
                          <w:t>Base64 编码格式的证书字符串</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88" w:type="dxa"/>
                      </w:tcPr>
                      <w:p>
                        <w:pPr>
                          <w:pStyle w:val="15"/>
                          <w:rPr>
                            <w:sz w:val="24"/>
                          </w:rPr>
                        </w:pPr>
                        <w:r>
                          <w:rPr>
                            <w:sz w:val="24"/>
                          </w:rPr>
                          <w:t>oid</w:t>
                        </w:r>
                      </w:p>
                    </w:tc>
                    <w:tc>
                      <w:tcPr>
                        <w:tcW w:w="5968" w:type="dxa"/>
                      </w:tcPr>
                      <w:p>
                        <w:pPr>
                          <w:pStyle w:val="15"/>
                          <w:ind w:left="110"/>
                          <w:rPr>
                            <w:sz w:val="24"/>
                          </w:rPr>
                        </w:pPr>
                        <w:r>
                          <w:rPr>
                            <w:sz w:val="24"/>
                          </w:rPr>
                          <w:t>待获取的证书扩展项 oid，如：1.2.86.11.7.8，备注：</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否</w:t>
                        </w:r>
                      </w:p>
                    </w:tc>
                  </w:tr>
                </w:tbl>
                <w:p>
                  <w:pPr>
                    <w:pStyle w:val="7"/>
                  </w:pPr>
                </w:p>
              </w:txbxContent>
            </v:textbox>
          </v:shape>
        </w:pict>
      </w:r>
      <w:r>
        <w:rPr>
          <w:sz w:val="24"/>
        </w:rPr>
        <w:t>将 oid</w:t>
      </w:r>
      <w:r>
        <w:rPr>
          <w:spacing w:val="-2"/>
          <w:sz w:val="24"/>
        </w:rPr>
        <w:t xml:space="preserve"> 对应的证书信息返回给接口调用方。</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0"/>
              <w:ind w:left="0"/>
              <w:rPr>
                <w:rFonts w:ascii="Times New Roman"/>
                <w:sz w:val="22"/>
              </w:rPr>
            </w:pPr>
          </w:p>
        </w:tc>
        <w:tc>
          <w:tcPr>
            <w:tcW w:w="5968" w:type="dxa"/>
          </w:tcPr>
          <w:p>
            <w:pPr>
              <w:pStyle w:val="15"/>
              <w:ind w:left="110"/>
              <w:rPr>
                <w:sz w:val="24"/>
              </w:rPr>
            </w:pPr>
            <w:r>
              <w:rPr>
                <w:sz w:val="24"/>
              </w:rPr>
              <w:t>如果 oid 为空，默认返回 2.16.840.1.113732.2 对应的</w:t>
            </w:r>
          </w:p>
          <w:p>
            <w:pPr>
              <w:pStyle w:val="15"/>
              <w:spacing w:before="265"/>
              <w:ind w:left="110"/>
              <w:rPr>
                <w:sz w:val="24"/>
              </w:rPr>
            </w:pPr>
            <w:r>
              <w:rPr>
                <w:sz w:val="24"/>
              </w:rPr>
              <w:t>值</w:t>
            </w:r>
          </w:p>
        </w:tc>
        <w:tc>
          <w:tcPr>
            <w:tcW w:w="1082" w:type="dxa"/>
          </w:tcPr>
          <w:p>
            <w:pPr>
              <w:pStyle w:val="15"/>
              <w:spacing w:before="0"/>
              <w:ind w:left="0"/>
              <w:rPr>
                <w:rFonts w:ascii="Times New Roman"/>
                <w:sz w:val="22"/>
              </w:rPr>
            </w:pPr>
          </w:p>
        </w:tc>
        <w:tc>
          <w:tcPr>
            <w:tcW w:w="1202" w:type="dxa"/>
          </w:tcPr>
          <w:p>
            <w:pPr>
              <w:pStyle w:val="15"/>
              <w:spacing w:before="0"/>
              <w:ind w:left="0"/>
              <w:rPr>
                <w:rFonts w:ascii="Times New Roman"/>
                <w:sz w:val="22"/>
              </w:rPr>
            </w:pPr>
          </w:p>
        </w:tc>
      </w:tr>
    </w:tbl>
    <w:p>
      <w:pPr>
        <w:pStyle w:val="6"/>
        <w:spacing w:before="133"/>
      </w:pPr>
      <w:r>
        <w:t>请求示例：</w:t>
      </w:r>
    </w:p>
    <w:p>
      <w:pPr>
        <w:pStyle w:val="7"/>
        <w:spacing w:before="1"/>
        <w:rPr>
          <w:b/>
          <w:sz w:val="19"/>
        </w:rPr>
      </w:pPr>
    </w:p>
    <w:p>
      <w:pPr>
        <w:pStyle w:val="7"/>
        <w:spacing w:before="98"/>
        <w:ind w:left="261"/>
      </w:pPr>
      <w:r>
        <w:pict>
          <v:group id="_x0000_s1330" o:spid="_x0000_s1330" o:spt="203" style="position:absolute;left:0pt;margin-left:37.4pt;margin-top:-2.15pt;height:625.1pt;width:517.7pt;mso-position-horizontal-relative:page;z-index:-251560960;mso-width-relative:page;mso-height-relative:page;" coordorigin="749,-44" coordsize="10354,12502">
            <o:lock v:ext="edit"/>
            <v:shape id="_x0000_s1331" o:spid="_x0000_s1331" style="position:absolute;left:758;top:-35;height:12482;width:10334;" fillcolor="#FCE9D9" filled="t" stroked="f" coordorigin="758,-34" coordsize="10334,12482" path="m11092,-34l10989,-34,862,-34,758,-34,758,12448,862,12448,10989,12448,11092,12448,11092,-34e">
              <v:path arrowok="t"/>
              <v:fill on="t" focussize="0,0"/>
              <v:stroke on="f"/>
              <v:imagedata o:title=""/>
              <o:lock v:ext="edit"/>
            </v:shape>
            <v:line id="_x0000_s1332" o:spid="_x0000_s1332" o:spt="20" style="position:absolute;left:758;top:-39;height:0;width:10334;" stroked="t" coordsize="21600,21600">
              <v:path arrowok="t"/>
              <v:fill focussize="0,0"/>
              <v:stroke weight="0.48pt" color="#000000"/>
              <v:imagedata o:title=""/>
              <o:lock v:ext="edit"/>
            </v:line>
            <v:line id="_x0000_s1333" o:spid="_x0000_s1333" o:spt="20" style="position:absolute;left:754;top:-44;height:12492;width:0;" stroked="t" coordsize="21600,21600">
              <v:path arrowok="t"/>
              <v:fill focussize="0,0"/>
              <v:stroke weight="0.48pt" color="#000000"/>
              <v:imagedata o:title=""/>
              <o:lock v:ext="edit"/>
            </v:line>
            <v:rect id="_x0000_s1334" o:spid="_x0000_s1334" o:spt="1" style="position:absolute;left:748;top:12447;height:10;width:10;" fillcolor="#000000" filled="t" stroked="f" coordsize="21600,21600">
              <v:path/>
              <v:fill on="t" focussize="0,0"/>
              <v:stroke on="f"/>
              <v:imagedata o:title=""/>
              <o:lock v:ext="edit"/>
            </v:rect>
            <v:line id="_x0000_s1335" o:spid="_x0000_s1335" o:spt="20" style="position:absolute;left:758;top:12453;height:0;width:10334;" stroked="t" coordsize="21600,21600">
              <v:path arrowok="t"/>
              <v:fill focussize="0,0"/>
              <v:stroke weight="0.48pt" color="#000000"/>
              <v:imagedata o:title=""/>
              <o:lock v:ext="edit"/>
            </v:line>
            <v:line id="_x0000_s1336" o:spid="_x0000_s1336" o:spt="20" style="position:absolute;left:11097;top:-44;height:12492;width:0;" stroked="t" coordsize="21600,21600">
              <v:path arrowok="t"/>
              <v:fill focussize="0,0"/>
              <v:stroke weight="0.48pt" color="#000000"/>
              <v:imagedata o:title=""/>
              <o:lock v:ext="edit"/>
            </v:line>
            <v:rect id="_x0000_s1337" o:spid="_x0000_s1337" o:spt="1" style="position:absolute;left:11092;top:12447;height:10;width:10;" fillcolor="#000000" filled="t" stroked="f" coordsize="21600,21600">
              <v:path/>
              <v:fill on="t" focussize="0,0"/>
              <v:stroke on="f"/>
              <v:imagedata o:title=""/>
              <o:lock v:ext="edit"/>
            </v:rect>
          </v:group>
        </w:pict>
      </w:r>
      <w:r>
        <w:t>{</w:t>
      </w:r>
    </w:p>
    <w:p>
      <w:pPr>
        <w:pStyle w:val="7"/>
        <w:spacing w:before="265"/>
        <w:ind w:left="682"/>
      </w:pPr>
      <w:r>
        <w:t>"transId": "1234567890123456",</w:t>
      </w:r>
    </w:p>
    <w:p>
      <w:pPr>
        <w:pStyle w:val="7"/>
        <w:spacing w:before="265" w:line="417" w:lineRule="auto"/>
        <w:ind w:left="682" w:right="3871"/>
      </w:pPr>
      <w:r>
        <w:t>"appId": "APP_3510558085994A75A57645255822FBF5", "oid": "1.2.86.11.7.1.8",</w:t>
      </w:r>
    </w:p>
    <w:p>
      <w:pPr>
        <w:pStyle w:val="7"/>
        <w:ind w:left="682"/>
      </w:pPr>
      <w:r>
        <w:t>"base64Cert":</w:t>
      </w:r>
    </w:p>
    <w:p>
      <w:pPr>
        <w:pStyle w:val="7"/>
        <w:spacing w:before="3"/>
        <w:rPr>
          <w:sz w:val="11"/>
        </w:rPr>
      </w:pPr>
    </w:p>
    <w:p>
      <w:pPr>
        <w:pStyle w:val="7"/>
        <w:spacing w:before="98" w:line="417" w:lineRule="auto"/>
        <w:ind w:left="261" w:right="316"/>
      </w:pPr>
      <w:r>
        <w:t>"MIIDEzCCAnygAwIBAgINKmBHZv3/ZLEjmMLCzzANBgkqhkiG9w0BAQUFADA6MQswCQ YDVQQGEwJDTjENMAsGA1UECgwEQkpDQTENMAsGA1UECwwEQkpDQTENMAsGA1UE</w:t>
      </w:r>
    </w:p>
    <w:p>
      <w:pPr>
        <w:pStyle w:val="7"/>
        <w:spacing w:line="417" w:lineRule="auto"/>
        <w:ind w:left="261" w:right="383"/>
      </w:pPr>
      <w:r>
        <w:t>AwwEWFhYWDAeFw0yMTAzMDkxMjE1NTdaFw0yMjAzMDkxMjE1NTdaMCwxEDAOBgNV BC4TB3poZW53ZWkxCzAJBgNVBAMMAnp3MQswCQYDVQQGDAJjbjCCASIwDQYJKoZI</w:t>
      </w:r>
    </w:p>
    <w:p>
      <w:pPr>
        <w:pStyle w:val="7"/>
        <w:spacing w:line="417" w:lineRule="auto"/>
        <w:ind w:left="261" w:right="276"/>
      </w:pPr>
      <w:r>
        <w:t>hvcNAQEBBQADggEPADCCAQoCggEBALLOZcrGN0xyjM4rNJZCHaSTHHQV3ClTk5ewmL 30P852GSO48mFpnKBGxJM4IugZ2zCr6B6yFQtY/EZrPxSb7dhO1q345Wp/NuKrNGqZGV4 Q7/m+vB8VSxlSLrRs02GGzSzMK9juASPi5WpGWB1oLDAAVmXdPBeWGuMf14KLaDFD9BAl</w:t>
      </w:r>
    </w:p>
    <w:p>
      <w:pPr>
        <w:pStyle w:val="7"/>
        <w:spacing w:line="417" w:lineRule="auto"/>
        <w:ind w:left="261" w:right="283"/>
        <w:jc w:val="both"/>
      </w:pPr>
      <w:r>
        <w:t>/hN9C0lMKRXgFIEGnZKdkIFvyuX7g5AENkZtemPWVCGgMpU6WbY66ZkXGBd6NADR3b9Z k++M5TA6t63mKqGrd2MoOQ6tJL+kbfl+v0+/IMWPf3EXTV4jzSmMCgU5l9rx3lOGUE3Athsb z8gjxj0fIsVXqSOUtKSGAzEkv8MCAwEAAaOBpjCBozALBgNVHQ8EBAMCBsAwHQYDVR0O BBYEFAoLiNT9KbEqR4oMWFyieTaW8TALMB8GA1UdIwQYMBaAFP4SkzwhKxCCZzDGe9LX</w:t>
      </w:r>
    </w:p>
    <w:p>
      <w:pPr>
        <w:pStyle w:val="7"/>
        <w:spacing w:line="417" w:lineRule="auto"/>
        <w:ind w:left="261" w:right="266"/>
      </w:pPr>
      <w:r>
        <w:t>akRq2QkKMDkGA1UdIAQyMDAwLgYCKQEwKDAmBggrBgEFBQcCARYaaHR0cDovLzEy Ny4wLjAuMTo5MDkwL3BhdGgwGQYGKlYLBwEIBA/mraPluLjkvKDlhaVvaWQwDQYJKoZIh vcNAQEFBQADgYEAOTm1H7yqEoksYss4vC8NyrHRBYFcS0bPQGHw+XFn1yGIODADJhJd VhiU84Ed7AQixCDTZCTqzuluCp356Wmd0eTbrNmQWSnBOWEgqRM0UEHa9Umdn4Vs5T</w:t>
      </w:r>
    </w:p>
    <w:p>
      <w:pPr>
        <w:spacing w:after="0" w:line="417" w:lineRule="auto"/>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338" o:spid="_x0000_s1338"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103"/>
                  </w:pPr>
                  <w:r>
                    <w:t>DrqEj3zumYOQcsS71qQqH2cghPxMxXrR1MVoD2OHg2jc3YXvGoWDI="</w:t>
                  </w:r>
                </w:p>
                <w:p>
                  <w:pPr>
                    <w:pStyle w:val="7"/>
                    <w:spacing w:before="266"/>
                    <w:ind w:left="103"/>
                  </w:pPr>
                  <w:r>
                    <w:t>}</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result</w:t>
            </w:r>
          </w:p>
        </w:tc>
        <w:tc>
          <w:tcPr>
            <w:tcW w:w="6395" w:type="dxa"/>
          </w:tcPr>
          <w:p>
            <w:pPr>
              <w:pStyle w:val="15"/>
              <w:ind w:left="108"/>
              <w:rPr>
                <w:sz w:val="24"/>
              </w:rPr>
            </w:pPr>
            <w:r>
              <w:rPr>
                <w:sz w:val="24"/>
              </w:rPr>
              <w:t>oid 对应的证书扩展项信息</w:t>
            </w:r>
          </w:p>
        </w:tc>
        <w:tc>
          <w:tcPr>
            <w:tcW w:w="1713" w:type="dxa"/>
          </w:tcPr>
          <w:p>
            <w:pPr>
              <w:pStyle w:val="15"/>
              <w:ind w:left="108"/>
              <w:rPr>
                <w:sz w:val="24"/>
              </w:rPr>
            </w:pPr>
            <w:r>
              <w:rPr>
                <w:sz w:val="24"/>
              </w:rPr>
              <w:t>String</w:t>
            </w:r>
          </w:p>
        </w:tc>
      </w:tr>
    </w:tbl>
    <w:p>
      <w:pPr>
        <w:pStyle w:val="6"/>
        <w:spacing w:before="133"/>
      </w:pPr>
      <w:r>
        <w:t>响应示例：</w:t>
      </w:r>
    </w:p>
    <w:p>
      <w:pPr>
        <w:pStyle w:val="7"/>
        <w:spacing w:before="9"/>
        <w:rPr>
          <w:b/>
          <w:sz w:val="13"/>
        </w:rPr>
      </w:pPr>
      <w:r>
        <w:pict>
          <v:shape id="_x0000_s1339" o:spid="_x0000_s1339" o:spt="202" type="#_x0000_t202" style="position:absolute;left:0pt;margin-left:37.65pt;margin-top:12.35pt;height:250.1pt;width:517.2pt;mso-position-horizontal-relative:page;mso-wrap-distance-bottom:0pt;mso-wrap-distance-top:0pt;z-index:-25143705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p>
                  <w:pPr>
                    <w:pStyle w:val="7"/>
                    <w:spacing w:before="265"/>
                    <w:ind w:left="943"/>
                  </w:pPr>
                  <w:r>
                    <w:t>"result": "正常传入 oid"</w:t>
                  </w:r>
                </w:p>
                <w:p>
                  <w:pPr>
                    <w:pStyle w:val="7"/>
                    <w:spacing w:before="266"/>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bidi w:val="0"/>
      </w:pPr>
      <w:bookmarkStart w:id="119" w:name="_bookmark61"/>
      <w:bookmarkEnd w:id="119"/>
      <w:bookmarkStart w:id="120" w:name="_bookmark61"/>
      <w:bookmarkEnd w:id="120"/>
      <w:r>
        <w:t>数字信封转换</w:t>
      </w:r>
    </w:p>
    <w:p>
      <w:pPr>
        <w:pStyle w:val="7"/>
        <w:spacing w:before="1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对原有数字信封解密，并使用新的证书封装新的数字信封。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http://ip:port/dsvs/envelope/convert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4"/>
        </w:numPr>
        <w:tabs>
          <w:tab w:val="left" w:pos="574"/>
        </w:tabs>
        <w:spacing w:before="265" w:after="0" w:line="240" w:lineRule="auto"/>
        <w:ind w:left="573" w:right="0" w:hanging="313"/>
        <w:jc w:val="left"/>
        <w:rPr>
          <w:sz w:val="24"/>
        </w:rPr>
      </w:pPr>
      <w:r>
        <w:rPr>
          <w:sz w:val="24"/>
        </w:rPr>
        <w:t>接口调用方指定密钥 id、版本、数字信封等必要信息作为入参，调用数字信封转换接口；</w:t>
      </w:r>
    </w:p>
    <w:p>
      <w:pPr>
        <w:spacing w:after="0" w:line="240" w:lineRule="auto"/>
        <w:jc w:val="left"/>
        <w:rPr>
          <w:sz w:val="24"/>
        </w:rPr>
        <w:sectPr>
          <w:footerReference r:id="rId27" w:type="default"/>
          <w:pgSz w:w="11910" w:h="16840"/>
          <w:pgMar w:top="820" w:right="640" w:bottom="1320" w:left="600" w:header="532" w:footer="1134" w:gutter="0"/>
          <w:pgNumType w:start="110"/>
          <w:cols w:space="720" w:num="1"/>
        </w:sectPr>
      </w:pPr>
    </w:p>
    <w:p>
      <w:pPr>
        <w:pStyle w:val="14"/>
        <w:numPr>
          <w:ilvl w:val="0"/>
          <w:numId w:val="24"/>
        </w:numPr>
        <w:tabs>
          <w:tab w:val="left" w:pos="574"/>
        </w:tabs>
        <w:spacing w:before="173" w:after="0" w:line="417" w:lineRule="auto"/>
        <w:ind w:left="261" w:right="274" w:firstLine="0"/>
        <w:jc w:val="left"/>
        <w:rPr>
          <w:sz w:val="24"/>
        </w:rPr>
      </w:pPr>
      <w:r>
        <w:rPr>
          <w:sz w:val="24"/>
        </w:rPr>
        <w:t>服务端根据入参密钥 id</w:t>
      </w:r>
      <w:r>
        <w:rPr>
          <w:spacing w:val="-8"/>
          <w:sz w:val="24"/>
        </w:rPr>
        <w:t xml:space="preserve"> 和版本信息查询库里对应的密钥信息，到安全密码设备的中通过密码机</w:t>
      </w:r>
      <w:r>
        <w:rPr>
          <w:sz w:val="24"/>
        </w:rPr>
        <w:t>指定密钥解出私钥，再使用私钥解出数字信封里的对称密钥信息。</w:t>
      </w:r>
    </w:p>
    <w:p>
      <w:pPr>
        <w:pStyle w:val="14"/>
        <w:numPr>
          <w:ilvl w:val="0"/>
          <w:numId w:val="24"/>
        </w:numPr>
        <w:tabs>
          <w:tab w:val="left" w:pos="574"/>
        </w:tabs>
        <w:spacing w:before="0" w:after="0" w:line="359" w:lineRule="exact"/>
        <w:ind w:left="573" w:right="0" w:hanging="313"/>
        <w:jc w:val="left"/>
        <w:rPr>
          <w:sz w:val="24"/>
        </w:rPr>
      </w:pPr>
      <w:r>
        <w:rPr>
          <w:sz w:val="24"/>
        </w:rPr>
        <w:t>使用新的证书对密钥信息进行加密保护，形成新的数字信封</w:t>
      </w:r>
    </w:p>
    <w:p>
      <w:pPr>
        <w:pStyle w:val="14"/>
        <w:numPr>
          <w:ilvl w:val="0"/>
          <w:numId w:val="24"/>
        </w:numPr>
        <w:tabs>
          <w:tab w:val="left" w:pos="574"/>
        </w:tabs>
        <w:spacing w:before="265" w:after="0" w:line="417" w:lineRule="auto"/>
        <w:ind w:left="261" w:right="1690" w:firstLine="0"/>
        <w:jc w:val="left"/>
        <w:rPr>
          <w:b/>
          <w:sz w:val="24"/>
        </w:rPr>
      </w:pPr>
      <w:r>
        <w:pict>
          <v:shape id="_x0000_s1340" o:spid="_x0000_s1340" o:spt="202" type="#_x0000_t202" style="position:absolute;left:0pt;margin-left:37.4pt;margin-top:69pt;height:316.15pt;width:517.8pt;mso-position-horizontal-relative:page;z-index:25188147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5"/>
                          <w:rPr>
                            <w:sz w:val="24"/>
                          </w:rPr>
                        </w:pPr>
                        <w:r>
                          <w:rPr>
                            <w:sz w:val="24"/>
                          </w:rPr>
                          <w:t>transId</w:t>
                        </w:r>
                      </w:p>
                    </w:tc>
                    <w:tc>
                      <w:tcPr>
                        <w:tcW w:w="5968" w:type="dxa"/>
                      </w:tcPr>
                      <w:p>
                        <w:pPr>
                          <w:pStyle w:val="15"/>
                          <w:spacing w:before="13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5"/>
                          <w:ind w:left="108"/>
                          <w:rPr>
                            <w:sz w:val="24"/>
                          </w:rPr>
                        </w:pPr>
                        <w:r>
                          <w:rPr>
                            <w:sz w:val="24"/>
                          </w:rPr>
                          <w:t>String</w:t>
                        </w:r>
                      </w:p>
                    </w:tc>
                    <w:tc>
                      <w:tcPr>
                        <w:tcW w:w="1202"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keyPairId</w:t>
                        </w:r>
                      </w:p>
                    </w:tc>
                    <w:tc>
                      <w:tcPr>
                        <w:tcW w:w="5968" w:type="dxa"/>
                      </w:tcPr>
                      <w:p>
                        <w:pPr>
                          <w:pStyle w:val="15"/>
                          <w:ind w:left="110"/>
                          <w:rPr>
                            <w:sz w:val="24"/>
                          </w:rPr>
                        </w:pPr>
                        <w:r>
                          <w:rPr>
                            <w:sz w:val="24"/>
                          </w:rPr>
                          <w:t>密钥管理服务中托管密钥的 keyPairId</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keyPairVersion</w:t>
                        </w:r>
                      </w:p>
                    </w:tc>
                    <w:tc>
                      <w:tcPr>
                        <w:tcW w:w="5968" w:type="dxa"/>
                      </w:tcPr>
                      <w:p>
                        <w:pPr>
                          <w:pStyle w:val="15"/>
                          <w:ind w:left="110"/>
                          <w:rPr>
                            <w:sz w:val="24"/>
                          </w:rPr>
                        </w:pPr>
                        <w:r>
                          <w:rPr>
                            <w:sz w:val="24"/>
                          </w:rPr>
                          <w:t>密钥管理服务中托管密钥的 keyPairVersion</w:t>
                        </w:r>
                      </w:p>
                    </w:tc>
                    <w:tc>
                      <w:tcPr>
                        <w:tcW w:w="1082" w:type="dxa"/>
                      </w:tcPr>
                      <w:p>
                        <w:pPr>
                          <w:pStyle w:val="15"/>
                          <w:ind w:left="108"/>
                          <w:rPr>
                            <w:sz w:val="24"/>
                          </w:rPr>
                        </w:pPr>
                        <w:r>
                          <w:rPr>
                            <w:sz w:val="24"/>
                          </w:rPr>
                          <w:t>Integer</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p7Envelope</w:t>
                        </w:r>
                      </w:p>
                    </w:tc>
                    <w:tc>
                      <w:tcPr>
                        <w:tcW w:w="5968" w:type="dxa"/>
                      </w:tcPr>
                      <w:p>
                        <w:pPr>
                          <w:pStyle w:val="15"/>
                          <w:ind w:left="110"/>
                          <w:rPr>
                            <w:sz w:val="24"/>
                          </w:rPr>
                        </w:pPr>
                        <w:r>
                          <w:rPr>
                            <w:sz w:val="24"/>
                          </w:rPr>
                          <w:t>使用托管密钥对应的证书做的 P7 数字信封，base64</w:t>
                        </w:r>
                      </w:p>
                      <w:p>
                        <w:pPr>
                          <w:pStyle w:val="15"/>
                          <w:spacing w:before="265"/>
                          <w:ind w:left="110"/>
                          <w:rPr>
                            <w:sz w:val="24"/>
                          </w:rPr>
                        </w:pPr>
                        <w:r>
                          <w:rPr>
                            <w:sz w:val="24"/>
                          </w:rPr>
                          <w:t>编码格式</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088" w:type="dxa"/>
                      </w:tcPr>
                      <w:p>
                        <w:pPr>
                          <w:pStyle w:val="15"/>
                          <w:rPr>
                            <w:sz w:val="24"/>
                          </w:rPr>
                        </w:pPr>
                        <w:r>
                          <w:rPr>
                            <w:sz w:val="24"/>
                          </w:rPr>
                          <w:t>protectCert</w:t>
                        </w:r>
                      </w:p>
                    </w:tc>
                    <w:tc>
                      <w:tcPr>
                        <w:tcW w:w="5968" w:type="dxa"/>
                      </w:tcPr>
                      <w:p>
                        <w:pPr>
                          <w:pStyle w:val="15"/>
                          <w:ind w:left="110"/>
                          <w:rPr>
                            <w:sz w:val="24"/>
                          </w:rPr>
                        </w:pPr>
                        <w:r>
                          <w:rPr>
                            <w:sz w:val="24"/>
                          </w:rPr>
                          <w:t>解密数字信封后，再对解密后的数据进行数字信封加密</w:t>
                        </w:r>
                      </w:p>
                      <w:p>
                        <w:pPr>
                          <w:pStyle w:val="15"/>
                          <w:spacing w:before="265"/>
                          <w:ind w:left="110"/>
                          <w:rPr>
                            <w:sz w:val="24"/>
                          </w:rPr>
                        </w:pPr>
                        <w:r>
                          <w:rPr>
                            <w:sz w:val="24"/>
                          </w:rPr>
                          <w:t>使用的证书，base64 编码格式</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pacing w:val="-1"/>
          <w:sz w:val="24"/>
        </w:rPr>
        <w:t>将新的数字信封返回给接口调用方。调用方后续可使用本地私钥解密数字信封。</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13"/>
        <w:rPr>
          <w:b/>
          <w:sz w:val="28"/>
        </w:rPr>
      </w:pPr>
    </w:p>
    <w:p>
      <w:pPr>
        <w:pStyle w:val="6"/>
        <w:spacing w:before="0"/>
      </w:pPr>
      <w:r>
        <w:t>请求示例：</w:t>
      </w:r>
    </w:p>
    <w:p>
      <w:pPr>
        <w:pStyle w:val="7"/>
        <w:spacing w:before="8"/>
        <w:rPr>
          <w:b/>
          <w:sz w:val="13"/>
        </w:rPr>
      </w:pPr>
      <w:r>
        <w:pict>
          <v:shape id="_x0000_s1341" o:spid="_x0000_s1341" o:spt="202" type="#_x0000_t202" style="position:absolute;left:0pt;margin-left:37.65pt;margin-top:12.3pt;height:187.85pt;width:517.2pt;mso-position-horizontal-relative:page;mso-wrap-distance-bottom:0pt;mso-wrap-distance-top:0pt;z-index:-25143603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"1234567890123456",</w:t>
                  </w:r>
                </w:p>
                <w:p>
                  <w:pPr>
                    <w:pStyle w:val="7"/>
                    <w:spacing w:before="265"/>
                    <w:ind w:left="523"/>
                  </w:pPr>
                  <w:r>
                    <w:t>"appId": "1",</w:t>
                  </w:r>
                </w:p>
                <w:p>
                  <w:pPr>
                    <w:pStyle w:val="7"/>
                    <w:spacing w:before="266" w:line="417" w:lineRule="auto"/>
                    <w:ind w:left="523" w:right="3722"/>
                  </w:pPr>
                  <w:r>
                    <w:t>"keyPairId": "2448a506185a49faa25777c1ad6b9aab", "keyPairVersion": 1,</w:t>
                  </w:r>
                </w:p>
                <w:p>
                  <w:pPr>
                    <w:pStyle w:val="7"/>
                    <w:spacing w:line="359" w:lineRule="exact"/>
                    <w:ind w:left="523"/>
                  </w:pPr>
                  <w:r>
                    <w:t>"p7Envelope":</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right="269"/>
      </w:pPr>
      <w:r>
        <w:pict>
          <v:group id="_x0000_s1342" o:spid="_x0000_s1342" o:spt="203" style="position:absolute;left:0pt;margin-left:37.4pt;margin-top:43.9pt;height:718.8pt;width:517.7pt;mso-position-horizontal-relative:page;mso-position-vertical-relative:page;z-index:-251559936;mso-width-relative:page;mso-height-relative:page;" coordorigin="749,878" coordsize="10354,14376">
            <o:lock v:ext="edit"/>
            <v:shape id="_x0000_s1343" o:spid="_x0000_s1343"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344" o:spid="_x0000_s1344" o:spt="20" style="position:absolute;left:758;top:883;height:0;width:10334;" stroked="t" coordsize="21600,21600">
              <v:path arrowok="t"/>
              <v:fill focussize="0,0"/>
              <v:stroke weight="0.48pt" color="#000000"/>
              <v:imagedata o:title=""/>
              <o:lock v:ext="edit"/>
            </v:line>
            <v:line id="_x0000_s1345" o:spid="_x0000_s1345" o:spt="20" style="position:absolute;left:754;top:878;height:14376;width:0;" stroked="t" coordsize="21600,21600">
              <v:path arrowok="t"/>
              <v:fill focussize="0,0"/>
              <v:stroke weight="0.48pt" color="#000000"/>
              <v:imagedata o:title=""/>
              <o:lock v:ext="edit"/>
            </v:line>
            <v:line id="_x0000_s1346" o:spid="_x0000_s1346" o:spt="20" style="position:absolute;left:758;top:15250;height:0;width:10334;" stroked="t" coordsize="21600,21600">
              <v:path arrowok="t"/>
              <v:fill focussize="0,0"/>
              <v:stroke weight="0.48007874015748pt" color="#000000"/>
              <v:imagedata o:title=""/>
              <o:lock v:ext="edit"/>
            </v:line>
            <v:line id="_x0000_s1347" o:spid="_x0000_s1347" o:spt="20" style="position:absolute;left:11097;top:878;height:14376;width:0;" stroked="t" coordsize="21600,21600">
              <v:path arrowok="t"/>
              <v:fill focussize="0,0"/>
              <v:stroke weight="0.48pt" color="#000000"/>
              <v:imagedata o:title=""/>
              <o:lock v:ext="edit"/>
            </v:line>
          </v:group>
        </w:pict>
      </w:r>
      <w:r>
        <w:t>"MIIBKgYKKoEcz1UGAQQCA6CCARowggEWAgEAMYHiMIHfAgEAME8wPjELMAkGA1UEB gwCQ04xDTALBgNVBAoMBEJKQ0ExDzANBgNVBAsMBlBFUlNPTjEPMA0GA1UEAwwGTVN</w:t>
      </w:r>
    </w:p>
    <w:p>
      <w:pPr>
        <w:pStyle w:val="7"/>
        <w:spacing w:line="417" w:lineRule="auto"/>
        <w:ind w:left="261" w:right="273"/>
      </w:pPr>
      <w:r>
        <w:t>TUENBAg0rYSiQes6NkzSXQIMTMA0GCSqBHM9VAYItAwUABHoweAIgE0jMclj62jArtOSMxUl otU3/I300HlzTYq1TittnBogCIFQfEGD1EkFfbBHoN7SsbIV7NIjWGbz9vDjmG8kHDiA+BCB7sly n5P9filM3FoZbNKemmK91P3uXyl9AWLlUoMNzTgQQk9utA5l2Oxrgq1X/QOZOtjAsBgoqgR zPVQYBBAIBMAwGCCqBHM9VAWgBBQCAEJ+yxgVYmY4k+vE1H9Q+tDA=",</w:t>
      </w:r>
    </w:p>
    <w:p>
      <w:pPr>
        <w:pStyle w:val="7"/>
        <w:spacing w:line="417" w:lineRule="auto"/>
        <w:ind w:left="261" w:right="316" w:firstLine="420"/>
      </w:pPr>
      <w:r>
        <w:t>"protectCert": "MIIDEzCCAnygAwIBAgINKmBHZv3/ZLEjmMLCzzANBgkqhkiG9w0BAQUFADA6MQswCQ YDVQQGEwJDTjENMAsGA1UECgwEQkpDQTENMAsGA1UECwwEQkpDQTENMAsGA1UE</w:t>
      </w:r>
    </w:p>
    <w:p>
      <w:pPr>
        <w:pStyle w:val="7"/>
        <w:spacing w:line="417" w:lineRule="auto"/>
        <w:ind w:left="261" w:right="383"/>
      </w:pPr>
      <w:r>
        <w:t>AwwEWFhYWDAeFw0yMTAzMDkxMjE1NTdaFw0yMjAzMDkxMjE1NTdaMCwxEDAOBgNV BC4TB3poZW53ZWkxCzAJBgNVBAMMAnp3MQswCQYDVQQGDAJjbjCCASIwDQYJKoZI</w:t>
      </w:r>
    </w:p>
    <w:p>
      <w:pPr>
        <w:pStyle w:val="7"/>
        <w:spacing w:line="417" w:lineRule="auto"/>
        <w:ind w:left="261" w:right="276"/>
      </w:pPr>
      <w:r>
        <w:t>hvcNAQEBBQADggEPADCCAQoCggEBALLOZcrGN0xyjM4rNJZCHaSTHHQV3ClTk5ewmL 30P852GSO48mFpnKBGxJM4IugZ2zCr6B6yFQtY/EZrPxSb7dhO1q345Wp/NuKrNGqZGV4 Q7/m+vB8VSxlSLrRs02GGzSzMK9juASPi5WpGWB1oLDAAVmXdPBeWGuMf14KLaDFD9BAl</w:t>
      </w:r>
    </w:p>
    <w:p>
      <w:pPr>
        <w:pStyle w:val="7"/>
        <w:spacing w:line="417" w:lineRule="auto"/>
        <w:ind w:left="261" w:right="283"/>
        <w:jc w:val="both"/>
      </w:pPr>
      <w:r>
        <w:t>/hN9C0lMKRXgFIEGnZKdkIFvyuX7g5AENkZtemPWVCGgMpU6WbY66ZkXGBd6NADR3b9Z k++M5TA6t63mKqGrd2MoOQ6tJL+kbfl+v0+/IMWPf3EXTV4jzSmMCgU5l9rx3lOGUE3Athsb z8gjxj0fIsVXqSOUtKSGAzEkv8MCAwEAAaOBpjCBozALBgNVHQ8EBAMCBsAwHQYDVR0O BBYEFAoLiNT9KbEqR4oMWFyieTaW8TALMB8GA1UdIwQYMBaAFP4SkzwhKxCCZzDGe9LX</w:t>
      </w:r>
    </w:p>
    <w:p>
      <w:pPr>
        <w:pStyle w:val="7"/>
        <w:spacing w:line="417" w:lineRule="auto"/>
        <w:ind w:left="261" w:right="266"/>
      </w:pPr>
      <w:r>
        <w:t>akRq2QkKMDkGA1UdIAQyMDAwLgYCKQEwKDAmBggrBgEFBQcCARYaaHR0cDovLzEy Ny4wLjAuMTo5MDkwL3BhdGgwGQYGKlYLBwEIBA/mraPluLjkvKDlhaVvaWQwDQYJKoZIh vcNAQEFBQADgYEAOTm1H7yqEoksYss4vC8NyrHRBYFcS0bPQGHw+XFn1yGIODADJhJd VhiU84Ed7AQixCDTZCTqzuluCp356Wmd0eTbrNmQWSnBOWEgqRM0UEHa9Umdn4Vs5T DrqEj3zumYOQcsS71qQqH2cghPxMxXrR1MVoD2OHg2jc3YXvGoWDI="</w:t>
      </w:r>
    </w:p>
    <w:p>
      <w:pPr>
        <w:spacing w:after="0" w:line="417" w:lineRule="auto"/>
        <w:sectPr>
          <w:pgSz w:w="11910" w:h="16840"/>
          <w:pgMar w:top="820" w:right="640" w:bottom="1320" w:left="600" w:header="532" w:footer="1134" w:gutter="0"/>
          <w:cols w:space="720" w:num="1"/>
        </w:sectPr>
      </w:pPr>
    </w:p>
    <w:p>
      <w:pPr>
        <w:pStyle w:val="6"/>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8"/>
        <w:gridCol w:w="6247"/>
        <w:gridCol w:w="15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528" w:type="dxa"/>
            <w:shd w:val="clear" w:color="auto" w:fill="99CCFF"/>
          </w:tcPr>
          <w:p>
            <w:pPr>
              <w:pStyle w:val="15"/>
              <w:rPr>
                <w:sz w:val="24"/>
              </w:rPr>
            </w:pPr>
            <w:r>
              <w:rPr>
                <w:sz w:val="24"/>
              </w:rPr>
              <w:t>字段名称</w:t>
            </w:r>
          </w:p>
        </w:tc>
        <w:tc>
          <w:tcPr>
            <w:tcW w:w="6247" w:type="dxa"/>
            <w:shd w:val="clear" w:color="auto" w:fill="99CCFF"/>
          </w:tcPr>
          <w:p>
            <w:pPr>
              <w:pStyle w:val="15"/>
              <w:rPr>
                <w:sz w:val="24"/>
              </w:rPr>
            </w:pPr>
            <w:r>
              <w:rPr>
                <w:sz w:val="24"/>
              </w:rPr>
              <w:t>字段描述</w:t>
            </w:r>
          </w:p>
        </w:tc>
        <w:tc>
          <w:tcPr>
            <w:tcW w:w="1568" w:type="dxa"/>
            <w:shd w:val="clear" w:color="auto" w:fill="99CCFF"/>
          </w:tcPr>
          <w:p>
            <w:pPr>
              <w:pStyle w:val="15"/>
              <w:ind w:left="106"/>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528" w:type="dxa"/>
          </w:tcPr>
          <w:p>
            <w:pPr>
              <w:pStyle w:val="15"/>
              <w:rPr>
                <w:sz w:val="24"/>
              </w:rPr>
            </w:pPr>
            <w:r>
              <w:rPr>
                <w:sz w:val="24"/>
              </w:rPr>
              <w:t>transId</w:t>
            </w:r>
          </w:p>
        </w:tc>
        <w:tc>
          <w:tcPr>
            <w:tcW w:w="6247" w:type="dxa"/>
          </w:tcPr>
          <w:p>
            <w:pPr>
              <w:pStyle w:val="15"/>
              <w:rPr>
                <w:sz w:val="24"/>
              </w:rPr>
            </w:pPr>
            <w:r>
              <w:rPr>
                <w:sz w:val="24"/>
              </w:rPr>
              <w:t>方法调用时传入的 transId，作为结果原样返回</w:t>
            </w:r>
          </w:p>
        </w:tc>
        <w:tc>
          <w:tcPr>
            <w:tcW w:w="1568" w:type="dxa"/>
          </w:tcPr>
          <w:p>
            <w:pPr>
              <w:pStyle w:val="15"/>
              <w:ind w:left="10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528" w:type="dxa"/>
          </w:tcPr>
          <w:p>
            <w:pPr>
              <w:pStyle w:val="15"/>
              <w:rPr>
                <w:sz w:val="24"/>
              </w:rPr>
            </w:pPr>
            <w:r>
              <w:rPr>
                <w:sz w:val="24"/>
              </w:rPr>
              <w:t>convertedEnvelope</w:t>
            </w:r>
          </w:p>
        </w:tc>
        <w:tc>
          <w:tcPr>
            <w:tcW w:w="6247" w:type="dxa"/>
          </w:tcPr>
          <w:p>
            <w:pPr>
              <w:pStyle w:val="15"/>
              <w:rPr>
                <w:sz w:val="24"/>
              </w:rPr>
            </w:pPr>
            <w:r>
              <w:rPr>
                <w:sz w:val="24"/>
              </w:rPr>
              <w:t>转换后的数字信封，base64 编码格式</w:t>
            </w:r>
          </w:p>
        </w:tc>
        <w:tc>
          <w:tcPr>
            <w:tcW w:w="1568" w:type="dxa"/>
          </w:tcPr>
          <w:p>
            <w:pPr>
              <w:pStyle w:val="15"/>
              <w:ind w:left="106"/>
              <w:rPr>
                <w:sz w:val="24"/>
              </w:rPr>
            </w:pPr>
            <w:r>
              <w:rPr>
                <w:sz w:val="24"/>
              </w:rPr>
              <w:t>String</w:t>
            </w:r>
          </w:p>
        </w:tc>
      </w:tr>
    </w:tbl>
    <w:p>
      <w:pPr>
        <w:pStyle w:val="7"/>
        <w:spacing w:before="14"/>
        <w:rPr>
          <w:b/>
          <w:sz w:val="30"/>
        </w:rPr>
      </w:pPr>
    </w:p>
    <w:p>
      <w:pPr>
        <w:pStyle w:val="6"/>
        <w:spacing w:before="1"/>
      </w:pPr>
      <w:r>
        <w:t>响应示例：</w:t>
      </w:r>
    </w:p>
    <w:p>
      <w:pPr>
        <w:pStyle w:val="7"/>
        <w:spacing w:before="1"/>
        <w:rPr>
          <w:b/>
          <w:sz w:val="19"/>
        </w:rPr>
      </w:pPr>
    </w:p>
    <w:p>
      <w:pPr>
        <w:pStyle w:val="7"/>
        <w:spacing w:before="98"/>
        <w:ind w:left="261"/>
      </w:pPr>
      <w:r>
        <w:pict>
          <v:group id="_x0000_s1348" o:spid="_x0000_s1348" o:spt="203" style="position:absolute;left:0pt;margin-left:37.4pt;margin-top:-2.15pt;height:500.25pt;width:517.7pt;mso-position-horizontal-relative:page;z-index:-251558912;mso-width-relative:page;mso-height-relative:page;" coordorigin="749,-44" coordsize="10354,10005">
            <o:lock v:ext="edit"/>
            <v:shape id="_x0000_s1349" o:spid="_x0000_s1349" style="position:absolute;left:758;top:-35;height:9986;width:10334;" fillcolor="#FCE9D9" filled="t" stroked="f" coordorigin="758,-34" coordsize="10334,9986" path="m11092,-34l10989,-34,862,-34,758,-34,758,9951,862,9951,10989,9951,11092,9951,11092,-34e">
              <v:path arrowok="t"/>
              <v:fill on="t" focussize="0,0"/>
              <v:stroke on="f"/>
              <v:imagedata o:title=""/>
              <o:lock v:ext="edit"/>
            </v:shape>
            <v:line id="_x0000_s1350" o:spid="_x0000_s1350" o:spt="20" style="position:absolute;left:758;top:-39;height:0;width:10334;" stroked="t" coordsize="21600,21600">
              <v:path arrowok="t"/>
              <v:fill focussize="0,0"/>
              <v:stroke weight="0.48pt" color="#000000"/>
              <v:imagedata o:title=""/>
              <o:lock v:ext="edit"/>
            </v:line>
            <v:line id="_x0000_s1351" o:spid="_x0000_s1351" o:spt="20" style="position:absolute;left:754;top:-44;height:9995;width:0;" stroked="t" coordsize="21600,21600">
              <v:path arrowok="t"/>
              <v:fill focussize="0,0"/>
              <v:stroke weight="0.48pt" color="#000000"/>
              <v:imagedata o:title=""/>
              <o:lock v:ext="edit"/>
            </v:line>
            <v:rect id="_x0000_s1352" o:spid="_x0000_s1352" o:spt="1" style="position:absolute;left:748;top:9951;height:10;width:10;" fillcolor="#000000" filled="t" stroked="f" coordsize="21600,21600">
              <v:path/>
              <v:fill on="t" focussize="0,0"/>
              <v:stroke on="f"/>
              <v:imagedata o:title=""/>
              <o:lock v:ext="edit"/>
            </v:rect>
            <v:line id="_x0000_s1353" o:spid="_x0000_s1353" o:spt="20" style="position:absolute;left:758;top:9956;height:0;width:10334;" stroked="t" coordsize="21600,21600">
              <v:path arrowok="t"/>
              <v:fill focussize="0,0"/>
              <v:stroke weight="0.48pt" color="#000000"/>
              <v:imagedata o:title=""/>
              <o:lock v:ext="edit"/>
            </v:line>
            <v:line id="_x0000_s1354" o:spid="_x0000_s1354" o:spt="20" style="position:absolute;left:11097;top:-44;height:9995;width:0;" stroked="t" coordsize="21600,21600">
              <v:path arrowok="t"/>
              <v:fill focussize="0,0"/>
              <v:stroke weight="0.48pt" color="#000000"/>
              <v:imagedata o:title=""/>
              <o:lock v:ext="edit"/>
            </v:line>
            <v:rect id="_x0000_s1355" o:spid="_x0000_s1355" o:spt="1" style="position:absolute;left:11092;top:9951;height:10;width:10;" fillcolor="#000000" filled="t" stroked="f" coordsize="21600,21600">
              <v:path/>
              <v:fill on="t" focussize="0,0"/>
              <v:stroke on="f"/>
              <v:imagedata o:title=""/>
              <o:lock v:ext="edit"/>
            </v:rect>
          </v:group>
        </w:pict>
      </w:r>
      <w:r>
        <w:t>{</w:t>
      </w:r>
    </w:p>
    <w:p>
      <w:pPr>
        <w:pStyle w:val="7"/>
        <w:spacing w:before="265" w:line="417" w:lineRule="auto"/>
        <w:ind w:left="682" w:right="7394"/>
      </w:pPr>
      <w:r>
        <w:t>"status": 200, "message": "SUCCESS", "data": {</w:t>
      </w:r>
    </w:p>
    <w:p>
      <w:pPr>
        <w:pStyle w:val="7"/>
        <w:spacing w:line="358" w:lineRule="exact"/>
        <w:ind w:left="1102"/>
      </w:pPr>
      <w:r>
        <w:t>"transId": "1234567890123456",</w:t>
      </w:r>
    </w:p>
    <w:p>
      <w:pPr>
        <w:pStyle w:val="7"/>
        <w:spacing w:before="266"/>
        <w:ind w:left="1102"/>
      </w:pPr>
      <w:r>
        <w:t>"convertedEnvelope":</w:t>
      </w:r>
    </w:p>
    <w:p>
      <w:pPr>
        <w:pStyle w:val="7"/>
        <w:spacing w:before="3"/>
        <w:rPr>
          <w:sz w:val="11"/>
        </w:rPr>
      </w:pPr>
    </w:p>
    <w:p>
      <w:pPr>
        <w:pStyle w:val="7"/>
        <w:spacing w:before="98" w:line="417" w:lineRule="auto"/>
        <w:ind w:left="261" w:right="313"/>
        <w:jc w:val="both"/>
      </w:pPr>
      <w:r>
        <w:t>"MIIBrgYJKoZIhvcNAQcDoIIBnzCCAZsCAQAxggFnMIIBYwIBADBLMDoxCzAJBgNVBAYTAk NOMQ0wCwYDVQQKDARCSkNBMQ0wCwYDVQQLDARCSkNBMQ0wCwYDVQQDDAR YWFhYAg0qYEdm/f9ksSOYwsLPMA0GCSqGSIb3DQEBAQUABIIBAA3HHVpiOvjWW+aCa</w:t>
      </w:r>
    </w:p>
    <w:p>
      <w:pPr>
        <w:pStyle w:val="7"/>
        <w:spacing w:line="417" w:lineRule="auto"/>
        <w:ind w:left="261" w:right="348"/>
      </w:pPr>
      <w:r>
        <w:t>qOwPqGXTOixSo/s4QFb/UANygXcz3340k99g67jGxiIhk4Mg5zJzzNHzmM6reQVCYsqomq qc/lDwS8HnbgOTofJhjUo7kv2P0ImYjyBLg3Xk/n+XTZDNSkW2IVYJZYkvTcQVCG58LvCuoP 8ehx4uAsfbUVn+rqDFGoykKoyyDNaiQuDUEe8M1p1nIONDYUyLsyihMxlV7SXdHTQuNCR Nt49b8NI4o9LROHJc3e2JnqmIHZ7Ub3gB6EyId7TLqy/CPq1jODcGDPMogx1sZxRhc80Do moQB2cGAOfLPfQxpl5r6X6mToemIfMyHP1xD4EKSwwH8UwKwYJKoZIhvcNAQcBMBQG CCqGSIb3DQMHBAhzH3W0aAtFTIAIkNcCJFSHNrg="</w:t>
      </w:r>
    </w:p>
    <w:p>
      <w:pPr>
        <w:pStyle w:val="7"/>
        <w:spacing w:line="358" w:lineRule="exact"/>
        <w:ind w:left="682"/>
      </w:pPr>
      <w:r>
        <w:t>}</w:t>
      </w:r>
    </w:p>
    <w:p>
      <w:pPr>
        <w:spacing w:after="0" w:line="358" w:lineRule="exact"/>
        <w:sectPr>
          <w:headerReference r:id="rId28" w:type="default"/>
          <w:pgSz w:w="11910" w:h="16840"/>
          <w:pgMar w:top="1520" w:right="640" w:bottom="1320" w:left="600" w:header="532" w:footer="1134" w:gutter="0"/>
          <w:cols w:space="720" w:num="1"/>
        </w:sectPr>
      </w:pPr>
    </w:p>
    <w:p>
      <w:pPr>
        <w:pStyle w:val="7"/>
        <w:rPr>
          <w:sz w:val="20"/>
        </w:rPr>
      </w:pPr>
    </w:p>
    <w:p>
      <w:pPr>
        <w:pStyle w:val="7"/>
        <w:rPr>
          <w:sz w:val="20"/>
        </w:rPr>
      </w:pPr>
    </w:p>
    <w:p>
      <w:pPr>
        <w:pStyle w:val="7"/>
        <w:spacing w:before="11"/>
        <w:rPr>
          <w:sz w:val="17"/>
        </w:rPr>
      </w:pPr>
    </w:p>
    <w:p>
      <w:pPr>
        <w:pStyle w:val="4"/>
        <w:numPr>
          <w:ilvl w:val="2"/>
          <w:numId w:val="3"/>
        </w:numPr>
        <w:bidi w:val="0"/>
      </w:pPr>
      <w:bookmarkStart w:id="121" w:name="_bookmark62"/>
      <w:bookmarkEnd w:id="121"/>
      <w:bookmarkStart w:id="122" w:name="_bookmark62"/>
      <w:bookmarkEnd w:id="122"/>
      <w:r>
        <w:t>非对称托管密钥解密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使用非对称托管密钥对数据进行私钥解密。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http://ip:port/dsvs/crypto/asymmetricDecrypt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5"/>
        </w:numPr>
        <w:tabs>
          <w:tab w:val="left" w:pos="574"/>
        </w:tabs>
        <w:spacing w:before="265" w:after="0" w:line="240" w:lineRule="auto"/>
        <w:ind w:left="573" w:right="0" w:hanging="313"/>
        <w:jc w:val="left"/>
        <w:rPr>
          <w:sz w:val="24"/>
        </w:rPr>
      </w:pPr>
      <w:r>
        <w:rPr>
          <w:sz w:val="24"/>
        </w:rPr>
        <w:t>接口调用方指定密钥 id</w:t>
      </w:r>
      <w:r>
        <w:rPr>
          <w:spacing w:val="-15"/>
          <w:sz w:val="24"/>
        </w:rPr>
        <w:t>、版本、密钥算法等必要信息作为入参，调用非对称托管密钥解密接口；</w:t>
      </w:r>
    </w:p>
    <w:p>
      <w:pPr>
        <w:pStyle w:val="14"/>
        <w:numPr>
          <w:ilvl w:val="0"/>
          <w:numId w:val="25"/>
        </w:numPr>
        <w:tabs>
          <w:tab w:val="left" w:pos="574"/>
        </w:tabs>
        <w:spacing w:before="265" w:after="0" w:line="417" w:lineRule="auto"/>
        <w:ind w:left="261" w:right="274" w:firstLine="0"/>
        <w:jc w:val="left"/>
        <w:rPr>
          <w:sz w:val="24"/>
        </w:rPr>
      </w:pPr>
      <w:r>
        <w:rPr>
          <w:sz w:val="24"/>
        </w:rPr>
        <w:t>服务端根据入参密钥 id</w:t>
      </w:r>
      <w:r>
        <w:rPr>
          <w:spacing w:val="-8"/>
          <w:sz w:val="24"/>
        </w:rPr>
        <w:t xml:space="preserve"> 和版本等信息查询库里对应的密钥信息，到密码机中使用指定密钥解出</w:t>
      </w:r>
      <w:r>
        <w:rPr>
          <w:sz w:val="24"/>
        </w:rPr>
        <w:t>私钥，并使用私钥进行数据解密。</w:t>
      </w:r>
    </w:p>
    <w:p>
      <w:pPr>
        <w:pStyle w:val="14"/>
        <w:numPr>
          <w:ilvl w:val="0"/>
          <w:numId w:val="25"/>
        </w:numPr>
        <w:tabs>
          <w:tab w:val="left" w:pos="574"/>
        </w:tabs>
        <w:spacing w:before="0" w:after="0" w:line="417" w:lineRule="auto"/>
        <w:ind w:left="261" w:right="6250" w:firstLine="0"/>
        <w:jc w:val="left"/>
        <w:rPr>
          <w:b/>
          <w:sz w:val="24"/>
        </w:rPr>
      </w:pPr>
      <w:r>
        <w:pict>
          <v:shape id="_x0000_s1356" o:spid="_x0000_s1356" o:spt="202" type="#_x0000_t202" style="position:absolute;left:0pt;margin-left:37.4pt;margin-top:55.8pt;height:253.75pt;width:517.8pt;mso-position-horizontal-relative:page;z-index:251883520;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base64Cipher</w:t>
                        </w:r>
                      </w:p>
                    </w:tc>
                    <w:tc>
                      <w:tcPr>
                        <w:tcW w:w="5968" w:type="dxa"/>
                      </w:tcPr>
                      <w:p>
                        <w:pPr>
                          <w:pStyle w:val="15"/>
                          <w:ind w:left="110"/>
                          <w:rPr>
                            <w:sz w:val="24"/>
                          </w:rPr>
                        </w:pPr>
                        <w:r>
                          <w:rPr>
                            <w:sz w:val="24"/>
                          </w:rPr>
                          <w:t>base64 编码的裸密文</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algorithm</w:t>
                        </w:r>
                      </w:p>
                    </w:tc>
                    <w:tc>
                      <w:tcPr>
                        <w:tcW w:w="5968" w:type="dxa"/>
                      </w:tcPr>
                      <w:p>
                        <w:pPr>
                          <w:pStyle w:val="15"/>
                          <w:ind w:left="110"/>
                          <w:rPr>
                            <w:sz w:val="24"/>
                          </w:rPr>
                        </w:pPr>
                        <w:r>
                          <w:rPr>
                            <w:sz w:val="24"/>
                          </w:rPr>
                          <w:t>加密算法</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keyPairId</w:t>
                        </w:r>
                      </w:p>
                    </w:tc>
                    <w:tc>
                      <w:tcPr>
                        <w:tcW w:w="5968" w:type="dxa"/>
                      </w:tcPr>
                      <w:p>
                        <w:pPr>
                          <w:pStyle w:val="15"/>
                          <w:ind w:left="110"/>
                          <w:rPr>
                            <w:sz w:val="24"/>
                          </w:rPr>
                        </w:pPr>
                        <w:r>
                          <w:rPr>
                            <w:sz w:val="24"/>
                          </w:rPr>
                          <w:t>密钥管理服务中托管密钥的 keyPairId</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rPr>
                            <w:sz w:val="24"/>
                          </w:rPr>
                        </w:pPr>
                        <w:r>
                          <w:rPr>
                            <w:sz w:val="24"/>
                          </w:rPr>
                          <w:t>keyPairVersion</w:t>
                        </w:r>
                      </w:p>
                    </w:tc>
                    <w:tc>
                      <w:tcPr>
                        <w:tcW w:w="5968" w:type="dxa"/>
                      </w:tcPr>
                      <w:p>
                        <w:pPr>
                          <w:pStyle w:val="15"/>
                          <w:ind w:left="110"/>
                          <w:rPr>
                            <w:sz w:val="24"/>
                          </w:rPr>
                        </w:pPr>
                        <w:r>
                          <w:rPr>
                            <w:sz w:val="24"/>
                          </w:rPr>
                          <w:t>密钥管理服务中托管密钥的 keyPairVersion</w:t>
                        </w:r>
                      </w:p>
                    </w:tc>
                    <w:tc>
                      <w:tcPr>
                        <w:tcW w:w="1082" w:type="dxa"/>
                      </w:tcPr>
                      <w:p>
                        <w:pPr>
                          <w:pStyle w:val="15"/>
                          <w:ind w:left="108"/>
                          <w:rPr>
                            <w:sz w:val="24"/>
                          </w:rPr>
                        </w:pPr>
                        <w:r>
                          <w:rPr>
                            <w:sz w:val="24"/>
                          </w:rPr>
                          <w:t>Integer</w:t>
                        </w:r>
                      </w:p>
                    </w:tc>
                    <w:tc>
                      <w:tcPr>
                        <w:tcW w:w="1202" w:type="dxa"/>
                      </w:tcPr>
                      <w:p>
                        <w:pPr>
                          <w:pStyle w:val="15"/>
                          <w:ind w:left="108"/>
                          <w:rPr>
                            <w:sz w:val="24"/>
                          </w:rPr>
                        </w:pPr>
                        <w:r>
                          <w:rPr>
                            <w:sz w:val="24"/>
                          </w:rPr>
                          <w:t>是</w:t>
                        </w:r>
                      </w:p>
                    </w:tc>
                  </w:tr>
                </w:tbl>
                <w:p>
                  <w:pPr>
                    <w:pStyle w:val="7"/>
                  </w:pPr>
                </w:p>
              </w:txbxContent>
            </v:textbox>
          </v:shape>
        </w:pict>
      </w:r>
      <w:r>
        <w:rPr>
          <w:spacing w:val="-2"/>
          <w:sz w:val="24"/>
        </w:rPr>
        <w:t>将解密后的明文信息返回给调用方。</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5"/>
        <w:rPr>
          <w:b/>
          <w:sz w:val="19"/>
        </w:rPr>
      </w:pPr>
    </w:p>
    <w:p>
      <w:pPr>
        <w:pStyle w:val="6"/>
        <w:spacing w:before="1"/>
      </w:pPr>
      <w:r>
        <w:t>请求示例：</w:t>
      </w:r>
    </w:p>
    <w:p>
      <w:pPr>
        <w:pStyle w:val="7"/>
        <w:spacing w:before="7"/>
        <w:rPr>
          <w:b/>
          <w:sz w:val="13"/>
        </w:rPr>
      </w:pPr>
      <w:r>
        <w:pict>
          <v:shape id="_x0000_s1357" o:spid="_x0000_s1357" o:spt="202" type="#_x0000_t202" style="position:absolute;left:0pt;margin-left:37.65pt;margin-top:12.3pt;height:31.7pt;width:517.2pt;mso-position-horizontal-relative:page;mso-wrap-distance-bottom:0pt;mso-wrap-distance-top:0pt;z-index:-25143398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pgSz w:w="11910" w:h="16840"/>
          <w:pgMar w:top="15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358" o:spid="_x0000_s1358" o:spt="202" type="#_x0000_t202" style="height:375.1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755"/>
                  </w:pPr>
                  <w:r>
                    <w:t>"algorithm": "RSA", "base64Cipher":</w:t>
                  </w:r>
                </w:p>
                <w:p>
                  <w:pPr>
                    <w:pStyle w:val="7"/>
                    <w:spacing w:line="417" w:lineRule="auto"/>
                    <w:ind w:left="103" w:right="134"/>
                    <w:jc w:val="both"/>
                  </w:pPr>
                  <w:r>
                    <w:t>"IAdfZaLkMtlYyG0yzSvEmAy8fIuQnuTSOxmslAo6nfH5m6GS5ZJ/ut/qyonxANedm8vFjGKtp IS0siwgDfuWA16YJupbzCHG/+GbLQDdCxCcgeSIrwI8PdHnYc4OyDMbL1wPVlpgghnwg Cam8iibuvbhtw3jKG01fatkT2zygVE6SjrjqkutbmqCknNGDnZng+86j8UGWvgmw0ojYxp2h bzJaYhtUL/2Lb/zxiW559/qKqMZKxJ29OvMEOP3nPSW+BOWdw+yu4HxWYn4GoS0fXU296 cANg4+HPb8JZudb8Fyz2oszcvs5WH4b5r2YJ2ktYU6RBByfpPr3GN/aXjpTg==",</w:t>
                  </w:r>
                </w:p>
                <w:p>
                  <w:pPr>
                    <w:pStyle w:val="7"/>
                    <w:spacing w:line="358" w:lineRule="exact"/>
                    <w:ind w:left="523"/>
                  </w:pPr>
                  <w:r>
                    <w:t>"transId": "1234567890123456",</w:t>
                  </w:r>
                </w:p>
                <w:p>
                  <w:pPr>
                    <w:pStyle w:val="7"/>
                    <w:spacing w:before="265"/>
                    <w:ind w:left="523"/>
                  </w:pPr>
                  <w:r>
                    <w:t>"appId": "APP_3510558085994A75A57645255822FBF5",</w:t>
                  </w:r>
                </w:p>
                <w:p>
                  <w:pPr>
                    <w:pStyle w:val="7"/>
                    <w:spacing w:before="265" w:line="417" w:lineRule="auto"/>
                    <w:ind w:left="523" w:right="3637"/>
                  </w:pPr>
                  <w:r>
                    <w:t>"keyPairId": "757e8f4db9514ea68608b135fc63f6eb", "keyPairVersion": 1</w:t>
                  </w:r>
                </w:p>
                <w:p>
                  <w:pPr>
                    <w:pStyle w:val="7"/>
                    <w:spacing w:line="359" w:lineRule="exact"/>
                    <w:ind w:left="103"/>
                  </w:pPr>
                  <w:r>
                    <w:t>}</w:t>
                  </w:r>
                </w:p>
              </w:txbxContent>
            </v:textbox>
            <w10:wrap type="none"/>
            <w10:anchorlock/>
          </v:shape>
        </w:pict>
      </w:r>
    </w:p>
    <w:p>
      <w:pPr>
        <w:pStyle w:val="6"/>
        <w:spacing w:before="10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plainText</w:t>
            </w:r>
          </w:p>
        </w:tc>
        <w:tc>
          <w:tcPr>
            <w:tcW w:w="6395" w:type="dxa"/>
          </w:tcPr>
          <w:p>
            <w:pPr>
              <w:pStyle w:val="15"/>
              <w:ind w:left="108"/>
              <w:rPr>
                <w:sz w:val="24"/>
              </w:rPr>
            </w:pPr>
            <w:r>
              <w:rPr>
                <w:sz w:val="24"/>
              </w:rPr>
              <w:t>裸明文，base64 编码格式</w:t>
            </w:r>
          </w:p>
        </w:tc>
        <w:tc>
          <w:tcPr>
            <w:tcW w:w="1713" w:type="dxa"/>
          </w:tcPr>
          <w:p>
            <w:pPr>
              <w:pStyle w:val="15"/>
              <w:ind w:left="108"/>
              <w:rPr>
                <w:sz w:val="24"/>
              </w:rPr>
            </w:pPr>
            <w:r>
              <w:rPr>
                <w:sz w:val="24"/>
              </w:rPr>
              <w:t>String</w:t>
            </w:r>
          </w:p>
        </w:tc>
      </w:tr>
    </w:tbl>
    <w:p>
      <w:pPr>
        <w:pStyle w:val="7"/>
        <w:rPr>
          <w:b/>
          <w:sz w:val="31"/>
        </w:rPr>
      </w:pPr>
    </w:p>
    <w:p>
      <w:pPr>
        <w:pStyle w:val="6"/>
        <w:spacing w:before="0"/>
      </w:pPr>
      <w:r>
        <w:t>响应示例：</w:t>
      </w:r>
    </w:p>
    <w:p>
      <w:pPr>
        <w:pStyle w:val="7"/>
        <w:spacing w:before="8"/>
        <w:rPr>
          <w:b/>
          <w:sz w:val="13"/>
        </w:rPr>
      </w:pPr>
      <w:r>
        <w:pict>
          <v:shape id="_x0000_s1359" o:spid="_x0000_s1359" o:spt="202" type="#_x0000_t202" style="position:absolute;left:0pt;margin-left:37.65pt;margin-top:12.3pt;height:156.5pt;width:517.2pt;mso-position-horizontal-relative:page;mso-wrap-distance-bottom:0pt;mso-wrap-distance-top:0pt;z-index:-25143193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txbxContent>
            </v:textbox>
            <w10:wrap type="topAndBottom"/>
          </v:shape>
        </w:pict>
      </w:r>
    </w:p>
    <w:p>
      <w:pPr>
        <w:spacing w:after="0"/>
        <w:rPr>
          <w:sz w:val="13"/>
        </w:rPr>
        <w:sectPr>
          <w:headerReference r:id="rId29" w:type="default"/>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360" o:spid="_x0000_s1360"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firstLine="840"/>
                  </w:pPr>
                  <w:r>
                    <w:t>"plainText": "BUYQ3+KoLJKj2s8nAf7BXrEbPBU1aY99fYnDBIwO7jMayMbTfPhjd+8UZyAe6bdxTzgpP7cX adyQyGoc5L9NpQ=="</w:t>
                  </w:r>
                </w:p>
                <w:p>
                  <w:pPr>
                    <w:pStyle w:val="7"/>
                    <w:spacing w:line="358" w:lineRule="exact"/>
                    <w:ind w:left="523"/>
                  </w:pPr>
                  <w:r>
                    <w:t>}</w:t>
                  </w:r>
                </w:p>
                <w:p>
                  <w:pPr>
                    <w:pStyle w:val="7"/>
                    <w:spacing w:before="265"/>
                    <w:ind w:left="103"/>
                  </w:pPr>
                  <w:r>
                    <w:t>}</w:t>
                  </w:r>
                </w:p>
              </w:txbxContent>
            </v:textbox>
            <w10:wrap type="none"/>
            <w10:anchorlock/>
          </v:shape>
        </w:pict>
      </w:r>
    </w:p>
    <w:p>
      <w:pPr>
        <w:pStyle w:val="7"/>
        <w:spacing w:before="12"/>
        <w:rPr>
          <w:b/>
          <w:sz w:val="13"/>
        </w:rPr>
      </w:pPr>
    </w:p>
    <w:p>
      <w:pPr>
        <w:pStyle w:val="4"/>
        <w:numPr>
          <w:ilvl w:val="2"/>
          <w:numId w:val="3"/>
        </w:numPr>
        <w:bidi w:val="0"/>
      </w:pPr>
      <w:bookmarkStart w:id="123" w:name="_bookmark63"/>
      <w:bookmarkEnd w:id="123"/>
      <w:bookmarkStart w:id="124" w:name="_bookmark63"/>
      <w:bookmarkEnd w:id="124"/>
      <w:r>
        <w:t>验证证书有效性</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通过配置的 CRL 和证书链验证证书有效性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http://ip:port/dsvs/cert/validate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6"/>
        </w:numPr>
        <w:tabs>
          <w:tab w:val="left" w:pos="574"/>
        </w:tabs>
        <w:spacing w:before="265" w:after="0" w:line="240" w:lineRule="auto"/>
        <w:ind w:left="573" w:right="0" w:hanging="313"/>
        <w:jc w:val="left"/>
        <w:rPr>
          <w:sz w:val="24"/>
        </w:rPr>
      </w:pPr>
      <w:r>
        <w:rPr>
          <w:sz w:val="24"/>
        </w:rPr>
        <w:t>在配置中心配置 CRL</w:t>
      </w:r>
      <w:r>
        <w:rPr>
          <w:spacing w:val="-1"/>
          <w:sz w:val="24"/>
        </w:rPr>
        <w:t xml:space="preserve"> 或证书链。</w:t>
      </w:r>
    </w:p>
    <w:p>
      <w:pPr>
        <w:pStyle w:val="14"/>
        <w:numPr>
          <w:ilvl w:val="0"/>
          <w:numId w:val="26"/>
        </w:numPr>
        <w:tabs>
          <w:tab w:val="left" w:pos="574"/>
        </w:tabs>
        <w:spacing w:before="266" w:after="0" w:line="417" w:lineRule="auto"/>
        <w:ind w:left="261" w:right="5198" w:firstLine="0"/>
        <w:jc w:val="left"/>
        <w:rPr>
          <w:b/>
          <w:sz w:val="24"/>
        </w:rPr>
      </w:pPr>
      <w:r>
        <w:pict>
          <v:shape id="_x0000_s1361" o:spid="_x0000_s1361" o:spt="202" type="#_x0000_t202" style="position:absolute;left:0pt;margin-left:37.4pt;margin-top:69.05pt;height:158.55pt;width:517.8pt;mso-position-horizontal-relative:page;z-index:25188659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base64Cert</w:t>
                        </w:r>
                      </w:p>
                    </w:tc>
                    <w:tc>
                      <w:tcPr>
                        <w:tcW w:w="5968" w:type="dxa"/>
                      </w:tcPr>
                      <w:p>
                        <w:pPr>
                          <w:pStyle w:val="15"/>
                          <w:ind w:left="110"/>
                          <w:rPr>
                            <w:sz w:val="24"/>
                          </w:rPr>
                        </w:pPr>
                        <w:r>
                          <w:rPr>
                            <w:sz w:val="24"/>
                          </w:rPr>
                          <w:t>Base64 编码格式的证书</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z w:val="24"/>
        </w:rPr>
        <w:t>获取请求的证书，并进行 CRL</w:t>
      </w:r>
      <w:r>
        <w:rPr>
          <w:spacing w:val="-3"/>
          <w:sz w:val="24"/>
        </w:rPr>
        <w:t xml:space="preserve"> 和证书链的验证</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1"/>
        <w:rPr>
          <w:b/>
          <w:sz w:val="20"/>
        </w:rPr>
      </w:pPr>
    </w:p>
    <w:p>
      <w:pPr>
        <w:pStyle w:val="6"/>
        <w:spacing w:before="0"/>
      </w:pPr>
      <w:r>
        <w:t>请求示例：</w:t>
      </w:r>
    </w:p>
    <w:p>
      <w:pPr>
        <w:pStyle w:val="7"/>
        <w:spacing w:before="7"/>
        <w:rPr>
          <w:b/>
          <w:sz w:val="13"/>
        </w:rPr>
      </w:pPr>
      <w:r>
        <w:pict>
          <v:shape id="_x0000_s1362" o:spid="_x0000_s1362" o:spt="202" type="#_x0000_t202" style="position:absolute;left:0pt;margin-left:37.65pt;margin-top:12.25pt;height:94.25pt;width:517.2pt;mso-position-horizontal-relative:page;mso-wrap-distance-bottom:0pt;mso-wrap-distance-top:0pt;z-index:-251430912;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ind w:left="523"/>
                  </w:pPr>
                  <w:r>
                    <w:t>"transId": "123112312312312312312323",</w:t>
                  </w:r>
                </w:p>
                <w:p>
                  <w:pPr>
                    <w:pStyle w:val="7"/>
                    <w:spacing w:before="265"/>
                    <w:ind w:left="523"/>
                  </w:pPr>
                  <w:r>
                    <w:t>"appId": "1",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firstLine="420"/>
      </w:pPr>
      <w:r>
        <w:pict>
          <v:group id="_x0000_s1363" o:spid="_x0000_s1363" o:spt="203" style="position:absolute;left:0pt;margin-left:37.4pt;margin-top:2pt;height:562.8pt;width:517.7pt;mso-position-horizontal-relative:page;z-index:-251557888;mso-width-relative:page;mso-height-relative:page;" coordorigin="749,40" coordsize="10354,11256">
            <o:lock v:ext="edit"/>
            <v:shape id="_x0000_s1364" o:spid="_x0000_s1364" style="position:absolute;left:758;top:49;height:11234;width:10334;" fillcolor="#FCE9D9" filled="t" stroked="f" coordorigin="758,50" coordsize="10334,11234" path="m11092,50l10989,50,862,50,758,50,758,11284,862,11284,10989,11284,11092,11284,11092,50e">
              <v:path arrowok="t"/>
              <v:fill on="t" focussize="0,0"/>
              <v:stroke on="f"/>
              <v:imagedata o:title=""/>
              <o:lock v:ext="edit"/>
            </v:shape>
            <v:line id="_x0000_s1365" o:spid="_x0000_s1365" o:spt="20" style="position:absolute;left:758;top:45;height:0;width:10334;" stroked="t" coordsize="21600,21600">
              <v:path arrowok="t"/>
              <v:fill focussize="0,0"/>
              <v:stroke weight="0.48pt" color="#000000"/>
              <v:imagedata o:title=""/>
              <o:lock v:ext="edit"/>
            </v:line>
            <v:line id="_x0000_s1366" o:spid="_x0000_s1366" o:spt="20" style="position:absolute;left:754;top:40;height:11256;width:0;" stroked="t" coordsize="21600,21600">
              <v:path arrowok="t"/>
              <v:fill focussize="0,0"/>
              <v:stroke weight="0.48pt" color="#000000"/>
              <v:imagedata o:title=""/>
              <o:lock v:ext="edit"/>
            </v:line>
            <v:line id="_x0000_s1367" o:spid="_x0000_s1367" o:spt="20" style="position:absolute;left:758;top:11291;height:0;width:10334;" stroked="t" coordsize="21600,21600">
              <v:path arrowok="t"/>
              <v:fill focussize="0,0"/>
              <v:stroke weight="0.48pt" color="#000000"/>
              <v:imagedata o:title=""/>
              <o:lock v:ext="edit"/>
            </v:line>
            <v:line id="_x0000_s1368" o:spid="_x0000_s1368" o:spt="20" style="position:absolute;left:11097;top:40;height:11256;width:0;" stroked="t" coordsize="21600,21600">
              <v:path arrowok="t"/>
              <v:fill focussize="0,0"/>
              <v:stroke weight="0.48pt" color="#000000"/>
              <v:imagedata o:title=""/>
              <o:lock v:ext="edit"/>
            </v:line>
          </v:group>
        </w:pict>
      </w:r>
      <w:r>
        <w:t xml:space="preserve">"base64Cert": "MIIDHzCCAoigAwIBAgINK2EolVnOjZM0l0CDFTANBgkqhkiG9w0BAQUFADA6MQswCQY </w:t>
      </w:r>
      <w:r>
        <w:rPr>
          <w:spacing w:val="-1"/>
        </w:rPr>
        <w:t>DVQQGEwJDTjENMAsGA1UECgwEQkpDQTENMAsGA1UECwwEQkpDQTENMAsGA1UEA</w:t>
      </w:r>
    </w:p>
    <w:p>
      <w:pPr>
        <w:pStyle w:val="7"/>
        <w:spacing w:line="417" w:lineRule="auto"/>
        <w:ind w:left="261"/>
      </w:pPr>
      <w:r>
        <w:t xml:space="preserve">wwEWFhYWDAeFw0yMTA4MjcwNzMzNDVaFw0yMTA4MjgwNzMzNDVaMC0xEDAOBgN </w:t>
      </w:r>
      <w:r>
        <w:rPr>
          <w:spacing w:val="-1"/>
        </w:rPr>
        <w:t>VBC4TB3poZW53ZWkxDDAKBgNVBAMMA2NhaTELMAkGA1UEBgwCQUwwggEiMA0GCS</w:t>
      </w:r>
    </w:p>
    <w:p>
      <w:pPr>
        <w:pStyle w:val="7"/>
        <w:spacing w:line="417" w:lineRule="auto"/>
        <w:ind w:left="261" w:right="282"/>
      </w:pPr>
      <w:r>
        <w:t xml:space="preserve">qGSIb3DQEBAQUAA4IBDwAwggEKAoIBAQCg9tBYMWs/jdY9XIMA2SjqtttXrLcinM+oYXEd axN0Z30Pa94//YcQyB+Uo8kdRumMUR3VdF2Tp8UAr+eAGL/HPydMuKR+8XBC+1oYcZY/2 91wLd1Z9w5XkaUAZF8RfXiLOK5KZuZoP9Z3rt40ZjlY6hmdIFWxqsY1uswz5S1vx/LPs/9GQ9+Yk db2ykXssH94RbaciXUHM/jl05ZiaPJ1nlgiraOsHrZ19Ug+5g+jx2xRPSjoI5vB2KyQ2wZXIzdSdTe X0ievxfW9h3b3Jh5kWnAPKmqUngqmgE61jtd4RvaApD0Xc/ulbnAG2gnRijtQlxOCa5kcO 3m4bVJTBpfpAgMBAAGjgbEwga4wCwYDVR0PBAQDAgHGMAkGA1UdEwQCMAAwH </w:t>
      </w:r>
      <w:r>
        <w:rPr>
          <w:spacing w:val="-1"/>
        </w:rPr>
        <w:t>QYDVR0OBBYEFN2ybCeHy2C5CwoM3qEAWXPC3/KbMB8GA1UdIwQYMBaAFBe1/+wH5</w:t>
      </w:r>
    </w:p>
    <w:p>
      <w:pPr>
        <w:pStyle w:val="7"/>
        <w:spacing w:line="417" w:lineRule="auto"/>
        <w:ind w:left="261" w:right="297"/>
      </w:pPr>
      <w:r>
        <w:t>6M+P5ADlBsx/pXitg27MDkGA1UdIAQyMDAwLgYCKQEwKDAmBggrBgEFBQcCARYaaHR 0cDovLzEyNy4wLjAuMTo5MDkwL3BhdGgwGQYGKlYLBwEIBA/mraPluLjkvKDlhaVvaWQw DQYJKoZIhvcNAQEFBQADgYEAnZkjOCdY9PeimxtCHMhzJ7lmwmFKXYEHVrmeQAiy93Ay 0KptiaUisI2gKIeo4lA82rkOaDLwUDg6IiysWKqPtSaDliYPPZrzDoyR/OlTWbuzPgLPuUsdctpv mywprb7+fCwIirhkxnq15xAxWM1vmfKBtLm2cb+dfQtv3yFfoDc="</w:t>
      </w:r>
    </w:p>
    <w:p>
      <w:pPr>
        <w:pStyle w:val="7"/>
        <w:spacing w:line="358" w:lineRule="exact"/>
        <w:ind w:left="261"/>
      </w:pPr>
      <w:r>
        <w:t>}</w:t>
      </w:r>
    </w:p>
    <w:p>
      <w:pPr>
        <w:pStyle w:val="6"/>
        <w:spacing w:before="275"/>
      </w:pPr>
      <w:r>
        <w:t>响应结果:JSON 格式，格式如下：</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60"/>
        <w:gridCol w:w="6316"/>
        <w:gridCol w:w="16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60" w:type="dxa"/>
            <w:shd w:val="clear" w:color="auto" w:fill="99CCFF"/>
          </w:tcPr>
          <w:p>
            <w:pPr>
              <w:pStyle w:val="15"/>
              <w:rPr>
                <w:sz w:val="24"/>
              </w:rPr>
            </w:pPr>
            <w:r>
              <w:rPr>
                <w:sz w:val="24"/>
              </w:rPr>
              <w:t>字段名称</w:t>
            </w:r>
          </w:p>
        </w:tc>
        <w:tc>
          <w:tcPr>
            <w:tcW w:w="6316" w:type="dxa"/>
            <w:shd w:val="clear" w:color="auto" w:fill="99CCFF"/>
          </w:tcPr>
          <w:p>
            <w:pPr>
              <w:pStyle w:val="15"/>
              <w:rPr>
                <w:sz w:val="24"/>
              </w:rPr>
            </w:pPr>
            <w:r>
              <w:rPr>
                <w:sz w:val="24"/>
              </w:rPr>
              <w:t>字段描述</w:t>
            </w:r>
          </w:p>
        </w:tc>
        <w:tc>
          <w:tcPr>
            <w:tcW w:w="1666"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60" w:type="dxa"/>
          </w:tcPr>
          <w:p>
            <w:pPr>
              <w:pStyle w:val="15"/>
              <w:rPr>
                <w:sz w:val="24"/>
              </w:rPr>
            </w:pPr>
            <w:r>
              <w:rPr>
                <w:sz w:val="24"/>
              </w:rPr>
              <w:t>transId</w:t>
            </w:r>
          </w:p>
        </w:tc>
        <w:tc>
          <w:tcPr>
            <w:tcW w:w="6316" w:type="dxa"/>
          </w:tcPr>
          <w:p>
            <w:pPr>
              <w:pStyle w:val="15"/>
              <w:rPr>
                <w:sz w:val="24"/>
              </w:rPr>
            </w:pPr>
            <w:r>
              <w:rPr>
                <w:sz w:val="24"/>
              </w:rPr>
              <w:t>方法调用时传入的 transId，作为结果原样返回</w:t>
            </w:r>
          </w:p>
        </w:tc>
        <w:tc>
          <w:tcPr>
            <w:tcW w:w="1666"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360" w:type="dxa"/>
          </w:tcPr>
          <w:p>
            <w:pPr>
              <w:pStyle w:val="15"/>
              <w:rPr>
                <w:sz w:val="24"/>
              </w:rPr>
            </w:pPr>
            <w:r>
              <w:rPr>
                <w:sz w:val="24"/>
              </w:rPr>
              <w:t>certSN</w:t>
            </w:r>
          </w:p>
        </w:tc>
        <w:tc>
          <w:tcPr>
            <w:tcW w:w="6316" w:type="dxa"/>
          </w:tcPr>
          <w:p>
            <w:pPr>
              <w:pStyle w:val="15"/>
              <w:rPr>
                <w:sz w:val="24"/>
              </w:rPr>
            </w:pPr>
            <w:r>
              <w:rPr>
                <w:sz w:val="24"/>
              </w:rPr>
              <w:t>证书序列号</w:t>
            </w:r>
          </w:p>
        </w:tc>
        <w:tc>
          <w:tcPr>
            <w:tcW w:w="1666"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60" w:type="dxa"/>
          </w:tcPr>
          <w:p>
            <w:pPr>
              <w:pStyle w:val="15"/>
              <w:rPr>
                <w:sz w:val="24"/>
              </w:rPr>
            </w:pPr>
            <w:r>
              <w:rPr>
                <w:sz w:val="24"/>
              </w:rPr>
              <w:t>subjectDN</w:t>
            </w:r>
          </w:p>
        </w:tc>
        <w:tc>
          <w:tcPr>
            <w:tcW w:w="6316" w:type="dxa"/>
          </w:tcPr>
          <w:p>
            <w:pPr>
              <w:pStyle w:val="15"/>
              <w:rPr>
                <w:sz w:val="24"/>
              </w:rPr>
            </w:pPr>
            <w:r>
              <w:rPr>
                <w:sz w:val="24"/>
              </w:rPr>
              <w:t>证书主题项</w:t>
            </w:r>
          </w:p>
        </w:tc>
        <w:tc>
          <w:tcPr>
            <w:tcW w:w="1666" w:type="dxa"/>
          </w:tcPr>
          <w:p>
            <w:pPr>
              <w:pStyle w:val="15"/>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60"/>
        <w:gridCol w:w="6316"/>
        <w:gridCol w:w="16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60" w:type="dxa"/>
          </w:tcPr>
          <w:p>
            <w:pPr>
              <w:pStyle w:val="15"/>
              <w:rPr>
                <w:sz w:val="24"/>
              </w:rPr>
            </w:pPr>
            <w:r>
              <w:rPr>
                <w:sz w:val="24"/>
              </w:rPr>
              <w:t>issuerDN</w:t>
            </w:r>
          </w:p>
        </w:tc>
        <w:tc>
          <w:tcPr>
            <w:tcW w:w="6316" w:type="dxa"/>
          </w:tcPr>
          <w:p>
            <w:pPr>
              <w:pStyle w:val="15"/>
              <w:rPr>
                <w:sz w:val="24"/>
              </w:rPr>
            </w:pPr>
            <w:r>
              <w:rPr>
                <w:sz w:val="24"/>
              </w:rPr>
              <w:t>颁发者 DN</w:t>
            </w:r>
          </w:p>
        </w:tc>
        <w:tc>
          <w:tcPr>
            <w:tcW w:w="1666"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360" w:type="dxa"/>
          </w:tcPr>
          <w:p>
            <w:pPr>
              <w:pStyle w:val="15"/>
              <w:spacing w:before="135"/>
              <w:rPr>
                <w:sz w:val="24"/>
              </w:rPr>
            </w:pPr>
            <w:r>
              <w:rPr>
                <w:sz w:val="24"/>
              </w:rPr>
              <w:t>pubKey</w:t>
            </w:r>
          </w:p>
        </w:tc>
        <w:tc>
          <w:tcPr>
            <w:tcW w:w="6316" w:type="dxa"/>
          </w:tcPr>
          <w:p>
            <w:pPr>
              <w:pStyle w:val="15"/>
              <w:spacing w:before="135"/>
              <w:rPr>
                <w:sz w:val="24"/>
              </w:rPr>
            </w:pPr>
            <w:r>
              <w:rPr>
                <w:sz w:val="24"/>
              </w:rPr>
              <w:t>公钥 Base64</w:t>
            </w:r>
          </w:p>
        </w:tc>
        <w:tc>
          <w:tcPr>
            <w:tcW w:w="1666" w:type="dxa"/>
          </w:tcPr>
          <w:p>
            <w:pPr>
              <w:pStyle w:val="15"/>
              <w:spacing w:before="135"/>
              <w:rPr>
                <w:sz w:val="24"/>
              </w:rPr>
            </w:pPr>
            <w:r>
              <w:rPr>
                <w:sz w:val="24"/>
              </w:rPr>
              <w:t>String</w:t>
            </w:r>
          </w:p>
        </w:tc>
      </w:tr>
    </w:tbl>
    <w:p>
      <w:pPr>
        <w:pStyle w:val="7"/>
        <w:spacing w:before="5"/>
        <w:rPr>
          <w:b/>
        </w:rPr>
      </w:pPr>
    </w:p>
    <w:p>
      <w:pPr>
        <w:pStyle w:val="6"/>
        <w:spacing w:before="98"/>
      </w:pPr>
      <w:r>
        <w:t>响应示例：</w:t>
      </w:r>
    </w:p>
    <w:p>
      <w:pPr>
        <w:pStyle w:val="7"/>
        <w:spacing w:before="7"/>
        <w:rPr>
          <w:b/>
          <w:sz w:val="13"/>
        </w:rPr>
      </w:pPr>
      <w:r>
        <w:pict>
          <v:shape id="_x0000_s1369" o:spid="_x0000_s1369" o:spt="202" type="#_x0000_t202" style="position:absolute;left:0pt;margin-left:37.65pt;margin-top:12.25pt;height:531.1pt;width:517.2pt;mso-position-horizontal-relative:page;mso-wrap-distance-bottom:0pt;mso-wrap-distance-top:0pt;z-index:-25142886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 "data": {</w:t>
                  </w:r>
                </w:p>
                <w:p>
                  <w:pPr>
                    <w:pStyle w:val="7"/>
                    <w:spacing w:line="417" w:lineRule="auto"/>
                    <w:ind w:left="943" w:right="4555"/>
                  </w:pPr>
                  <w:r>
                    <w:t>"transId": "123112312312312312312323", "certSN": "2b61289559ce8d933497408315",</w:t>
                  </w:r>
                </w:p>
                <w:p>
                  <w:pPr>
                    <w:pStyle w:val="7"/>
                    <w:spacing w:line="417" w:lineRule="auto"/>
                    <w:ind w:left="943" w:right="3784"/>
                  </w:pPr>
                  <w:r>
                    <w:t>"subjectDN": "C=AL,CN=cai,DN=zhenwei", "issuerDN": "CN=XXXX,OU=BJCA,O=BJCA,C=CN",</w:t>
                  </w:r>
                </w:p>
                <w:p>
                  <w:pPr>
                    <w:pStyle w:val="7"/>
                    <w:spacing w:line="417" w:lineRule="auto"/>
                    <w:ind w:left="103" w:right="196" w:firstLine="840"/>
                  </w:pPr>
                  <w:r>
                    <w:t>"pubKey": "MIIBIjANBgkqhkiG9w0BAQEFAAOCAQ8AMIIBCgKCAQEAoPbQWDFrP43WPVyDANko6r</w:t>
                  </w:r>
                </w:p>
                <w:p>
                  <w:pPr>
                    <w:pStyle w:val="7"/>
                    <w:spacing w:line="417" w:lineRule="auto"/>
                    <w:ind w:left="103" w:right="118"/>
                  </w:pPr>
                  <w:r>
                    <w:t>bbV6y3IpzPqGFxHWsTdGd9D2veP/2HEMgflKPJHUbpjFEd1XRdk6fFAK/ngBi/xz8nTLikfvFw QvtaGHGWP9vdcC3dWfcOV5GlAGRfEX14iziuSmbmaD/Wd67eNGY5WOoZnSBVsarGN brMM+Utb8fyz7P/RkPfmJHW9spF7LB/eEW2nIl1BzP45dOWYmjydZ5YIq2jrB62dfVIPuYPo8ds UT0o6CObwdiskNsGVyM3UnU3l9Inr8X1vYd29yYeZFpwDypqlJ4KpoBOtY7XeEb2gKQ9F3P 7pW5wBtoJ0Yo7UJcTgmuZHDt5uG1SUwaX6QIDAQAB"</w:t>
                  </w:r>
                </w:p>
                <w:p>
                  <w:pPr>
                    <w:pStyle w:val="7"/>
                    <w:spacing w:line="358" w:lineRule="exact"/>
                    <w:ind w:left="523"/>
                  </w:pPr>
                  <w:r>
                    <w:t>}</w:t>
                  </w:r>
                </w:p>
                <w:p>
                  <w:pPr>
                    <w:pStyle w:val="7"/>
                    <w:spacing w:before="263"/>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370" o:spid="_x0000_s1370" o:spt="203" style="height:0.75pt;width:509.3pt;" coordsize="10186,15">
            <o:lock v:ext="edit"/>
            <v:line id="_x0000_s1371" o:spid="_x0000_s1371" o:spt="20" style="position:absolute;left:0;top:7;height:0;width:10185;" stroked="t" coordsize="21600,21600">
              <v:path arrowok="t"/>
              <v:fill focussize="0,0"/>
              <v:stroke weight="0.72pt" color="#000000"/>
              <v:imagedata o:title=""/>
              <o:lock v:ext="edit"/>
            </v:line>
            <w10:wrap type="none"/>
            <w10:anchorlock/>
          </v:group>
        </w:pict>
      </w:r>
    </w:p>
    <w:p>
      <w:pPr>
        <w:pStyle w:val="4"/>
        <w:numPr>
          <w:ilvl w:val="2"/>
          <w:numId w:val="3"/>
        </w:numPr>
        <w:bidi w:val="0"/>
      </w:pPr>
      <w:bookmarkStart w:id="125" w:name="_bookmark64"/>
      <w:bookmarkEnd w:id="125"/>
      <w:bookmarkStart w:id="126" w:name="_bookmark64"/>
      <w:bookmarkEnd w:id="126"/>
      <w:r>
        <w:t>构造数字信封</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对传入数据封装数字信封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http://ip:port/dsvs/envelope/encode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业务流程说明：</w:t>
      </w:r>
    </w:p>
    <w:p>
      <w:pPr>
        <w:pStyle w:val="14"/>
        <w:numPr>
          <w:ilvl w:val="0"/>
          <w:numId w:val="27"/>
        </w:numPr>
        <w:tabs>
          <w:tab w:val="left" w:pos="574"/>
        </w:tabs>
        <w:spacing w:before="265" w:after="0" w:line="240" w:lineRule="auto"/>
        <w:ind w:left="573" w:right="0" w:hanging="313"/>
        <w:jc w:val="left"/>
        <w:rPr>
          <w:sz w:val="24"/>
        </w:rPr>
      </w:pPr>
      <w:r>
        <w:rPr>
          <w:sz w:val="24"/>
        </w:rPr>
        <w:t>解析传入数据。</w:t>
      </w:r>
    </w:p>
    <w:p>
      <w:pPr>
        <w:pStyle w:val="14"/>
        <w:numPr>
          <w:ilvl w:val="0"/>
          <w:numId w:val="27"/>
        </w:numPr>
        <w:tabs>
          <w:tab w:val="left" w:pos="574"/>
        </w:tabs>
        <w:spacing w:before="266" w:after="0" w:line="417" w:lineRule="auto"/>
        <w:ind w:left="261" w:right="8650" w:firstLine="0"/>
        <w:jc w:val="left"/>
        <w:rPr>
          <w:b/>
          <w:sz w:val="24"/>
        </w:rPr>
      </w:pPr>
      <w:r>
        <w:pict>
          <v:shape id="_x0000_s1372" o:spid="_x0000_s1372" o:spt="202" type="#_x0000_t202" style="position:absolute;left:0pt;margin-left:37.4pt;margin-top:69.05pt;height:378.45pt;width:517.8pt;mso-position-horizontal-relative:page;z-index:25188966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0"/>
                    <w:gridCol w:w="6403"/>
                    <w:gridCol w:w="884"/>
                    <w:gridCol w:w="10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00" w:type="dxa"/>
                        <w:shd w:val="clear" w:color="auto" w:fill="99CCFF"/>
                      </w:tcPr>
                      <w:p>
                        <w:pPr>
                          <w:pStyle w:val="15"/>
                          <w:rPr>
                            <w:sz w:val="24"/>
                          </w:rPr>
                        </w:pPr>
                        <w:r>
                          <w:rPr>
                            <w:sz w:val="24"/>
                          </w:rPr>
                          <w:t>字段名称</w:t>
                        </w:r>
                      </w:p>
                    </w:tc>
                    <w:tc>
                      <w:tcPr>
                        <w:tcW w:w="6403" w:type="dxa"/>
                        <w:shd w:val="clear" w:color="auto" w:fill="99CCFF"/>
                      </w:tcPr>
                      <w:p>
                        <w:pPr>
                          <w:pStyle w:val="15"/>
                          <w:rPr>
                            <w:sz w:val="24"/>
                          </w:rPr>
                        </w:pPr>
                        <w:r>
                          <w:rPr>
                            <w:sz w:val="24"/>
                          </w:rPr>
                          <w:t>字段描述</w:t>
                        </w:r>
                      </w:p>
                    </w:tc>
                    <w:tc>
                      <w:tcPr>
                        <w:tcW w:w="884" w:type="dxa"/>
                        <w:shd w:val="clear" w:color="auto" w:fill="99CCFF"/>
                      </w:tcPr>
                      <w:p>
                        <w:pPr>
                          <w:pStyle w:val="15"/>
                          <w:ind w:left="109"/>
                          <w:rPr>
                            <w:sz w:val="24"/>
                          </w:rPr>
                        </w:pPr>
                        <w:r>
                          <w:rPr>
                            <w:sz w:val="24"/>
                          </w:rPr>
                          <w:t>类型</w:t>
                        </w:r>
                      </w:p>
                    </w:tc>
                    <w:tc>
                      <w:tcPr>
                        <w:tcW w:w="1057" w:type="dxa"/>
                        <w:shd w:val="clear" w:color="auto" w:fill="99CCFF"/>
                      </w:tcPr>
                      <w:p>
                        <w:pPr>
                          <w:pStyle w:val="15"/>
                          <w:ind w:left="106"/>
                          <w:rPr>
                            <w:sz w:val="24"/>
                          </w:rPr>
                        </w:pPr>
                        <w:r>
                          <w:rPr>
                            <w:sz w:val="24"/>
                          </w:rPr>
                          <w:t>是否必</w:t>
                        </w:r>
                      </w:p>
                      <w:p>
                        <w:pPr>
                          <w:pStyle w:val="15"/>
                          <w:spacing w:before="265"/>
                          <w:ind w:left="106"/>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00" w:type="dxa"/>
                      </w:tcPr>
                      <w:p>
                        <w:pPr>
                          <w:pStyle w:val="15"/>
                          <w:rPr>
                            <w:sz w:val="24"/>
                          </w:rPr>
                        </w:pPr>
                        <w:r>
                          <w:rPr>
                            <w:sz w:val="24"/>
                          </w:rPr>
                          <w:t>transId</w:t>
                        </w:r>
                      </w:p>
                    </w:tc>
                    <w:tc>
                      <w:tcPr>
                        <w:tcW w:w="6403" w:type="dxa"/>
                      </w:tcPr>
                      <w:p>
                        <w:pPr>
                          <w:pStyle w:val="15"/>
                          <w:rPr>
                            <w:sz w:val="24"/>
                          </w:rPr>
                        </w:pPr>
                        <w:r>
                          <w:rPr>
                            <w:spacing w:val="-1"/>
                            <w:sz w:val="24"/>
                          </w:rPr>
                          <w:t xml:space="preserve">业务 </w:t>
                        </w:r>
                        <w:r>
                          <w:rPr>
                            <w:spacing w:val="-20"/>
                            <w:sz w:val="24"/>
                          </w:rPr>
                          <w:t>ID</w:t>
                        </w:r>
                        <w:r>
                          <w:rPr>
                            <w:spacing w:val="-6"/>
                            <w:sz w:val="24"/>
                          </w:rPr>
                          <w:t xml:space="preserve">，传递 </w:t>
                        </w:r>
                        <w:r>
                          <w:rPr>
                            <w:sz w:val="24"/>
                          </w:rPr>
                          <w:t>15-64</w:t>
                        </w:r>
                        <w:r>
                          <w:rPr>
                            <w:spacing w:val="-11"/>
                            <w:sz w:val="24"/>
                          </w:rPr>
                          <w:t xml:space="preserve"> 位的随机数</w:t>
                        </w:r>
                        <w:r>
                          <w:rPr>
                            <w:sz w:val="24"/>
                          </w:rPr>
                          <w:t>（建议业务系统进行日志记</w:t>
                        </w:r>
                      </w:p>
                      <w:p>
                        <w:pPr>
                          <w:pStyle w:val="15"/>
                          <w:spacing w:before="265"/>
                          <w:rPr>
                            <w:sz w:val="24"/>
                          </w:rPr>
                        </w:pPr>
                        <w:r>
                          <w:rPr>
                            <w:sz w:val="24"/>
                          </w:rPr>
                          <w:t>录，方便根据 id 排查问题）</w:t>
                        </w:r>
                      </w:p>
                    </w:tc>
                    <w:tc>
                      <w:tcPr>
                        <w:tcW w:w="884" w:type="dxa"/>
                      </w:tcPr>
                      <w:p>
                        <w:pPr>
                          <w:pStyle w:val="15"/>
                          <w:ind w:left="109"/>
                          <w:rPr>
                            <w:sz w:val="24"/>
                          </w:rPr>
                        </w:pPr>
                        <w:r>
                          <w:rPr>
                            <w:sz w:val="24"/>
                          </w:rPr>
                          <w:t>String</w:t>
                        </w:r>
                      </w:p>
                    </w:tc>
                    <w:tc>
                      <w:tcPr>
                        <w:tcW w:w="1057"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00" w:type="dxa"/>
                      </w:tcPr>
                      <w:p>
                        <w:pPr>
                          <w:pStyle w:val="15"/>
                          <w:rPr>
                            <w:sz w:val="24"/>
                          </w:rPr>
                        </w:pPr>
                        <w:r>
                          <w:rPr>
                            <w:sz w:val="24"/>
                          </w:rPr>
                          <w:t>appId</w:t>
                        </w:r>
                      </w:p>
                    </w:tc>
                    <w:tc>
                      <w:tcPr>
                        <w:tcW w:w="6403" w:type="dxa"/>
                      </w:tcPr>
                      <w:p>
                        <w:pPr>
                          <w:pStyle w:val="15"/>
                          <w:rPr>
                            <w:sz w:val="24"/>
                          </w:rPr>
                        </w:pPr>
                        <w:r>
                          <w:rPr>
                            <w:sz w:val="24"/>
                          </w:rPr>
                          <w:t>接口调用方（业务系统）的 ID 标识</w:t>
                        </w:r>
                      </w:p>
                    </w:tc>
                    <w:tc>
                      <w:tcPr>
                        <w:tcW w:w="884" w:type="dxa"/>
                      </w:tcPr>
                      <w:p>
                        <w:pPr>
                          <w:pStyle w:val="15"/>
                          <w:ind w:left="109"/>
                          <w:rPr>
                            <w:sz w:val="24"/>
                          </w:rPr>
                        </w:pPr>
                        <w:r>
                          <w:rPr>
                            <w:sz w:val="24"/>
                          </w:rPr>
                          <w:t>String</w:t>
                        </w:r>
                      </w:p>
                    </w:tc>
                    <w:tc>
                      <w:tcPr>
                        <w:tcW w:w="1057"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00" w:type="dxa"/>
                      </w:tcPr>
                      <w:p>
                        <w:pPr>
                          <w:pStyle w:val="15"/>
                          <w:spacing w:before="134"/>
                          <w:rPr>
                            <w:sz w:val="24"/>
                          </w:rPr>
                        </w:pPr>
                        <w:r>
                          <w:rPr>
                            <w:sz w:val="24"/>
                          </w:rPr>
                          <w:t>encCert</w:t>
                        </w:r>
                      </w:p>
                    </w:tc>
                    <w:tc>
                      <w:tcPr>
                        <w:tcW w:w="6403" w:type="dxa"/>
                      </w:tcPr>
                      <w:p>
                        <w:pPr>
                          <w:pStyle w:val="15"/>
                          <w:spacing w:before="134"/>
                          <w:rPr>
                            <w:sz w:val="24"/>
                          </w:rPr>
                        </w:pPr>
                        <w:r>
                          <w:rPr>
                            <w:sz w:val="24"/>
                          </w:rPr>
                          <w:t>Base64 编码格式的证书</w:t>
                        </w:r>
                      </w:p>
                    </w:tc>
                    <w:tc>
                      <w:tcPr>
                        <w:tcW w:w="884" w:type="dxa"/>
                      </w:tcPr>
                      <w:p>
                        <w:pPr>
                          <w:pStyle w:val="15"/>
                          <w:spacing w:before="134"/>
                          <w:ind w:left="109"/>
                          <w:rPr>
                            <w:sz w:val="24"/>
                          </w:rPr>
                        </w:pPr>
                        <w:r>
                          <w:rPr>
                            <w:sz w:val="24"/>
                          </w:rPr>
                          <w:t>String</w:t>
                        </w:r>
                      </w:p>
                    </w:tc>
                    <w:tc>
                      <w:tcPr>
                        <w:tcW w:w="1057"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6" w:hRule="atLeast"/>
                    </w:trPr>
                    <w:tc>
                      <w:tcPr>
                        <w:tcW w:w="2000" w:type="dxa"/>
                      </w:tcPr>
                      <w:p>
                        <w:pPr>
                          <w:pStyle w:val="15"/>
                          <w:rPr>
                            <w:sz w:val="24"/>
                          </w:rPr>
                        </w:pPr>
                        <w:r>
                          <w:rPr>
                            <w:sz w:val="24"/>
                          </w:rPr>
                          <w:t>symmEncPolicy</w:t>
                        </w:r>
                      </w:p>
                    </w:tc>
                    <w:tc>
                      <w:tcPr>
                        <w:tcW w:w="6403" w:type="dxa"/>
                      </w:tcPr>
                      <w:p>
                        <w:pPr>
                          <w:pStyle w:val="15"/>
                          <w:rPr>
                            <w:sz w:val="24"/>
                          </w:rPr>
                        </w:pPr>
                        <w:r>
                          <w:rPr>
                            <w:sz w:val="24"/>
                          </w:rPr>
                          <w:t>对称加密参数，</w:t>
                        </w:r>
                      </w:p>
                      <w:p>
                        <w:pPr>
                          <w:pStyle w:val="15"/>
                          <w:spacing w:before="265"/>
                          <w:rPr>
                            <w:sz w:val="24"/>
                          </w:rPr>
                        </w:pPr>
                        <w:r>
                          <w:rPr>
                            <w:sz w:val="24"/>
                          </w:rPr>
                          <w:t>SM4/CBC/PKCS5PADDING,SM4/ECB/PKCS5PADDING,</w:t>
                        </w:r>
                      </w:p>
                      <w:p>
                        <w:pPr>
                          <w:pStyle w:val="15"/>
                          <w:spacing w:before="266"/>
                          <w:rPr>
                            <w:sz w:val="24"/>
                          </w:rPr>
                        </w:pPr>
                        <w:r>
                          <w:rPr>
                            <w:sz w:val="24"/>
                          </w:rPr>
                          <w:t>DES3/CBC/PKCS5PADDING</w:t>
                        </w:r>
                      </w:p>
                      <w:p>
                        <w:pPr>
                          <w:pStyle w:val="15"/>
                          <w:spacing w:before="265"/>
                          <w:rPr>
                            <w:sz w:val="24"/>
                          </w:rPr>
                        </w:pPr>
                        <w:r>
                          <w:rPr>
                            <w:sz w:val="24"/>
                          </w:rPr>
                          <w:t>使用 SM4 相关算法，证书需要为 SM2 证书</w:t>
                        </w:r>
                      </w:p>
                    </w:tc>
                    <w:tc>
                      <w:tcPr>
                        <w:tcW w:w="884" w:type="dxa"/>
                      </w:tcPr>
                      <w:p>
                        <w:pPr>
                          <w:pStyle w:val="15"/>
                          <w:ind w:left="109"/>
                          <w:rPr>
                            <w:sz w:val="24"/>
                          </w:rPr>
                        </w:pPr>
                        <w:r>
                          <w:rPr>
                            <w:sz w:val="24"/>
                          </w:rPr>
                          <w:t>String</w:t>
                        </w:r>
                      </w:p>
                    </w:tc>
                    <w:tc>
                      <w:tcPr>
                        <w:tcW w:w="1057"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00" w:type="dxa"/>
                      </w:tcPr>
                      <w:p>
                        <w:pPr>
                          <w:pStyle w:val="15"/>
                          <w:rPr>
                            <w:sz w:val="24"/>
                          </w:rPr>
                        </w:pPr>
                        <w:r>
                          <w:rPr>
                            <w:sz w:val="24"/>
                          </w:rPr>
                          <w:t>oriData</w:t>
                        </w:r>
                      </w:p>
                    </w:tc>
                    <w:tc>
                      <w:tcPr>
                        <w:tcW w:w="6403" w:type="dxa"/>
                      </w:tcPr>
                      <w:p>
                        <w:pPr>
                          <w:pStyle w:val="15"/>
                          <w:rPr>
                            <w:sz w:val="24"/>
                          </w:rPr>
                        </w:pPr>
                        <w:r>
                          <w:rPr>
                            <w:sz w:val="24"/>
                          </w:rPr>
                          <w:t>原文数据，UTF-8 编码</w:t>
                        </w:r>
                      </w:p>
                    </w:tc>
                    <w:tc>
                      <w:tcPr>
                        <w:tcW w:w="884" w:type="dxa"/>
                      </w:tcPr>
                      <w:p>
                        <w:pPr>
                          <w:pStyle w:val="15"/>
                          <w:ind w:left="109"/>
                          <w:rPr>
                            <w:sz w:val="24"/>
                          </w:rPr>
                        </w:pPr>
                        <w:r>
                          <w:rPr>
                            <w:sz w:val="24"/>
                          </w:rPr>
                          <w:t>String</w:t>
                        </w:r>
                      </w:p>
                    </w:tc>
                    <w:tc>
                      <w:tcPr>
                        <w:tcW w:w="1057"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00" w:type="dxa"/>
                      </w:tcPr>
                      <w:p>
                        <w:pPr>
                          <w:pStyle w:val="15"/>
                          <w:rPr>
                            <w:sz w:val="24"/>
                          </w:rPr>
                        </w:pPr>
                        <w:r>
                          <w:rPr>
                            <w:sz w:val="24"/>
                          </w:rPr>
                          <w:t>iv</w:t>
                        </w:r>
                      </w:p>
                    </w:tc>
                    <w:tc>
                      <w:tcPr>
                        <w:tcW w:w="6403" w:type="dxa"/>
                      </w:tcPr>
                      <w:p>
                        <w:pPr>
                          <w:pStyle w:val="15"/>
                          <w:rPr>
                            <w:sz w:val="24"/>
                          </w:rPr>
                        </w:pPr>
                        <w:r>
                          <w:rPr>
                            <w:sz w:val="24"/>
                          </w:rPr>
                          <w:t>向量，CBC 模式使用，Base64 编码</w:t>
                        </w:r>
                      </w:p>
                    </w:tc>
                    <w:tc>
                      <w:tcPr>
                        <w:tcW w:w="884" w:type="dxa"/>
                      </w:tcPr>
                      <w:p>
                        <w:pPr>
                          <w:pStyle w:val="15"/>
                          <w:ind w:left="109"/>
                          <w:rPr>
                            <w:sz w:val="24"/>
                          </w:rPr>
                        </w:pPr>
                        <w:r>
                          <w:rPr>
                            <w:sz w:val="24"/>
                          </w:rPr>
                          <w:t>String</w:t>
                        </w:r>
                      </w:p>
                    </w:tc>
                    <w:tc>
                      <w:tcPr>
                        <w:tcW w:w="1057" w:type="dxa"/>
                      </w:tcPr>
                      <w:p>
                        <w:pPr>
                          <w:pStyle w:val="15"/>
                          <w:ind w:left="106"/>
                          <w:rPr>
                            <w:sz w:val="24"/>
                          </w:rPr>
                        </w:pPr>
                        <w:r>
                          <w:rPr>
                            <w:sz w:val="24"/>
                          </w:rPr>
                          <w:t>是</w:t>
                        </w:r>
                      </w:p>
                    </w:tc>
                  </w:tr>
                </w:tbl>
                <w:p>
                  <w:pPr>
                    <w:pStyle w:val="7"/>
                  </w:pPr>
                </w:p>
              </w:txbxContent>
            </v:textbox>
          </v:shape>
        </w:pict>
      </w:r>
      <w:r>
        <w:rPr>
          <w:spacing w:val="-3"/>
          <w:sz w:val="24"/>
        </w:rPr>
        <w:t>封装数字信封</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3"/>
        <w:rPr>
          <w:b/>
          <w:sz w:val="26"/>
        </w:rPr>
      </w:pPr>
    </w:p>
    <w:p>
      <w:pPr>
        <w:pStyle w:val="6"/>
        <w:spacing w:before="0"/>
      </w:pPr>
      <w:r>
        <w:t>请求示例：</w:t>
      </w:r>
    </w:p>
    <w:p>
      <w:pPr>
        <w:pStyle w:val="7"/>
        <w:spacing w:before="9"/>
        <w:rPr>
          <w:b/>
          <w:sz w:val="13"/>
        </w:rPr>
      </w:pPr>
      <w:r>
        <w:pict>
          <v:shape id="_x0000_s1373" o:spid="_x0000_s1373" o:spt="202" type="#_x0000_t202" style="position:absolute;left:0pt;margin-left:37.65pt;margin-top:12.4pt;height:31.7pt;width:517.2pt;mso-position-horizontal-relative:page;mso-wrap-distance-bottom:0pt;mso-wrap-distance-top:0pt;z-index:-25142784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topAndBottom"/>
          </v:shape>
        </w:pict>
      </w:r>
    </w:p>
    <w:p>
      <w:pPr>
        <w:spacing w:after="0"/>
        <w:rPr>
          <w:sz w:val="13"/>
        </w:rPr>
        <w:sectPr>
          <w:headerReference r:id="rId30" w:type="default"/>
          <w:pgSz w:w="11910" w:h="16840"/>
          <w:pgMar w:top="680" w:right="640" w:bottom="1320" w:left="600" w:header="484" w:footer="1134" w:gutter="0"/>
          <w:cols w:space="720" w:num="1"/>
        </w:sectPr>
      </w:pPr>
    </w:p>
    <w:p>
      <w:pPr>
        <w:pStyle w:val="7"/>
        <w:spacing w:before="182"/>
        <w:ind w:left="682"/>
      </w:pPr>
      <w:r>
        <w:pict>
          <v:group id="_x0000_s1374" o:spid="_x0000_s1374" o:spt="203" style="position:absolute;left:0pt;margin-left:37.4pt;margin-top:2pt;height:594pt;width:517.7pt;mso-position-horizontal-relative:page;z-index:-251556864;mso-width-relative:page;mso-height-relative:page;" coordorigin="749,40" coordsize="10354,11880">
            <o:lock v:ext="edit"/>
            <v:shape id="_x0000_s1375" o:spid="_x0000_s1375" style="position:absolute;left:758;top:49;height:11858;width:10334;" fillcolor="#FCE9D9" filled="t" stroked="f" coordorigin="758,50" coordsize="10334,11858" path="m11092,50l10989,50,862,50,758,50,758,11908,862,11908,10989,11908,11092,11908,11092,50e">
              <v:path arrowok="t"/>
              <v:fill on="t" focussize="0,0"/>
              <v:stroke on="f"/>
              <v:imagedata o:title=""/>
              <o:lock v:ext="edit"/>
            </v:shape>
            <v:line id="_x0000_s1376" o:spid="_x0000_s1376" o:spt="20" style="position:absolute;left:758;top:45;height:0;width:10334;" stroked="t" coordsize="21600,21600">
              <v:path arrowok="t"/>
              <v:fill focussize="0,0"/>
              <v:stroke weight="0.48pt" color="#000000"/>
              <v:imagedata o:title=""/>
              <o:lock v:ext="edit"/>
            </v:line>
            <v:line id="_x0000_s1377" o:spid="_x0000_s1377" o:spt="20" style="position:absolute;left:754;top:40;height:11880;width:0;" stroked="t" coordsize="21600,21600">
              <v:path arrowok="t"/>
              <v:fill focussize="0,0"/>
              <v:stroke weight="0.48pt" color="#000000"/>
              <v:imagedata o:title=""/>
              <o:lock v:ext="edit"/>
            </v:line>
            <v:line id="_x0000_s1378" o:spid="_x0000_s1378" o:spt="20" style="position:absolute;left:758;top:11915;height:0;width:10334;" stroked="t" coordsize="21600,21600">
              <v:path arrowok="t"/>
              <v:fill focussize="0,0"/>
              <v:stroke weight="0.48pt" color="#000000"/>
              <v:imagedata o:title=""/>
              <o:lock v:ext="edit"/>
            </v:line>
            <v:line id="_x0000_s1379" o:spid="_x0000_s1379" o:spt="20" style="position:absolute;left:11097;top:40;height:11880;width:0;" stroked="t" coordsize="21600,21600">
              <v:path arrowok="t"/>
              <v:fill focussize="0,0"/>
              <v:stroke weight="0.48pt" color="#000000"/>
              <v:imagedata o:title=""/>
              <o:lock v:ext="edit"/>
            </v:line>
          </v:group>
        </w:pict>
      </w:r>
      <w:r>
        <w:t>"transId": "1234567890123456",</w:t>
      </w:r>
    </w:p>
    <w:p>
      <w:pPr>
        <w:pStyle w:val="7"/>
        <w:spacing w:before="266" w:line="417" w:lineRule="auto"/>
        <w:ind w:left="682" w:right="8635"/>
      </w:pPr>
      <w:r>
        <w:t>"appId": "1", "encCert":</w:t>
      </w:r>
    </w:p>
    <w:p>
      <w:pPr>
        <w:pStyle w:val="7"/>
        <w:spacing w:line="417" w:lineRule="auto"/>
        <w:ind w:left="261" w:right="320"/>
        <w:jc w:val="both"/>
      </w:pPr>
      <w:r>
        <w:t>"MIICOzCCAd6gAwIBAgINK2ENEp/OjZM0l0CCzDAMBggqgRzPVQGDdQUAMGExCzAJB gNVBAYMAkNOMQ0wCwYDVQQKDARCSkNBMSUwIwYDVQQLDBxCSkNBIEFueXdyaXRlI FRydXN0IFNlcnZpY2VzMRwwGgYDVQQDDBNUcnVzdC1TaWduIFNNMiBDQS0xMB4XDTIx</w:t>
      </w:r>
    </w:p>
    <w:p>
      <w:pPr>
        <w:pStyle w:val="7"/>
        <w:spacing w:line="417" w:lineRule="auto"/>
        <w:ind w:left="261" w:right="280"/>
      </w:pPr>
      <w:r>
        <w:t>MDgwNjEwNDQ0N1oXDTIyMDgwNjEwNDQ0N1owLDEQMA4GA1UELhMHemhlbndlaTEL MAkGA1UEAwwCencxCzAJBgNVBAYMAmNuMFkwEwYHKoZIzj0CAQYIKoEcz1UBgi0DQ gAEdOgDNovnDjnrjPB4jSKOlVirRunLmujXhIftjs9mbie/CmE9WQu4kEzuxMNlmqKFyskY31so Fpij5Bbbo2HdjKOBrTCBqjALBgNVHQ8EBAMCBsAwHQYDVR0OBBYEFBQPZsx24Mb3mRIx8 7KU3O2/KGJ8MB8GA1UdIwQYMBaAFNbTCll0aA4P+8s9aW+YfPH9bs2jMEAGA1UdIAQ5</w:t>
      </w:r>
    </w:p>
    <w:p>
      <w:pPr>
        <w:pStyle w:val="7"/>
        <w:spacing w:line="417" w:lineRule="auto"/>
        <w:ind w:left="261" w:right="298"/>
        <w:jc w:val="both"/>
      </w:pPr>
      <w:r>
        <w:t>MDcwNQYJKoEchu8yAgICMCgwJgYIKwYBBQUHAgEWGmh0dHA6Ly93d3cuYmpjYS5vc mcuY24vY3BzMBkGBipWCwcBCAQP5q2j5bi45Lyg5YWlb2lkMAwGCCqBHM9VAYN1BQA DSQAwRgIhAO+0owDmf1+ZcgO8KUlNEALuAuTPylaZX1QT2E/tSJZeAiEAt871a1yIpNRwDE 1KcPPL99mKSPtxVjMMY6gIGaZ9r0Q=",</w:t>
      </w:r>
    </w:p>
    <w:p>
      <w:pPr>
        <w:pStyle w:val="7"/>
        <w:spacing w:line="417" w:lineRule="auto"/>
        <w:ind w:left="682" w:right="4717"/>
        <w:jc w:val="both"/>
      </w:pPr>
      <w:r>
        <w:t>"symmEncPolicy": "SM4/ECB/PKCS5PADDING", "oriData": "test",</w:t>
      </w:r>
    </w:p>
    <w:p>
      <w:pPr>
        <w:pStyle w:val="7"/>
        <w:ind w:left="682"/>
        <w:jc w:val="both"/>
      </w:pPr>
      <w:r>
        <w:t>"iv": ""</w:t>
      </w:r>
    </w:p>
    <w:p>
      <w:pPr>
        <w:pStyle w:val="7"/>
        <w:spacing w:before="14"/>
        <w:rPr>
          <w:sz w:val="10"/>
        </w:rPr>
      </w:pPr>
    </w:p>
    <w:p>
      <w:pPr>
        <w:pStyle w:val="7"/>
        <w:spacing w:before="98"/>
        <w:ind w:left="261"/>
      </w:pPr>
      <w:r>
        <w:t>}</w:t>
      </w:r>
    </w:p>
    <w:p>
      <w:pPr>
        <w:pStyle w:val="6"/>
        <w:spacing w:before="277"/>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result</w:t>
            </w:r>
          </w:p>
        </w:tc>
        <w:tc>
          <w:tcPr>
            <w:tcW w:w="6395" w:type="dxa"/>
          </w:tcPr>
          <w:p>
            <w:pPr>
              <w:pStyle w:val="15"/>
              <w:ind w:left="108"/>
              <w:rPr>
                <w:sz w:val="24"/>
              </w:rPr>
            </w:pPr>
            <w:r>
              <w:rPr>
                <w:sz w:val="24"/>
              </w:rPr>
              <w:t>数字信封</w:t>
            </w:r>
          </w:p>
        </w:tc>
        <w:tc>
          <w:tcPr>
            <w:tcW w:w="1713" w:type="dxa"/>
          </w:tcPr>
          <w:p>
            <w:pPr>
              <w:pStyle w:val="15"/>
              <w:ind w:left="108"/>
              <w:rPr>
                <w:sz w:val="24"/>
              </w:rPr>
            </w:pPr>
            <w:r>
              <w:rPr>
                <w:sz w:val="24"/>
              </w:rPr>
              <w:t>String</w:t>
            </w:r>
          </w:p>
        </w:tc>
      </w:tr>
    </w:tbl>
    <w:p>
      <w:pPr>
        <w:spacing w:after="0"/>
        <w:rPr>
          <w:sz w:val="24"/>
        </w:rPr>
        <w:sectPr>
          <w:headerReference r:id="rId31" w:type="default"/>
          <w:footerReference r:id="rId32" w:type="default"/>
          <w:pgSz w:w="11910" w:h="16840"/>
          <w:pgMar w:top="820" w:right="640" w:bottom="1320" w:left="600" w:header="532" w:footer="1134" w:gutter="0"/>
          <w:pgNumType w:start="120"/>
          <w:cols w:space="720" w:num="1"/>
        </w:sectPr>
      </w:pPr>
    </w:p>
    <w:p>
      <w:pPr>
        <w:pStyle w:val="6"/>
        <w:spacing w:before="173"/>
      </w:pPr>
      <w:r>
        <w:t>响应示例：</w:t>
      </w:r>
    </w:p>
    <w:p>
      <w:pPr>
        <w:pStyle w:val="7"/>
        <w:spacing w:before="10"/>
        <w:rPr>
          <w:b/>
          <w:sz w:val="13"/>
        </w:rPr>
      </w:pPr>
      <w:r>
        <w:pict>
          <v:shape id="_x0000_s1380" o:spid="_x0000_s1380" o:spt="202" type="#_x0000_t202" style="position:absolute;left:0pt;margin-left:37.65pt;margin-top:12.4pt;height:468.55pt;width:517.2pt;mso-position-horizontal-relative:page;mso-wrap-distance-bottom:0pt;mso-wrap-distance-top:0pt;z-index:-25142579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p>
                  <w:pPr>
                    <w:pStyle w:val="7"/>
                    <w:spacing w:before="266" w:line="417" w:lineRule="auto"/>
                    <w:ind w:left="103" w:firstLine="840"/>
                  </w:pPr>
                  <w:r>
                    <w:t xml:space="preserve">"envelope": "MIIBUAYKKoEcz1UGAQQCA6CCAUAwggE8AgEAMYIBBzCCAQMCAQAwcjBhMQswC </w:t>
                  </w:r>
                  <w:r>
                    <w:rPr>
                      <w:spacing w:val="-1"/>
                    </w:rPr>
                    <w:t>QYDVQQGDAJDTjENMAsGA1UECgwEQkpDQTElMCMGA1UECwwcQkpDQSBBbnl3cml0</w:t>
                  </w:r>
                </w:p>
                <w:p>
                  <w:pPr>
                    <w:pStyle w:val="7"/>
                    <w:spacing w:line="417" w:lineRule="auto"/>
                    <w:ind w:left="103"/>
                  </w:pPr>
                  <w:r>
                    <w:rPr>
                      <w:spacing w:val="-1"/>
                    </w:rPr>
                    <w:t>ZSBUcnVzdCBTZXJ2aWNlczEcMBoGA1UEAwwTVHJ1c3QtU2lnbiBTTTIgQ0EtMQINK2ENEp/ OjZM0l0CCzDANBgkqgRzPVQGCLQMFAAR7MHkCIBEK3ISnXRGLizQO3UU0kcFQZcosw0x</w:t>
                  </w:r>
                </w:p>
                <w:p>
                  <w:pPr>
                    <w:pStyle w:val="7"/>
                    <w:spacing w:line="359" w:lineRule="exact"/>
                    <w:ind w:left="103"/>
                  </w:pPr>
                  <w:r>
                    <w:t>Z4AdIpDvyrpRKAiEA0P3u1EPvriGTRkgc8efABxHPcn+IgljYwO4INrmut+QEIA9EuAtAepv0JX</w:t>
                  </w:r>
                </w:p>
                <w:p>
                  <w:pPr>
                    <w:pStyle w:val="7"/>
                    <w:spacing w:before="264" w:line="417" w:lineRule="auto"/>
                    <w:ind w:left="103"/>
                  </w:pPr>
                  <w:r>
                    <w:t>/PjjCDv3gOlBDg+gPRML75yeIQwUd6BBAJg7d4oG4fSshiBZLbF9sNMCwGCiqBHM9VBgEE AgEwDAYIKoEcz1UBaAEFAIAQoKBGFkfVN6MWhRkFF9vy5g=="</w:t>
                  </w:r>
                </w:p>
                <w:p>
                  <w:pPr>
                    <w:pStyle w:val="7"/>
                    <w:spacing w:line="358" w:lineRule="exact"/>
                    <w:ind w:left="523"/>
                  </w:pPr>
                  <w:r>
                    <w:t>}</w:t>
                  </w:r>
                </w:p>
                <w:p>
                  <w:pPr>
                    <w:pStyle w:val="7"/>
                    <w:spacing w:before="265"/>
                    <w:ind w:left="103"/>
                  </w:pPr>
                  <w:r>
                    <w:t>}</w:t>
                  </w:r>
                </w:p>
              </w:txbxContent>
            </v:textbox>
            <w10:wrap type="topAndBottom"/>
          </v:shape>
        </w:pict>
      </w:r>
    </w:p>
    <w:p>
      <w:pPr>
        <w:pStyle w:val="7"/>
        <w:spacing w:before="6"/>
        <w:rPr>
          <w:b/>
          <w:sz w:val="19"/>
        </w:rPr>
      </w:pPr>
    </w:p>
    <w:p>
      <w:pPr>
        <w:pStyle w:val="4"/>
        <w:numPr>
          <w:ilvl w:val="2"/>
          <w:numId w:val="3"/>
        </w:numPr>
        <w:bidi w:val="0"/>
      </w:pPr>
      <w:bookmarkStart w:id="127" w:name="_bookmark65"/>
      <w:bookmarkEnd w:id="127"/>
      <w:bookmarkStart w:id="128" w:name="_bookmark65"/>
      <w:bookmarkEnd w:id="128"/>
      <w:r>
        <w:t>解析数字信封</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解析数字信封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http://ip:port/dsvs/envelope/decode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8"/>
        </w:numPr>
        <w:tabs>
          <w:tab w:val="left" w:pos="574"/>
        </w:tabs>
        <w:spacing w:before="266" w:after="0" w:line="240" w:lineRule="auto"/>
        <w:ind w:left="573" w:right="0" w:hanging="313"/>
        <w:jc w:val="left"/>
        <w:rPr>
          <w:sz w:val="24"/>
        </w:rPr>
      </w:pPr>
      <w:r>
        <w:rPr>
          <w:sz w:val="24"/>
        </w:rPr>
        <w:t>解析传入数据。</w:t>
      </w:r>
    </w:p>
    <w:p>
      <w:pPr>
        <w:spacing w:after="0" w:line="240" w:lineRule="auto"/>
        <w:jc w:val="left"/>
        <w:rPr>
          <w:sz w:val="24"/>
        </w:rPr>
        <w:sectPr>
          <w:pgSz w:w="11910" w:h="16840"/>
          <w:pgMar w:top="820" w:right="640" w:bottom="1320" w:left="600" w:header="532" w:footer="1134" w:gutter="0"/>
          <w:cols w:space="720" w:num="1"/>
        </w:sectPr>
      </w:pPr>
    </w:p>
    <w:p>
      <w:pPr>
        <w:pStyle w:val="14"/>
        <w:numPr>
          <w:ilvl w:val="0"/>
          <w:numId w:val="28"/>
        </w:numPr>
        <w:tabs>
          <w:tab w:val="left" w:pos="574"/>
        </w:tabs>
        <w:spacing w:before="173" w:after="0" w:line="417" w:lineRule="auto"/>
        <w:ind w:left="261" w:right="8650" w:firstLine="0"/>
        <w:jc w:val="left"/>
        <w:rPr>
          <w:b/>
          <w:sz w:val="24"/>
        </w:rPr>
      </w:pPr>
      <w:r>
        <w:pict>
          <v:shape id="_x0000_s1381" o:spid="_x0000_s1381" o:spt="202" type="#_x0000_t202" style="position:absolute;left:0pt;margin-left:37.4pt;margin-top:64.45pt;height:221.95pt;width:517.8pt;mso-position-horizontal-relative:page;z-index:25189171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88" w:type="dxa"/>
                      </w:tcPr>
                      <w:p>
                        <w:pPr>
                          <w:pStyle w:val="15"/>
                          <w:rPr>
                            <w:sz w:val="24"/>
                          </w:rPr>
                        </w:pPr>
                        <w:r>
                          <w:rPr>
                            <w:sz w:val="24"/>
                          </w:rPr>
                          <w:t>keyPairId</w:t>
                        </w:r>
                      </w:p>
                    </w:tc>
                    <w:tc>
                      <w:tcPr>
                        <w:tcW w:w="5968" w:type="dxa"/>
                      </w:tcPr>
                      <w:p>
                        <w:pPr>
                          <w:pStyle w:val="15"/>
                          <w:ind w:left="110"/>
                          <w:rPr>
                            <w:sz w:val="24"/>
                          </w:rPr>
                        </w:pPr>
                        <w:r>
                          <w:rPr>
                            <w:sz w:val="24"/>
                          </w:rPr>
                          <w:t>密钥标识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keyPairVersion</w:t>
                        </w:r>
                      </w:p>
                    </w:tc>
                    <w:tc>
                      <w:tcPr>
                        <w:tcW w:w="5968" w:type="dxa"/>
                      </w:tcPr>
                      <w:p>
                        <w:pPr>
                          <w:pStyle w:val="15"/>
                          <w:ind w:left="110"/>
                          <w:rPr>
                            <w:sz w:val="24"/>
                          </w:rPr>
                        </w:pPr>
                        <w:r>
                          <w:rPr>
                            <w:sz w:val="24"/>
                          </w:rPr>
                          <w:t>密钥版本</w:t>
                        </w:r>
                      </w:p>
                    </w:tc>
                    <w:tc>
                      <w:tcPr>
                        <w:tcW w:w="1082" w:type="dxa"/>
                      </w:tcPr>
                      <w:p>
                        <w:pPr>
                          <w:pStyle w:val="15"/>
                          <w:ind w:left="108"/>
                          <w:rPr>
                            <w:sz w:val="24"/>
                          </w:rPr>
                        </w:pPr>
                        <w:r>
                          <w:rPr>
                            <w:sz w:val="24"/>
                          </w:rPr>
                          <w:t>int</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envelope</w:t>
                        </w:r>
                      </w:p>
                    </w:tc>
                    <w:tc>
                      <w:tcPr>
                        <w:tcW w:w="5968" w:type="dxa"/>
                      </w:tcPr>
                      <w:p>
                        <w:pPr>
                          <w:pStyle w:val="15"/>
                          <w:ind w:left="110"/>
                          <w:rPr>
                            <w:sz w:val="24"/>
                          </w:rPr>
                        </w:pPr>
                        <w:r>
                          <w:rPr>
                            <w:sz w:val="24"/>
                          </w:rPr>
                          <w:t>数字信封，Base64 编码</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pacing w:val="-3"/>
          <w:sz w:val="24"/>
        </w:rPr>
        <w:t>解析数字信封</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12"/>
        <w:rPr>
          <w:b/>
          <w:sz w:val="40"/>
        </w:rPr>
      </w:pPr>
    </w:p>
    <w:p>
      <w:pPr>
        <w:pStyle w:val="6"/>
        <w:spacing w:before="1"/>
      </w:pPr>
      <w:r>
        <w:t>请求示例：</w:t>
      </w:r>
    </w:p>
    <w:p>
      <w:pPr>
        <w:pStyle w:val="7"/>
        <w:spacing w:before="3"/>
        <w:rPr>
          <w:b/>
          <w:sz w:val="19"/>
        </w:rPr>
      </w:pPr>
    </w:p>
    <w:p>
      <w:pPr>
        <w:pStyle w:val="7"/>
        <w:spacing w:before="98"/>
        <w:ind w:left="261"/>
      </w:pPr>
      <w:r>
        <w:pict>
          <v:group id="_x0000_s1382" o:spid="_x0000_s1382" o:spt="203" style="position:absolute;left:0pt;margin-left:37.4pt;margin-top:-2.15pt;height:375.45pt;width:517.7pt;mso-position-horizontal-relative:page;z-index:-251555840;mso-width-relative:page;mso-height-relative:page;" coordorigin="749,-44" coordsize="10354,7509">
            <o:lock v:ext="edit"/>
            <v:shape id="_x0000_s1383" o:spid="_x0000_s1383" style="position:absolute;left:758;top:-35;height:7490;width:10334;" fillcolor="#FCE9D9" filled="t" stroked="f" coordorigin="758,-34" coordsize="10334,7490" path="m11092,-34l758,-34,758,7455,862,7455,10989,7455,11092,7455,11092,-34e">
              <v:path arrowok="t"/>
              <v:fill on="t" focussize="0,0"/>
              <v:stroke on="f"/>
              <v:imagedata o:title=""/>
              <o:lock v:ext="edit"/>
            </v:shape>
            <v:line id="_x0000_s1384" o:spid="_x0000_s1384" o:spt="20" style="position:absolute;left:758;top:-39;height:0;width:10334;" stroked="t" coordsize="21600,21600">
              <v:path arrowok="t"/>
              <v:fill focussize="0,0"/>
              <v:stroke weight="0.48pt" color="#000000"/>
              <v:imagedata o:title=""/>
              <o:lock v:ext="edit"/>
            </v:line>
            <v:line id="_x0000_s1385" o:spid="_x0000_s1385" o:spt="20" style="position:absolute;left:754;top:-44;height:7509;width:0;" stroked="t" coordsize="21600,21600">
              <v:path arrowok="t"/>
              <v:fill focussize="0,0"/>
              <v:stroke weight="0.48pt" color="#000000"/>
              <v:imagedata o:title=""/>
              <o:lock v:ext="edit"/>
            </v:line>
            <v:line id="_x0000_s1386" o:spid="_x0000_s1386" o:spt="20" style="position:absolute;left:758;top:7460;height:0;width:10334;" stroked="t" coordsize="21600,21600">
              <v:path arrowok="t"/>
              <v:fill focussize="0,0"/>
              <v:stroke weight="0.48007874015748pt" color="#000000"/>
              <v:imagedata o:title=""/>
              <o:lock v:ext="edit"/>
            </v:line>
            <v:line id="_x0000_s1387" o:spid="_x0000_s1387" o:spt="20" style="position:absolute;left:11097;top:-44;height:7509;width:0;" stroked="t" coordsize="21600,21600">
              <v:path arrowok="t"/>
              <v:fill focussize="0,0"/>
              <v:stroke weight="0.48pt" color="#000000"/>
              <v:imagedata o:title=""/>
              <o:lock v:ext="edit"/>
            </v:line>
          </v:group>
        </w:pict>
      </w:r>
      <w:r>
        <w:t>{</w:t>
      </w:r>
    </w:p>
    <w:p>
      <w:pPr>
        <w:pStyle w:val="7"/>
        <w:spacing w:before="265"/>
        <w:ind w:left="682"/>
      </w:pPr>
      <w:r>
        <w:t>"transId": "1234567890123456",</w:t>
      </w:r>
    </w:p>
    <w:p>
      <w:pPr>
        <w:pStyle w:val="7"/>
        <w:spacing w:before="265"/>
        <w:ind w:left="682"/>
      </w:pPr>
      <w:r>
        <w:t>"appId": "1",</w:t>
      </w:r>
    </w:p>
    <w:p>
      <w:pPr>
        <w:pStyle w:val="7"/>
        <w:spacing w:before="266" w:line="417" w:lineRule="auto"/>
        <w:ind w:left="682" w:right="3830"/>
      </w:pPr>
      <w:r>
        <w:t>"keyPairId": "36d1b51bbdae4e6d8bf2c2a1d5101c60", "keyPairVersion": "1",</w:t>
      </w:r>
    </w:p>
    <w:p>
      <w:pPr>
        <w:pStyle w:val="7"/>
        <w:spacing w:line="358" w:lineRule="exact"/>
        <w:ind w:left="682"/>
      </w:pPr>
      <w:r>
        <w:t>"envelope":</w:t>
      </w:r>
    </w:p>
    <w:p>
      <w:pPr>
        <w:pStyle w:val="7"/>
        <w:spacing w:before="3"/>
        <w:rPr>
          <w:sz w:val="11"/>
        </w:rPr>
      </w:pPr>
    </w:p>
    <w:p>
      <w:pPr>
        <w:pStyle w:val="7"/>
        <w:spacing w:before="98" w:line="417" w:lineRule="auto"/>
        <w:ind w:left="261" w:right="286"/>
        <w:jc w:val="both"/>
      </w:pPr>
      <w:r>
        <w:t>"MIIBKwYKKoEcz1UGAQQCA6CCARswggEXAgEAMYHjMIHgAgEAME8wPjELMAkGA1UEB gwCQ04xDTALBgNVBAoMBEJKQ0ExDzANBgNVBAsMBlBFUlNPTjEPMA0GA1UEAwwGTVN TUENBAg0rYSiY3c6NkzSXQIMXMA0GCSqBHM9VAYItAwUABHsweQIgfKcxPHoNiKUtm7XFB</w:t>
      </w:r>
    </w:p>
    <w:p>
      <w:pPr>
        <w:pStyle w:val="7"/>
        <w:spacing w:line="417" w:lineRule="auto"/>
        <w:ind w:left="261" w:right="269"/>
      </w:pPr>
      <w:r>
        <w:t>1L8I7tW//hXKYjTvfqXY37rYggCIQCd/AmVNWdcOZGYRcecuTWw9kzTKwcEnDQM9T4ydo CmKAQg2WV6Kwl9q9UHbOb4j/5b7x6bNzHEpUTznw5z0FkQNKUEECE4SeZ4O0/Rsevbsqj XuTEwLAYKKoEcz1UGAQQCATAMBggqgRzPVQFoAQUAgBBWaqNbAJNeucVrWiiZzPLl"</w:t>
      </w:r>
    </w:p>
    <w:p>
      <w:pPr>
        <w:spacing w:after="0" w:line="417" w:lineRule="auto"/>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388" o:spid="_x0000_s1388"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6"/>
        <w:spacing w:before="9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2"/>
        <w:gridCol w:w="6395"/>
        <w:gridCol w:w="1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shd w:val="clear" w:color="auto" w:fill="99CCFF"/>
          </w:tcPr>
          <w:p>
            <w:pPr>
              <w:pStyle w:val="15"/>
              <w:rPr>
                <w:sz w:val="24"/>
              </w:rPr>
            </w:pPr>
            <w:r>
              <w:rPr>
                <w:sz w:val="24"/>
              </w:rPr>
              <w:t>字段名称</w:t>
            </w:r>
          </w:p>
        </w:tc>
        <w:tc>
          <w:tcPr>
            <w:tcW w:w="6395" w:type="dxa"/>
            <w:shd w:val="clear" w:color="auto" w:fill="99CCFF"/>
          </w:tcPr>
          <w:p>
            <w:pPr>
              <w:pStyle w:val="15"/>
              <w:ind w:left="108"/>
              <w:rPr>
                <w:sz w:val="24"/>
              </w:rPr>
            </w:pPr>
            <w:r>
              <w:rPr>
                <w:sz w:val="24"/>
              </w:rPr>
              <w:t>字段描述</w:t>
            </w:r>
          </w:p>
        </w:tc>
        <w:tc>
          <w:tcPr>
            <w:tcW w:w="1713"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transId</w:t>
            </w:r>
          </w:p>
        </w:tc>
        <w:tc>
          <w:tcPr>
            <w:tcW w:w="6395" w:type="dxa"/>
          </w:tcPr>
          <w:p>
            <w:pPr>
              <w:pStyle w:val="15"/>
              <w:ind w:left="108"/>
              <w:rPr>
                <w:sz w:val="24"/>
              </w:rPr>
            </w:pPr>
            <w:r>
              <w:rPr>
                <w:sz w:val="24"/>
              </w:rPr>
              <w:t>方法调用时传入的 transId，作为结果原样返回</w:t>
            </w:r>
          </w:p>
        </w:tc>
        <w:tc>
          <w:tcPr>
            <w:tcW w:w="1713"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2" w:type="dxa"/>
          </w:tcPr>
          <w:p>
            <w:pPr>
              <w:pStyle w:val="15"/>
              <w:rPr>
                <w:sz w:val="24"/>
              </w:rPr>
            </w:pPr>
            <w:r>
              <w:rPr>
                <w:sz w:val="24"/>
              </w:rPr>
              <w:t>result</w:t>
            </w:r>
          </w:p>
        </w:tc>
        <w:tc>
          <w:tcPr>
            <w:tcW w:w="6395" w:type="dxa"/>
          </w:tcPr>
          <w:p>
            <w:pPr>
              <w:pStyle w:val="15"/>
              <w:ind w:left="108"/>
              <w:rPr>
                <w:sz w:val="24"/>
              </w:rPr>
            </w:pPr>
            <w:r>
              <w:rPr>
                <w:sz w:val="24"/>
              </w:rPr>
              <w:t>数字信封</w:t>
            </w:r>
          </w:p>
        </w:tc>
        <w:tc>
          <w:tcPr>
            <w:tcW w:w="1713" w:type="dxa"/>
          </w:tcPr>
          <w:p>
            <w:pPr>
              <w:pStyle w:val="15"/>
              <w:ind w:left="108"/>
              <w:rPr>
                <w:sz w:val="24"/>
              </w:rPr>
            </w:pPr>
            <w:r>
              <w:rPr>
                <w:sz w:val="24"/>
              </w:rPr>
              <w:t>String</w:t>
            </w:r>
          </w:p>
        </w:tc>
      </w:tr>
    </w:tbl>
    <w:p>
      <w:pPr>
        <w:pStyle w:val="6"/>
      </w:pPr>
      <w:r>
        <w:t>响应示例：</w:t>
      </w:r>
    </w:p>
    <w:p>
      <w:pPr>
        <w:pStyle w:val="7"/>
        <w:spacing w:before="10"/>
        <w:rPr>
          <w:b/>
          <w:sz w:val="13"/>
        </w:rPr>
      </w:pPr>
      <w:r>
        <w:pict>
          <v:shape id="_x0000_s1389" o:spid="_x0000_s1389" o:spt="202" type="#_x0000_t202" style="position:absolute;left:0pt;margin-left:37.65pt;margin-top:12.4pt;height:250.15pt;width:517.2pt;mso-position-horizontal-relative:page;mso-wrap-distance-bottom:0pt;mso-wrap-distance-top:0pt;z-index:-25142374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358" w:lineRule="exact"/>
                    <w:ind w:left="943"/>
                  </w:pPr>
                  <w:r>
                    <w:t>"transId": "1234567890123456",</w:t>
                  </w:r>
                </w:p>
                <w:p>
                  <w:pPr>
                    <w:pStyle w:val="7"/>
                    <w:spacing w:before="266"/>
                    <w:ind w:left="943"/>
                  </w:pPr>
                  <w:r>
                    <w:t>"oriData": "dGVzdA=="</w:t>
                  </w:r>
                </w:p>
                <w:p>
                  <w:pPr>
                    <w:pStyle w:val="7"/>
                    <w:spacing w:before="265"/>
                    <w:ind w:left="523"/>
                  </w:pPr>
                  <w:r>
                    <w:t>}</w:t>
                  </w:r>
                </w:p>
                <w:p>
                  <w:pPr>
                    <w:pStyle w:val="7"/>
                    <w:spacing w:before="265"/>
                    <w:ind w:left="103"/>
                  </w:pPr>
                  <w:r>
                    <w:t>}</w:t>
                  </w:r>
                </w:p>
              </w:txbxContent>
            </v:textbox>
            <w10:wrap type="topAndBottom"/>
          </v:shape>
        </w:pict>
      </w:r>
    </w:p>
    <w:p>
      <w:pPr>
        <w:pStyle w:val="3"/>
        <w:numPr>
          <w:ilvl w:val="1"/>
          <w:numId w:val="3"/>
        </w:numPr>
        <w:tabs>
          <w:tab w:val="left" w:pos="1101"/>
          <w:tab w:val="left" w:pos="1103"/>
        </w:tabs>
        <w:spacing w:before="274" w:after="0" w:line="240" w:lineRule="auto"/>
        <w:ind w:left="1102" w:right="0" w:hanging="842"/>
        <w:jc w:val="left"/>
      </w:pPr>
      <w:bookmarkStart w:id="129" w:name="_bookmark66"/>
      <w:bookmarkEnd w:id="129"/>
      <w:bookmarkStart w:id="130" w:name="_bookmark66"/>
      <w:bookmarkEnd w:id="130"/>
      <w:r>
        <w:t>时间戳服务</w:t>
      </w:r>
    </w:p>
    <w:p>
      <w:pPr>
        <w:pStyle w:val="4"/>
        <w:numPr>
          <w:ilvl w:val="2"/>
          <w:numId w:val="3"/>
        </w:numPr>
        <w:tabs>
          <w:tab w:val="left" w:pos="1521"/>
          <w:tab w:val="left" w:pos="1522"/>
        </w:tabs>
        <w:spacing w:before="372" w:after="0" w:line="240" w:lineRule="auto"/>
        <w:ind w:left="1522" w:right="0" w:hanging="1261"/>
        <w:jc w:val="left"/>
      </w:pPr>
      <w:bookmarkStart w:id="131" w:name="_bookmark67"/>
      <w:bookmarkEnd w:id="131"/>
      <w:bookmarkStart w:id="132" w:name="_bookmark67"/>
      <w:bookmarkEnd w:id="132"/>
      <w:r>
        <w:t>创建产生时间戳请求</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创建时间戳请求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http://ip:port/tss/timestamp/genTsReq</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29"/>
        </w:numPr>
        <w:tabs>
          <w:tab w:val="left" w:pos="623"/>
        </w:tabs>
        <w:spacing w:before="266" w:after="0" w:line="240" w:lineRule="auto"/>
        <w:ind w:left="622" w:right="0" w:hanging="362"/>
        <w:jc w:val="left"/>
        <w:rPr>
          <w:sz w:val="24"/>
        </w:rPr>
      </w:pPr>
      <w:r>
        <w:rPr>
          <w:sz w:val="24"/>
        </w:rPr>
        <w:t>业务调用方使用指定原文信息调用创建时间戳请求接口。</w:t>
      </w:r>
    </w:p>
    <w:p>
      <w:pPr>
        <w:pStyle w:val="14"/>
        <w:numPr>
          <w:ilvl w:val="0"/>
          <w:numId w:val="29"/>
        </w:numPr>
        <w:tabs>
          <w:tab w:val="left" w:pos="623"/>
        </w:tabs>
        <w:spacing w:before="265" w:after="0" w:line="240" w:lineRule="auto"/>
        <w:ind w:left="622" w:right="0" w:hanging="362"/>
        <w:jc w:val="left"/>
        <w:rPr>
          <w:sz w:val="24"/>
        </w:rPr>
      </w:pPr>
      <w:r>
        <w:rPr>
          <w:sz w:val="24"/>
        </w:rPr>
        <w:t>服务校验入参后，服务根据请求生成对应的时间戳请求。</w:t>
      </w:r>
    </w:p>
    <w:p>
      <w:pPr>
        <w:spacing w:after="0" w:line="240" w:lineRule="auto"/>
        <w:jc w:val="left"/>
        <w:rPr>
          <w:sz w:val="24"/>
        </w:rPr>
        <w:sectPr>
          <w:pgSz w:w="11910" w:h="16840"/>
          <w:pgMar w:top="820" w:right="640" w:bottom="1320" w:left="600" w:header="532" w:footer="1134" w:gutter="0"/>
          <w:cols w:space="720" w:num="1"/>
        </w:sectPr>
      </w:pPr>
    </w:p>
    <w:p>
      <w:pPr>
        <w:pStyle w:val="14"/>
        <w:numPr>
          <w:ilvl w:val="0"/>
          <w:numId w:val="29"/>
        </w:numPr>
        <w:tabs>
          <w:tab w:val="left" w:pos="623"/>
        </w:tabs>
        <w:spacing w:before="173" w:after="0" w:line="417" w:lineRule="auto"/>
        <w:ind w:left="261" w:right="3562" w:firstLine="0"/>
        <w:jc w:val="left"/>
        <w:rPr>
          <w:b/>
          <w:sz w:val="24"/>
        </w:rPr>
      </w:pPr>
      <w:r>
        <w:pict>
          <v:shape id="_x0000_s1390" o:spid="_x0000_s1390" o:spt="202" type="#_x0000_t202" style="position:absolute;left:0pt;margin-left:37.4pt;margin-top:64.45pt;height:284.35pt;width:517.8pt;mso-position-horizontal-relative:page;z-index:25189478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p>
                        <w:pPr>
                          <w:pStyle w:val="15"/>
                          <w:spacing w:before="26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4"/>
                          <w:rPr>
                            <w:sz w:val="24"/>
                          </w:rPr>
                        </w:pPr>
                        <w:r>
                          <w:rPr>
                            <w:sz w:val="24"/>
                          </w:rPr>
                          <w:t>transId</w:t>
                        </w:r>
                      </w:p>
                    </w:tc>
                    <w:tc>
                      <w:tcPr>
                        <w:tcW w:w="5934" w:type="dxa"/>
                      </w:tcPr>
                      <w:p>
                        <w:pPr>
                          <w:pStyle w:val="15"/>
                          <w:spacing w:before="134"/>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spacing w:before="134"/>
                          <w:ind w:left="108"/>
                          <w:rPr>
                            <w:sz w:val="24"/>
                          </w:rPr>
                        </w:pPr>
                        <w:r>
                          <w:rPr>
                            <w:sz w:val="24"/>
                          </w:rPr>
                          <w:t>String</w:t>
                        </w:r>
                      </w:p>
                    </w:tc>
                    <w:tc>
                      <w:tcPr>
                        <w:tcW w:w="1169"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digestAlg</w:t>
                        </w:r>
                      </w:p>
                    </w:tc>
                    <w:tc>
                      <w:tcPr>
                        <w:tcW w:w="5934" w:type="dxa"/>
                      </w:tcPr>
                      <w:p>
                        <w:pPr>
                          <w:pStyle w:val="15"/>
                          <w:rPr>
                            <w:sz w:val="24"/>
                          </w:rPr>
                        </w:pPr>
                        <w:r>
                          <w:rPr>
                            <w:sz w:val="24"/>
                          </w:rPr>
                          <w:t>摘要算法 SM3,SHA256</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待签发的原文数据，UTF-8 编码，原文大小限制 5M</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attachCert</w:t>
                        </w:r>
                      </w:p>
                    </w:tc>
                    <w:tc>
                      <w:tcPr>
                        <w:tcW w:w="5934" w:type="dxa"/>
                      </w:tcPr>
                      <w:p>
                        <w:pPr>
                          <w:pStyle w:val="15"/>
                          <w:rPr>
                            <w:sz w:val="24"/>
                          </w:rPr>
                        </w:pPr>
                        <w:r>
                          <w:rPr>
                            <w:sz w:val="24"/>
                          </w:rPr>
                          <w:t>时间戳中是否包含证书，true:包含证书，false：不包</w:t>
                        </w:r>
                      </w:p>
                      <w:p>
                        <w:pPr>
                          <w:pStyle w:val="15"/>
                          <w:spacing w:before="265"/>
                          <w:rPr>
                            <w:sz w:val="24"/>
                          </w:rPr>
                        </w:pPr>
                        <w:r>
                          <w:rPr>
                            <w:sz w:val="24"/>
                          </w:rPr>
                          <w:t>含证书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7"/>
                  </w:pPr>
                </w:p>
              </w:txbxContent>
            </v:textbox>
          </v:shape>
        </w:pict>
      </w:r>
      <w:r>
        <w:rPr>
          <w:spacing w:val="-1"/>
          <w:sz w:val="24"/>
        </w:rPr>
        <w:t>业务调用方用拿到的时间戳请求，调用生成时间戳响应接口。</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5"/>
        <w:rPr>
          <w:b/>
          <w:sz w:val="28"/>
        </w:rPr>
      </w:pPr>
    </w:p>
    <w:p>
      <w:pPr>
        <w:pStyle w:val="6"/>
        <w:spacing w:before="0"/>
      </w:pPr>
      <w:r>
        <w:t>请求示例：</w:t>
      </w:r>
    </w:p>
    <w:p>
      <w:pPr>
        <w:pStyle w:val="7"/>
        <w:spacing w:before="10"/>
        <w:rPr>
          <w:b/>
          <w:sz w:val="13"/>
        </w:rPr>
      </w:pPr>
      <w:r>
        <w:pict>
          <v:shape id="_x0000_s1391" o:spid="_x0000_s1391" o:spt="202" type="#_x0000_t202" style="position:absolute;left:0pt;margin-left:37.65pt;margin-top:12.4pt;height:218.95pt;width:517.2pt;mso-position-horizontal-relative:page;mso-wrap-distance-bottom:0pt;mso-wrap-distance-top:0pt;z-index:-25142272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4751"/>
                  </w:pPr>
                  <w:r>
                    <w:t>"transId":"1234567890123456", "appId":"123123",</w:t>
                  </w:r>
                </w:p>
                <w:p>
                  <w:pPr>
                    <w:pStyle w:val="7"/>
                    <w:spacing w:line="417" w:lineRule="auto"/>
                    <w:ind w:left="523" w:right="6369"/>
                  </w:pPr>
                  <w:r>
                    <w:t>"digestAlg":"SHA256", "oriData":"1234567890123456",</w:t>
                  </w:r>
                </w:p>
                <w:p>
                  <w:pPr>
                    <w:pStyle w:val="7"/>
                    <w:ind w:left="523"/>
                  </w:pPr>
                  <w:r>
                    <w:t>"attachCert":false</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9"/>
        <w:gridCol w:w="1393"/>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9" w:type="dxa"/>
            <w:shd w:val="clear" w:color="auto" w:fill="99CCFF"/>
          </w:tcPr>
          <w:p>
            <w:pPr>
              <w:pStyle w:val="15"/>
              <w:rPr>
                <w:sz w:val="24"/>
              </w:rPr>
            </w:pPr>
            <w:r>
              <w:rPr>
                <w:sz w:val="24"/>
              </w:rPr>
              <w:t>字段描述</w:t>
            </w:r>
          </w:p>
        </w:tc>
        <w:tc>
          <w:tcPr>
            <w:tcW w:w="1393" w:type="dxa"/>
            <w:shd w:val="clear" w:color="auto" w:fill="99CCFF"/>
          </w:tcPr>
          <w:p>
            <w:pPr>
              <w:pStyle w:val="15"/>
              <w:ind w:left="106"/>
              <w:rPr>
                <w:sz w:val="24"/>
              </w:rPr>
            </w:pPr>
            <w:r>
              <w:rPr>
                <w:sz w:val="24"/>
              </w:rPr>
              <w:t>类型</w:t>
            </w:r>
          </w:p>
        </w:tc>
        <w:tc>
          <w:tcPr>
            <w:tcW w:w="168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rPr>
                <w:sz w:val="24"/>
              </w:rPr>
            </w:pPr>
            <w:r>
              <w:rPr>
                <w:sz w:val="24"/>
              </w:rPr>
              <w:t>transId</w:t>
            </w:r>
          </w:p>
        </w:tc>
        <w:tc>
          <w:tcPr>
            <w:tcW w:w="5289" w:type="dxa"/>
          </w:tcPr>
          <w:p>
            <w:pPr>
              <w:pStyle w:val="15"/>
              <w:rPr>
                <w:sz w:val="24"/>
              </w:rPr>
            </w:pPr>
            <w:r>
              <w:rPr>
                <w:sz w:val="24"/>
              </w:rPr>
              <w:t>方法调用时传入的 transId，作为结果原样返回</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9"/>
        <w:gridCol w:w="1393"/>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976" w:type="dxa"/>
          </w:tcPr>
          <w:p>
            <w:pPr>
              <w:pStyle w:val="15"/>
              <w:rPr>
                <w:sz w:val="24"/>
              </w:rPr>
            </w:pPr>
            <w:r>
              <w:rPr>
                <w:sz w:val="24"/>
              </w:rPr>
              <w:t>resule</w:t>
            </w:r>
          </w:p>
        </w:tc>
        <w:tc>
          <w:tcPr>
            <w:tcW w:w="5289" w:type="dxa"/>
          </w:tcPr>
          <w:p>
            <w:pPr>
              <w:pStyle w:val="15"/>
              <w:rPr>
                <w:sz w:val="24"/>
              </w:rPr>
            </w:pPr>
            <w:r>
              <w:rPr>
                <w:sz w:val="24"/>
              </w:rPr>
              <w:t>响应结果</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bl>
    <w:p>
      <w:pPr>
        <w:pStyle w:val="6"/>
        <w:spacing w:before="133"/>
      </w:pPr>
      <w:r>
        <w:t>响应示例：</w:t>
      </w:r>
    </w:p>
    <w:p>
      <w:pPr>
        <w:pStyle w:val="7"/>
        <w:spacing w:before="7"/>
        <w:rPr>
          <w:b/>
          <w:sz w:val="13"/>
        </w:rPr>
      </w:pPr>
      <w:r>
        <w:pict>
          <v:shape id="_x0000_s1392" o:spid="_x0000_s1392" o:spt="202" type="#_x0000_t202" style="position:absolute;left:0pt;margin-left:37.65pt;margin-top:12.3pt;height:312.55pt;width:517.2pt;mso-position-horizontal-relative:page;mso-wrap-distance-bottom:0pt;mso-wrap-distance-top:0pt;z-index:-25142067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65" w:line="417" w:lineRule="auto"/>
                    <w:ind w:left="103" w:right="260" w:firstLine="960"/>
                  </w:pPr>
                  <w:r>
                    <w:t>"result": "MD4CAQEwMTANBglghkgBZQMEAgEFAAQgelHQZKGiFqaS91P82rJ25P8gGgHYtm9W1 Q1NcZ/Q3IcCBgF7GjdE/Q=="</w:t>
                  </w:r>
                </w:p>
                <w:p>
                  <w:pPr>
                    <w:pStyle w:val="7"/>
                    <w:spacing w:line="358" w:lineRule="exact"/>
                    <w:ind w:left="583"/>
                  </w:pPr>
                  <w:r>
                    <w:t>}</w:t>
                  </w:r>
                </w:p>
                <w:p>
                  <w:pPr>
                    <w:pStyle w:val="7"/>
                    <w:spacing w:before="266"/>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133" w:name="_bookmark68"/>
      <w:bookmarkEnd w:id="133"/>
      <w:bookmarkStart w:id="134" w:name="_bookmark68"/>
      <w:bookmarkEnd w:id="134"/>
      <w:r>
        <w:t>创建时间戳</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76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2" w:type="dxa"/>
            <w:shd w:val="clear" w:color="auto" w:fill="99CCFF"/>
          </w:tcPr>
          <w:p>
            <w:pPr>
              <w:pStyle w:val="15"/>
              <w:rPr>
                <w:sz w:val="24"/>
              </w:rPr>
            </w:pPr>
            <w:r>
              <w:rPr>
                <w:sz w:val="24"/>
              </w:rPr>
              <w:t>接口功能</w:t>
            </w:r>
          </w:p>
        </w:tc>
        <w:tc>
          <w:tcPr>
            <w:tcW w:w="7610" w:type="dxa"/>
          </w:tcPr>
          <w:p>
            <w:pPr>
              <w:pStyle w:val="15"/>
              <w:rPr>
                <w:sz w:val="24"/>
              </w:rPr>
            </w:pPr>
            <w:r>
              <w:rPr>
                <w:sz w:val="24"/>
              </w:rPr>
              <w:t>创建时间戳请求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2" w:type="dxa"/>
            <w:shd w:val="clear" w:color="auto" w:fill="99CCFF"/>
          </w:tcPr>
          <w:p>
            <w:pPr>
              <w:pStyle w:val="15"/>
              <w:spacing w:before="134"/>
              <w:rPr>
                <w:sz w:val="24"/>
              </w:rPr>
            </w:pPr>
            <w:r>
              <w:rPr>
                <w:sz w:val="24"/>
              </w:rPr>
              <w:t>服务接口地址</w:t>
            </w:r>
          </w:p>
        </w:tc>
        <w:tc>
          <w:tcPr>
            <w:tcW w:w="7610" w:type="dxa"/>
          </w:tcPr>
          <w:p>
            <w:pPr>
              <w:pStyle w:val="15"/>
              <w:spacing w:before="134"/>
              <w:rPr>
                <w:sz w:val="24"/>
              </w:rPr>
            </w:pPr>
            <w:r>
              <w:rPr>
                <w:sz w:val="24"/>
              </w:rPr>
              <w:t>http://ip:port/tss/timestamp/genTsResp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2" w:type="dxa"/>
            <w:shd w:val="clear" w:color="auto" w:fill="99CCFF"/>
          </w:tcPr>
          <w:p>
            <w:pPr>
              <w:pStyle w:val="15"/>
              <w:rPr>
                <w:sz w:val="24"/>
              </w:rPr>
            </w:pPr>
            <w:r>
              <w:rPr>
                <w:sz w:val="24"/>
              </w:rPr>
              <w:t>请求类型</w:t>
            </w:r>
          </w:p>
        </w:tc>
        <w:tc>
          <w:tcPr>
            <w:tcW w:w="7610" w:type="dxa"/>
          </w:tcPr>
          <w:p>
            <w:pPr>
              <w:pStyle w:val="15"/>
              <w:rPr>
                <w:sz w:val="24"/>
              </w:rPr>
            </w:pPr>
            <w:r>
              <w:rPr>
                <w:sz w:val="24"/>
              </w:rPr>
              <w:t>POST</w:t>
            </w:r>
          </w:p>
        </w:tc>
      </w:tr>
    </w:tbl>
    <w:p>
      <w:pPr>
        <w:pStyle w:val="6"/>
      </w:pPr>
      <w:r>
        <w:t>业务流程说明：</w:t>
      </w:r>
    </w:p>
    <w:p>
      <w:pPr>
        <w:pStyle w:val="14"/>
        <w:numPr>
          <w:ilvl w:val="0"/>
          <w:numId w:val="30"/>
        </w:numPr>
        <w:tabs>
          <w:tab w:val="left" w:pos="623"/>
        </w:tabs>
        <w:spacing w:before="265" w:after="0" w:line="240" w:lineRule="auto"/>
        <w:ind w:left="622" w:right="0" w:hanging="362"/>
        <w:jc w:val="left"/>
        <w:rPr>
          <w:sz w:val="24"/>
        </w:rPr>
      </w:pPr>
      <w:r>
        <w:rPr>
          <w:sz w:val="24"/>
        </w:rPr>
        <w:t>业务调用方使用指定原文信息调用创建时间戳请求接口，获取时间戳请求。</w:t>
      </w:r>
    </w:p>
    <w:p>
      <w:pPr>
        <w:pStyle w:val="14"/>
        <w:numPr>
          <w:ilvl w:val="0"/>
          <w:numId w:val="30"/>
        </w:numPr>
        <w:tabs>
          <w:tab w:val="left" w:pos="623"/>
        </w:tabs>
        <w:spacing w:before="265" w:after="0" w:line="240" w:lineRule="auto"/>
        <w:ind w:left="622" w:right="0" w:hanging="362"/>
        <w:jc w:val="left"/>
        <w:rPr>
          <w:sz w:val="24"/>
        </w:rPr>
      </w:pPr>
      <w:r>
        <w:rPr>
          <w:sz w:val="24"/>
        </w:rPr>
        <w:t>调用创建时间戳接口，生成时间戳。</w:t>
      </w:r>
    </w:p>
    <w:p>
      <w:pPr>
        <w:pStyle w:val="14"/>
        <w:numPr>
          <w:ilvl w:val="0"/>
          <w:numId w:val="30"/>
        </w:numPr>
        <w:tabs>
          <w:tab w:val="left" w:pos="623"/>
        </w:tabs>
        <w:spacing w:before="266" w:after="0" w:line="417" w:lineRule="auto"/>
        <w:ind w:left="261" w:right="4522" w:firstLine="0"/>
        <w:jc w:val="left"/>
        <w:rPr>
          <w:b/>
          <w:sz w:val="24"/>
        </w:rPr>
      </w:pPr>
      <w:r>
        <w:pict>
          <v:shape id="_x0000_s1393" o:spid="_x0000_s1393" o:spt="202" type="#_x0000_t202" style="position:absolute;left:0pt;margin-left:37.4pt;margin-top:69.1pt;height:32.2pt;width:517.8pt;mso-position-horizontal-relative:page;z-index:25189683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70"/>
                    <w:gridCol w:w="1080"/>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70" w:type="dxa"/>
                        <w:shd w:val="clear" w:color="auto" w:fill="99CCFF"/>
                      </w:tcPr>
                      <w:p>
                        <w:pPr>
                          <w:pStyle w:val="15"/>
                          <w:ind w:left="110"/>
                          <w:rPr>
                            <w:sz w:val="24"/>
                          </w:rPr>
                        </w:pPr>
                        <w:r>
                          <w:rPr>
                            <w:sz w:val="24"/>
                          </w:rPr>
                          <w:t>字段描述</w:t>
                        </w:r>
                      </w:p>
                    </w:tc>
                    <w:tc>
                      <w:tcPr>
                        <w:tcW w:w="1080"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bl>
                <w:p>
                  <w:pPr>
                    <w:pStyle w:val="7"/>
                  </w:pPr>
                </w:p>
              </w:txbxContent>
            </v:textbox>
          </v:shape>
        </w:pict>
      </w:r>
      <w:r>
        <w:rPr>
          <w:spacing w:val="-1"/>
          <w:sz w:val="24"/>
        </w:rPr>
        <w:t>服务根据时间戳请求，生成对应的时间戳，并响应。</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70"/>
        <w:gridCol w:w="1080"/>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rPr>
                <w:sz w:val="24"/>
              </w:rPr>
            </w:pPr>
            <w:r>
              <w:rPr>
                <w:sz w:val="24"/>
              </w:rPr>
              <w:t>transId</w:t>
            </w:r>
          </w:p>
        </w:tc>
        <w:tc>
          <w:tcPr>
            <w:tcW w:w="5970" w:type="dxa"/>
          </w:tcPr>
          <w:p>
            <w:pPr>
              <w:pStyle w:val="1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0"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88" w:type="dxa"/>
          </w:tcPr>
          <w:p>
            <w:pPr>
              <w:pStyle w:val="15"/>
              <w:spacing w:before="134"/>
              <w:rPr>
                <w:sz w:val="24"/>
              </w:rPr>
            </w:pPr>
            <w:r>
              <w:rPr>
                <w:sz w:val="24"/>
              </w:rPr>
              <w:t>appId</w:t>
            </w:r>
          </w:p>
        </w:tc>
        <w:tc>
          <w:tcPr>
            <w:tcW w:w="5970" w:type="dxa"/>
          </w:tcPr>
          <w:p>
            <w:pPr>
              <w:pStyle w:val="15"/>
              <w:spacing w:before="134"/>
              <w:ind w:left="110"/>
              <w:rPr>
                <w:sz w:val="24"/>
              </w:rPr>
            </w:pPr>
            <w:r>
              <w:rPr>
                <w:sz w:val="24"/>
              </w:rPr>
              <w:t>接口调用方（业务系统）的 ID 标识</w:t>
            </w:r>
          </w:p>
        </w:tc>
        <w:tc>
          <w:tcPr>
            <w:tcW w:w="1080"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signAlgIdentifier</w:t>
            </w:r>
          </w:p>
        </w:tc>
        <w:tc>
          <w:tcPr>
            <w:tcW w:w="5970" w:type="dxa"/>
          </w:tcPr>
          <w:p>
            <w:pPr>
              <w:pStyle w:val="15"/>
              <w:ind w:left="110"/>
              <w:rPr>
                <w:sz w:val="24"/>
              </w:rPr>
            </w:pPr>
            <w:r>
              <w:rPr>
                <w:sz w:val="24"/>
              </w:rPr>
              <w:t>签名算法，SHA256WithRSA/SM3WithSM2</w:t>
            </w:r>
          </w:p>
        </w:tc>
        <w:tc>
          <w:tcPr>
            <w:tcW w:w="1080"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tsReq</w:t>
            </w:r>
          </w:p>
        </w:tc>
        <w:tc>
          <w:tcPr>
            <w:tcW w:w="5970" w:type="dxa"/>
          </w:tcPr>
          <w:p>
            <w:pPr>
              <w:pStyle w:val="15"/>
              <w:ind w:left="110"/>
              <w:rPr>
                <w:sz w:val="24"/>
              </w:rPr>
            </w:pPr>
            <w:r>
              <w:rPr>
                <w:sz w:val="24"/>
              </w:rPr>
              <w:t>时间戳请求，Base64 编码</w:t>
            </w:r>
          </w:p>
        </w:tc>
        <w:tc>
          <w:tcPr>
            <w:tcW w:w="1080"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6"/>
        <w:spacing w:before="133"/>
      </w:pPr>
      <w:r>
        <w:t>请求示例：</w:t>
      </w:r>
    </w:p>
    <w:p>
      <w:pPr>
        <w:pStyle w:val="7"/>
        <w:spacing w:before="7"/>
        <w:rPr>
          <w:b/>
          <w:sz w:val="13"/>
        </w:rPr>
      </w:pPr>
      <w:r>
        <w:pict>
          <v:shape id="_x0000_s1394" o:spid="_x0000_s1394" o:spt="202" type="#_x0000_t202" style="position:absolute;left:0pt;margin-left:37.65pt;margin-top:12.25pt;height:250.25pt;width:517.2pt;mso-position-horizontal-relative:page;mso-wrap-distance-bottom:0pt;mso-wrap-distance-top:0pt;z-index:-251418624;mso-width-relative:page;mso-height-relative:page;" fillcolor="#FCE9D9" filled="t" stroked="t" coordsize="21600,21600">
            <v:path/>
            <v:fill on="t" focussize="0,0"/>
            <v:stroke weight="0.48pt" color="#000000"/>
            <v:imagedata o:title=""/>
            <o:lock v:ext="edit"/>
            <v:textbox inset="0mm,0mm,0mm,0mm">
              <w:txbxContent>
                <w:p>
                  <w:pPr>
                    <w:pStyle w:val="7"/>
                    <w:spacing w:before="135"/>
                    <w:ind w:left="103"/>
                  </w:pPr>
                  <w:r>
                    <w:t>{</w:t>
                  </w:r>
                </w:p>
                <w:p>
                  <w:pPr>
                    <w:pStyle w:val="7"/>
                    <w:spacing w:before="265"/>
                    <w:ind w:left="523"/>
                  </w:pPr>
                  <w:r>
                    <w:t>"transId": "1234567890123456",</w:t>
                  </w:r>
                </w:p>
                <w:p>
                  <w:pPr>
                    <w:pStyle w:val="7"/>
                    <w:spacing w:before="265"/>
                    <w:ind w:left="523"/>
                  </w:pPr>
                  <w:r>
                    <w:t>"appId": "123123",</w:t>
                  </w:r>
                </w:p>
                <w:p>
                  <w:pPr>
                    <w:pStyle w:val="7"/>
                    <w:spacing w:before="266" w:line="417" w:lineRule="auto"/>
                    <w:ind w:left="523" w:right="6042"/>
                  </w:pPr>
                  <w:r>
                    <w:t xml:space="preserve">"signAlgIdentifier": </w:t>
                  </w:r>
                  <w:r>
                    <w:rPr>
                      <w:spacing w:val="-3"/>
                    </w:rPr>
                    <w:t xml:space="preserve">"SM3withSM2", </w:t>
                  </w:r>
                  <w:r>
                    <w:t>"tsReq":</w:t>
                  </w:r>
                </w:p>
                <w:p>
                  <w:pPr>
                    <w:pStyle w:val="7"/>
                    <w:spacing w:line="417" w:lineRule="auto"/>
                    <w:ind w:left="103"/>
                  </w:pPr>
                  <w:r>
                    <w:rPr>
                      <w:spacing w:val="-1"/>
                    </w:rPr>
                    <w:t xml:space="preserve">"MDUCAQEwLQYJKoEcz1UBgxEBBCDpW3gnhVWW1TBpRCB6iPNQT+8DBxEcekxkB74IZA2 </w:t>
                  </w:r>
                  <w:r>
                    <w:t>7JAEB/w=="</w:t>
                  </w:r>
                </w:p>
                <w:p>
                  <w:pPr>
                    <w:pStyle w:val="7"/>
                    <w:spacing w:line="358" w:lineRule="exact"/>
                    <w:ind w:left="103"/>
                  </w:pPr>
                  <w:r>
                    <w:t>}</w:t>
                  </w:r>
                </w:p>
              </w:txbxContent>
            </v:textbox>
            <w10:wrap type="topAndBottom"/>
          </v:shape>
        </w:pict>
      </w:r>
    </w:p>
    <w:p>
      <w:pPr>
        <w:pStyle w:val="6"/>
        <w:spacing w:before="103"/>
      </w:pPr>
      <w:r>
        <w:t>响应结果</w:t>
      </w:r>
      <w:r>
        <w:rPr>
          <w:rFonts w:ascii="Times New Roman" w:eastAsia="Times New Roman"/>
        </w:rPr>
        <w:t xml:space="preserve">:JSON </w:t>
      </w:r>
      <w:r>
        <w:t>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8"/>
        <w:gridCol w:w="4674"/>
        <w:gridCol w:w="1234"/>
        <w:gridCol w:w="14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8" w:type="dxa"/>
            <w:shd w:val="clear" w:color="auto" w:fill="99CCFF"/>
          </w:tcPr>
          <w:p>
            <w:pPr>
              <w:pStyle w:val="15"/>
              <w:rPr>
                <w:sz w:val="24"/>
              </w:rPr>
            </w:pPr>
            <w:r>
              <w:rPr>
                <w:sz w:val="24"/>
              </w:rPr>
              <w:t>字段名称</w:t>
            </w:r>
          </w:p>
        </w:tc>
        <w:tc>
          <w:tcPr>
            <w:tcW w:w="4674" w:type="dxa"/>
            <w:shd w:val="clear" w:color="auto" w:fill="99CCFF"/>
          </w:tcPr>
          <w:p>
            <w:pPr>
              <w:pStyle w:val="15"/>
              <w:rPr>
                <w:sz w:val="24"/>
              </w:rPr>
            </w:pPr>
            <w:r>
              <w:rPr>
                <w:sz w:val="24"/>
              </w:rPr>
              <w:t>字段描述</w:t>
            </w:r>
          </w:p>
        </w:tc>
        <w:tc>
          <w:tcPr>
            <w:tcW w:w="1234" w:type="dxa"/>
            <w:shd w:val="clear" w:color="auto" w:fill="99CCFF"/>
          </w:tcPr>
          <w:p>
            <w:pPr>
              <w:pStyle w:val="15"/>
              <w:rPr>
                <w:sz w:val="24"/>
              </w:rPr>
            </w:pPr>
            <w:r>
              <w:rPr>
                <w:sz w:val="24"/>
              </w:rPr>
              <w:t>类型</w:t>
            </w:r>
          </w:p>
        </w:tc>
        <w:tc>
          <w:tcPr>
            <w:tcW w:w="1494"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748" w:type="dxa"/>
          </w:tcPr>
          <w:p>
            <w:pPr>
              <w:pStyle w:val="15"/>
              <w:rPr>
                <w:sz w:val="24"/>
              </w:rPr>
            </w:pPr>
            <w:r>
              <w:rPr>
                <w:sz w:val="24"/>
              </w:rPr>
              <w:t>transId</w:t>
            </w:r>
          </w:p>
        </w:tc>
        <w:tc>
          <w:tcPr>
            <w:tcW w:w="4674" w:type="dxa"/>
          </w:tcPr>
          <w:p>
            <w:pPr>
              <w:pStyle w:val="15"/>
              <w:rPr>
                <w:sz w:val="24"/>
              </w:rPr>
            </w:pPr>
            <w:r>
              <w:rPr>
                <w:sz w:val="24"/>
              </w:rPr>
              <w:t>方法调用时传入的 transId，作为结果原样</w:t>
            </w:r>
          </w:p>
          <w:p>
            <w:pPr>
              <w:pStyle w:val="15"/>
              <w:spacing w:before="266"/>
              <w:rPr>
                <w:sz w:val="24"/>
              </w:rPr>
            </w:pPr>
            <w:r>
              <w:rPr>
                <w:sz w:val="24"/>
              </w:rPr>
              <w:t>返回</w:t>
            </w:r>
          </w:p>
        </w:tc>
        <w:tc>
          <w:tcPr>
            <w:tcW w:w="1234" w:type="dxa"/>
          </w:tcPr>
          <w:p>
            <w:pPr>
              <w:pStyle w:val="15"/>
              <w:rPr>
                <w:sz w:val="24"/>
              </w:rPr>
            </w:pPr>
            <w:r>
              <w:rPr>
                <w:sz w:val="24"/>
              </w:rPr>
              <w:t>String</w:t>
            </w:r>
          </w:p>
        </w:tc>
        <w:tc>
          <w:tcPr>
            <w:tcW w:w="1494"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8" w:type="dxa"/>
          </w:tcPr>
          <w:p>
            <w:pPr>
              <w:pStyle w:val="15"/>
              <w:rPr>
                <w:sz w:val="24"/>
              </w:rPr>
            </w:pPr>
            <w:r>
              <w:rPr>
                <w:sz w:val="24"/>
              </w:rPr>
              <w:t>resule</w:t>
            </w:r>
          </w:p>
        </w:tc>
        <w:tc>
          <w:tcPr>
            <w:tcW w:w="4674" w:type="dxa"/>
          </w:tcPr>
          <w:p>
            <w:pPr>
              <w:pStyle w:val="15"/>
              <w:rPr>
                <w:sz w:val="24"/>
              </w:rPr>
            </w:pPr>
            <w:r>
              <w:rPr>
                <w:sz w:val="24"/>
              </w:rPr>
              <w:t>响应结果</w:t>
            </w:r>
          </w:p>
        </w:tc>
        <w:tc>
          <w:tcPr>
            <w:tcW w:w="1234" w:type="dxa"/>
          </w:tcPr>
          <w:p>
            <w:pPr>
              <w:pStyle w:val="15"/>
              <w:rPr>
                <w:sz w:val="24"/>
              </w:rPr>
            </w:pPr>
            <w:r>
              <w:rPr>
                <w:sz w:val="24"/>
              </w:rPr>
              <w:t>String</w:t>
            </w:r>
          </w:p>
        </w:tc>
        <w:tc>
          <w:tcPr>
            <w:tcW w:w="1494" w:type="dxa"/>
          </w:tcPr>
          <w:p>
            <w:pPr>
              <w:pStyle w:val="15"/>
              <w:ind w:left="106"/>
              <w:rPr>
                <w:sz w:val="24"/>
              </w:rPr>
            </w:pPr>
            <w:r>
              <w:rPr>
                <w:sz w:val="24"/>
              </w:rPr>
              <w:t>是</w:t>
            </w:r>
          </w:p>
        </w:tc>
      </w:tr>
    </w:tbl>
    <w:p>
      <w:pPr>
        <w:pStyle w:val="6"/>
      </w:pPr>
      <w:r>
        <w:t>响应示例：</w:t>
      </w:r>
    </w:p>
    <w:p>
      <w:pPr>
        <w:pStyle w:val="7"/>
        <w:spacing w:before="10"/>
        <w:rPr>
          <w:b/>
          <w:sz w:val="13"/>
        </w:rPr>
      </w:pPr>
      <w:r>
        <w:pict>
          <v:shape id="_x0000_s1395" o:spid="_x0000_s1395" o:spt="202" type="#_x0000_t202" style="position:absolute;left:0pt;margin-left:37.65pt;margin-top:12.4pt;height:62.9pt;width:517.2pt;mso-position-horizontal-relative:page;mso-wrap-distance-bottom:0pt;mso-wrap-distance-top:0pt;z-index:-25141760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"status": 200,</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682" w:right="7394"/>
      </w:pPr>
      <w:r>
        <w:pict>
          <v:group id="_x0000_s1396" o:spid="_x0000_s1396" o:spt="203" style="position:absolute;left:0pt;margin-left:37.4pt;margin-top:2pt;height:625.2pt;width:517.7pt;mso-position-horizontal-relative:page;z-index:-251554816;mso-width-relative:page;mso-height-relative:page;" coordorigin="749,40" coordsize="10354,12504">
            <o:lock v:ext="edit"/>
            <v:shape id="_x0000_s1397" o:spid="_x0000_s1397" style="position:absolute;left:758;top:49;height:12482;width:10334;" fillcolor="#FCE9D9" filled="t" stroked="f" coordorigin="758,50" coordsize="10334,12482" path="m11092,50l10989,50,862,50,758,50,758,12532,862,12532,10989,12532,11092,12532,11092,50e">
              <v:path arrowok="t"/>
              <v:fill on="t" focussize="0,0"/>
              <v:stroke on="f"/>
              <v:imagedata o:title=""/>
              <o:lock v:ext="edit"/>
            </v:shape>
            <v:line id="_x0000_s1398" o:spid="_x0000_s1398" o:spt="20" style="position:absolute;left:758;top:45;height:0;width:10334;" stroked="t" coordsize="21600,21600">
              <v:path arrowok="t"/>
              <v:fill focussize="0,0"/>
              <v:stroke weight="0.48pt" color="#000000"/>
              <v:imagedata o:title=""/>
              <o:lock v:ext="edit"/>
            </v:line>
            <v:line id="_x0000_s1399" o:spid="_x0000_s1399" o:spt="20" style="position:absolute;left:754;top:40;height:12494;width:0;" stroked="t" coordsize="21600,21600">
              <v:path arrowok="t"/>
              <v:fill focussize="0,0"/>
              <v:stroke weight="0.48pt" color="#000000"/>
              <v:imagedata o:title=""/>
              <o:lock v:ext="edit"/>
            </v:line>
            <v:rect id="_x0000_s1400" o:spid="_x0000_s1400" o:spt="1" style="position:absolute;left:748;top:12534;height:10;width:10;" fillcolor="#000000" filled="t" stroked="f" coordsize="21600,21600">
              <v:path/>
              <v:fill on="t" focussize="0,0"/>
              <v:stroke on="f"/>
              <v:imagedata o:title=""/>
              <o:lock v:ext="edit"/>
            </v:rect>
            <v:line id="_x0000_s1401" o:spid="_x0000_s1401" o:spt="20" style="position:absolute;left:758;top:12539;height:0;width:10334;" stroked="t" coordsize="21600,21600">
              <v:path arrowok="t"/>
              <v:fill focussize="0,0"/>
              <v:stroke weight="0.48pt" color="#000000"/>
              <v:imagedata o:title=""/>
              <o:lock v:ext="edit"/>
            </v:line>
            <v:line id="_x0000_s1402" o:spid="_x0000_s1402" o:spt="20" style="position:absolute;left:11097;top:40;height:12494;width:0;" stroked="t" coordsize="21600,21600">
              <v:path arrowok="t"/>
              <v:fill focussize="0,0"/>
              <v:stroke weight="0.48pt" color="#000000"/>
              <v:imagedata o:title=""/>
              <o:lock v:ext="edit"/>
            </v:line>
            <v:rect id="_x0000_s1403" o:spid="_x0000_s1403" o:spt="1" style="position:absolute;left:11092;top:12534;height:10;width:10;" fillcolor="#000000" filled="t" stroked="f" coordsize="21600,21600">
              <v:path/>
              <v:fill on="t" focussize="0,0"/>
              <v:stroke on="f"/>
              <v:imagedata o:title=""/>
              <o:lock v:ext="edit"/>
            </v:rect>
          </v:group>
        </w:pict>
      </w:r>
      <w:r>
        <w:t>"message": "SUCCESS", "data": {</w:t>
      </w:r>
    </w:p>
    <w:p>
      <w:pPr>
        <w:pStyle w:val="7"/>
        <w:spacing w:line="359" w:lineRule="exact"/>
        <w:ind w:left="1102"/>
      </w:pPr>
      <w:r>
        <w:t>"transId": "1234567890123456",</w:t>
      </w:r>
    </w:p>
    <w:p>
      <w:pPr>
        <w:pStyle w:val="7"/>
        <w:spacing w:before="266" w:line="417" w:lineRule="auto"/>
        <w:ind w:left="261" w:right="327" w:firstLine="840"/>
      </w:pPr>
      <w:r>
        <w:t>"result": "MIICwwYJKoZIhvcNAQcCoIICtDCCArACAQMxDzANBglghkgBZQMEAgEFADBwBgsqhki G9w0BCRABBKBhBF8wXQIBAQYIKwYBBQUHAwgwLzALBglghkgBZQMEAgEEIHpR0GShoh</w:t>
      </w:r>
    </w:p>
    <w:p>
      <w:pPr>
        <w:pStyle w:val="7"/>
        <w:spacing w:line="417" w:lineRule="auto"/>
        <w:ind w:left="261" w:right="280"/>
        <w:jc w:val="both"/>
      </w:pPr>
      <w:r>
        <w:t>amkvdT/NqyduT/IBoB2LZvVtUNTXGf0NyHAgQF9eEBGA8yMDIxMDgwNjA2NDgwNloCBg F7GjdE/TGCAiYwggIiAgEBMGAwUjELMAkGA1UEBhMCQ04xDTALBgNVBAoMBEJKQ0ExG DAWBgNVBAsMD1B1YmxpYyBUcnVzdCBDQTEaMBgGA1UEAwwRUHVibGljIFRydXN0IENB LTECCiwwAAAAAAADX4wwDQYJYIZIAWUDBAIBBQCggZgwGgYJKoZIhvcNAQkDMQ0G CyqGSIb3DQEJEAEEMBwGCSqGSIb3DQEJBTEPFw0yMTA4MDYwNjQ4MDZaMCsGCyqG SIb3DQEJEAIMMRwwGjAYMBYEFAG5C4fa8OOhXDyslTAU+Cqs8CMYMC8GCSqGSIb3D</w:t>
      </w:r>
    </w:p>
    <w:p>
      <w:pPr>
        <w:pStyle w:val="7"/>
        <w:spacing w:line="417" w:lineRule="auto"/>
        <w:ind w:left="261" w:right="306"/>
        <w:jc w:val="both"/>
      </w:pPr>
      <w:r>
        <w:t>QEJBDEiBCB1F9mfZ9doP9LXYJ3ozsWhu6xLUS64c30m4nNF7YXPyjANBgkqhkiG9w0BAQEF AASCAQBW6d6Rfi6JkfpcjUFU+tEgFu2nEL8r2QuQNX6oziVTrkQuF8lOblLAOQo4+w0yf9ASk ZctYqpJOUgpBk9m9NrWzPp8oSNMWVyaUI6/wSzM0UdvOWcK3nph1XjlcvvneZRKrU5qaB 2dvcqh57cHskJ0Jchkf1ilw3su8AYwlm8PoHi8ugSNsA+RfLqvKw8daCJ23tIBvIFO1SVN+10xj SsjfVI6OaeG0n0WxXGSWAWA6+zK5Iio2AduWVGFySQvnxWbODIVXyN1OplT/pUZrufbL3x 1tOLBhI1P/60gs8do28DqwoIUVh/bJO6NkXct8sj0CsrzRIAyCe/E9jA5bNQb"</w:t>
      </w:r>
    </w:p>
    <w:p>
      <w:pPr>
        <w:pStyle w:val="7"/>
        <w:spacing w:line="358" w:lineRule="exact"/>
        <w:ind w:left="682"/>
      </w:pPr>
      <w:r>
        <w:t>}</w:t>
      </w:r>
    </w:p>
    <w:p>
      <w:pPr>
        <w:pStyle w:val="7"/>
        <w:rPr>
          <w:sz w:val="11"/>
        </w:rPr>
      </w:pPr>
    </w:p>
    <w:p>
      <w:pPr>
        <w:pStyle w:val="7"/>
        <w:spacing w:before="98"/>
        <w:ind w:left="261"/>
      </w:pPr>
      <w:r>
        <w:t>}</w:t>
      </w:r>
    </w:p>
    <w:p>
      <w:pPr>
        <w:spacing w:after="0"/>
        <w:sectPr>
          <w:pgSz w:w="11910" w:h="16840"/>
          <w:pgMar w:top="820" w:right="640" w:bottom="1320" w:left="600" w:header="532" w:footer="1134" w:gutter="0"/>
          <w:cols w:space="720" w:num="1"/>
        </w:sectPr>
      </w:pPr>
    </w:p>
    <w:p>
      <w:pPr>
        <w:pStyle w:val="4"/>
        <w:numPr>
          <w:ilvl w:val="2"/>
          <w:numId w:val="3"/>
        </w:numPr>
        <w:tabs>
          <w:tab w:val="left" w:pos="1521"/>
          <w:tab w:val="left" w:pos="1522"/>
        </w:tabs>
        <w:spacing w:before="115" w:after="0" w:line="240" w:lineRule="auto"/>
        <w:ind w:left="1522" w:right="0" w:hanging="1261"/>
        <w:jc w:val="left"/>
      </w:pPr>
      <w:bookmarkStart w:id="135" w:name="_bookmark69"/>
      <w:bookmarkEnd w:id="135"/>
      <w:bookmarkStart w:id="136" w:name="_bookmark69"/>
      <w:bookmarkEnd w:id="136"/>
      <w:r>
        <w:t>根据原文创建时间戳（</w:t>
      </w:r>
      <w:r>
        <w:rPr>
          <w:rFonts w:hint="eastAsia" w:ascii="华文中宋" w:eastAsia="华文中宋"/>
        </w:rPr>
        <w:t>UTF-8</w:t>
      </w:r>
      <w:r>
        <w:t>）</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根据原文创建时间戳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4" w:type="dxa"/>
            <w:shd w:val="clear" w:color="auto" w:fill="99CCFF"/>
          </w:tcPr>
          <w:p>
            <w:pPr>
              <w:pStyle w:val="15"/>
              <w:spacing w:before="134"/>
              <w:rPr>
                <w:sz w:val="24"/>
              </w:rPr>
            </w:pPr>
            <w:r>
              <w:rPr>
                <w:sz w:val="24"/>
              </w:rPr>
              <w:t>服务接口地址</w:t>
            </w:r>
          </w:p>
        </w:tc>
        <w:tc>
          <w:tcPr>
            <w:tcW w:w="7607" w:type="dxa"/>
          </w:tcPr>
          <w:p>
            <w:pPr>
              <w:pStyle w:val="15"/>
              <w:spacing w:before="134"/>
              <w:rPr>
                <w:sz w:val="24"/>
              </w:rPr>
            </w:pPr>
            <w:r>
              <w:rPr>
                <w:sz w:val="24"/>
              </w:rPr>
              <w:t>http://ip:port/tss/timestamp/genTsRespDirect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1"/>
        </w:numPr>
        <w:tabs>
          <w:tab w:val="left" w:pos="623"/>
        </w:tabs>
        <w:spacing w:before="265" w:after="0" w:line="240" w:lineRule="auto"/>
        <w:ind w:left="622" w:right="0" w:hanging="362"/>
        <w:jc w:val="left"/>
        <w:rPr>
          <w:sz w:val="24"/>
        </w:rPr>
      </w:pPr>
      <w:r>
        <w:rPr>
          <w:sz w:val="24"/>
        </w:rPr>
        <w:t>业务调用方使用指定原文信息调用接口。</w:t>
      </w:r>
    </w:p>
    <w:p>
      <w:pPr>
        <w:pStyle w:val="14"/>
        <w:numPr>
          <w:ilvl w:val="0"/>
          <w:numId w:val="31"/>
        </w:numPr>
        <w:tabs>
          <w:tab w:val="left" w:pos="623"/>
        </w:tabs>
        <w:spacing w:before="266" w:after="0" w:line="417" w:lineRule="auto"/>
        <w:ind w:left="261" w:right="6922" w:firstLine="0"/>
        <w:jc w:val="left"/>
        <w:rPr>
          <w:b/>
          <w:sz w:val="24"/>
        </w:rPr>
      </w:pPr>
      <w:r>
        <w:pict>
          <v:shape id="_x0000_s1404" o:spid="_x0000_s1404" o:spt="202" type="#_x0000_t202" style="position:absolute;left:0pt;margin-left:37.4pt;margin-top:69.05pt;height:253.1pt;width:517.8pt;mso-position-horizontal-relative:page;z-index:251900928;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p>
                        <w:pPr>
                          <w:pStyle w:val="15"/>
                          <w:spacing w:before="26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transId</w:t>
                        </w:r>
                      </w:p>
                    </w:tc>
                    <w:tc>
                      <w:tcPr>
                        <w:tcW w:w="5934" w:type="dxa"/>
                      </w:tcPr>
                      <w:p>
                        <w:pPr>
                          <w:pStyle w:val="15"/>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55" w:type="dxa"/>
                      </w:tcPr>
                      <w:p>
                        <w:pPr>
                          <w:pStyle w:val="15"/>
                          <w:spacing w:before="134"/>
                          <w:rPr>
                            <w:sz w:val="24"/>
                          </w:rPr>
                        </w:pPr>
                        <w:r>
                          <w:rPr>
                            <w:sz w:val="24"/>
                          </w:rPr>
                          <w:t>signAlgIdentifier</w:t>
                        </w:r>
                      </w:p>
                    </w:tc>
                    <w:tc>
                      <w:tcPr>
                        <w:tcW w:w="5934" w:type="dxa"/>
                      </w:tcPr>
                      <w:p>
                        <w:pPr>
                          <w:pStyle w:val="15"/>
                          <w:spacing w:before="134"/>
                          <w:rPr>
                            <w:sz w:val="24"/>
                          </w:rPr>
                        </w:pPr>
                        <w:r>
                          <w:rPr>
                            <w:sz w:val="24"/>
                          </w:rPr>
                          <w:t>签名算法，SHA256WithRSA/SM3WithSM2</w:t>
                        </w:r>
                      </w:p>
                    </w:tc>
                    <w:tc>
                      <w:tcPr>
                        <w:tcW w:w="1184" w:type="dxa"/>
                      </w:tcPr>
                      <w:p>
                        <w:pPr>
                          <w:pStyle w:val="15"/>
                          <w:spacing w:before="134"/>
                          <w:ind w:left="108"/>
                          <w:rPr>
                            <w:sz w:val="24"/>
                          </w:rPr>
                        </w:pPr>
                        <w:r>
                          <w:rPr>
                            <w:sz w:val="24"/>
                          </w:rPr>
                          <w:t>String</w:t>
                        </w:r>
                      </w:p>
                    </w:tc>
                    <w:tc>
                      <w:tcPr>
                        <w:tcW w:w="1169"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原文数据，UTF-8 编码，原文大小限制 5M</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attachCert</w:t>
                        </w:r>
                      </w:p>
                    </w:tc>
                    <w:tc>
                      <w:tcPr>
                        <w:tcW w:w="5934" w:type="dxa"/>
                      </w:tcPr>
                      <w:p>
                        <w:pPr>
                          <w:pStyle w:val="15"/>
                          <w:rPr>
                            <w:sz w:val="24"/>
                          </w:rPr>
                        </w:pPr>
                        <w:r>
                          <w:rPr>
                            <w:sz w:val="24"/>
                          </w:rPr>
                          <w:t>是否包含证书，true:包含证书，false：不包含证书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7"/>
                  </w:pPr>
                </w:p>
              </w:txbxContent>
            </v:textbox>
          </v:shape>
        </w:pict>
      </w:r>
      <w:r>
        <w:rPr>
          <w:spacing w:val="-2"/>
          <w:sz w:val="24"/>
        </w:rPr>
        <w:t>服务校验入参后，生成时间戳</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6"/>
        <w:spacing w:before="278"/>
      </w:pPr>
      <w:r>
        <w:t>请求示例：</w:t>
      </w:r>
    </w:p>
    <w:p>
      <w:pPr>
        <w:pStyle w:val="7"/>
        <w:spacing w:before="7"/>
        <w:rPr>
          <w:b/>
          <w:sz w:val="13"/>
        </w:rPr>
      </w:pPr>
      <w:r>
        <w:pict>
          <v:shape id="_x0000_s1405" o:spid="_x0000_s1405" o:spt="202" type="#_x0000_t202" style="position:absolute;left:0pt;margin-left:37.65pt;margin-top:12.25pt;height:156.65pt;width:517.2pt;mso-position-horizontal-relative:page;mso-wrap-distance-bottom:0pt;mso-wrap-distance-top:0pt;z-index:-251416576;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6458"/>
                  </w:pPr>
                  <w:r>
                    <w:t>"transId":"1234567890123456", "appId":"123123",</w:t>
                  </w:r>
                </w:p>
                <w:p>
                  <w:pPr>
                    <w:pStyle w:val="7"/>
                    <w:spacing w:line="358" w:lineRule="exact"/>
                    <w:ind w:left="523"/>
                  </w:pPr>
                  <w:r>
                    <w:t>"signAlgIdentifier":"SM3withSM2",</w:t>
                  </w:r>
                </w:p>
                <w:p>
                  <w:pPr>
                    <w:pStyle w:val="7"/>
                    <w:spacing w:before="265"/>
                    <w:ind w:left="523"/>
                  </w:pPr>
                  <w:r>
                    <w:t>"oriData":"1231231231",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406" o:spid="_x0000_s1406"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83"/>
                  </w:pPr>
                  <w:r>
                    <w:t>"attachCert":false</w:t>
                  </w:r>
                </w:p>
                <w:p>
                  <w:pPr>
                    <w:pStyle w:val="7"/>
                    <w:spacing w:before="266"/>
                    <w:ind w:left="103"/>
                  </w:pPr>
                  <w:r>
                    <w:t>}</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spacing w:before="133"/>
      </w:pPr>
      <w:r>
        <w:t>响应示例：</w:t>
      </w:r>
    </w:p>
    <w:p>
      <w:pPr>
        <w:pStyle w:val="7"/>
        <w:spacing w:before="3"/>
        <w:rPr>
          <w:b/>
          <w:sz w:val="19"/>
        </w:rPr>
      </w:pPr>
    </w:p>
    <w:p>
      <w:pPr>
        <w:pStyle w:val="7"/>
        <w:spacing w:before="98"/>
        <w:ind w:left="261"/>
      </w:pPr>
      <w:r>
        <w:pict>
          <v:group id="_x0000_s1407" o:spid="_x0000_s1407" o:spt="203" style="position:absolute;left:0pt;margin-left:37.4pt;margin-top:-2.15pt;height:501.15pt;width:517.7pt;mso-position-horizontal-relative:page;z-index:-251553792;mso-width-relative:page;mso-height-relative:page;" coordorigin="749,-44" coordsize="10354,10023">
            <o:lock v:ext="edit"/>
            <v:line id="_x0000_s1408" o:spid="_x0000_s1408" o:spt="20" style="position:absolute;left:834;top:9970;height:1;width:10124;" stroked="t" coordsize="21600,21600">
              <v:path arrowok="t"/>
              <v:fill focussize="0,0"/>
              <v:stroke color="#000000"/>
              <v:imagedata o:title=""/>
              <o:lock v:ext="edit"/>
            </v:line>
            <v:shape id="_x0000_s1409" o:spid="_x0000_s1409" style="position:absolute;left:758;top:-35;height:9986;width:10334;" fillcolor="#FCE9D9" filled="t" stroked="f" coordorigin="758,-34" coordsize="10334,9986" path="m11092,-34l10989,-34,862,-34,758,-34,758,9951,862,9951,10989,9951,11092,9951,11092,-34e">
              <v:path arrowok="t"/>
              <v:fill on="t" focussize="0,0"/>
              <v:stroke on="f"/>
              <v:imagedata o:title=""/>
              <o:lock v:ext="edit"/>
            </v:shape>
            <v:line id="_x0000_s1410" o:spid="_x0000_s1410" o:spt="20" style="position:absolute;left:758;top:-39;height:0;width:10334;" stroked="t" coordsize="21600,21600">
              <v:path arrowok="t"/>
              <v:fill focussize="0,0"/>
              <v:stroke weight="0.48pt" color="#000000"/>
              <v:imagedata o:title=""/>
              <o:lock v:ext="edit"/>
            </v:line>
            <v:line id="_x0000_s1411" o:spid="_x0000_s1411" o:spt="20" style="position:absolute;left:754;top:-44;height:9995;width:0;" stroked="t" coordsize="21600,21600">
              <v:path arrowok="t"/>
              <v:fill focussize="0,0"/>
              <v:stroke weight="0.48pt" color="#000000"/>
              <v:imagedata o:title=""/>
              <o:lock v:ext="edit"/>
            </v:line>
            <v:rect id="_x0000_s1412" o:spid="_x0000_s1412" o:spt="1" style="position:absolute;left:748;top:9951;height:10;width:10;" fillcolor="#000000" filled="t" stroked="f" coordsize="21600,21600">
              <v:path/>
              <v:fill on="t" focussize="0,0"/>
              <v:stroke on="f"/>
              <v:imagedata o:title=""/>
              <o:lock v:ext="edit"/>
            </v:rect>
            <v:line id="_x0000_s1413" o:spid="_x0000_s1413" o:spt="20" style="position:absolute;left:758;top:9956;height:0;width:10334;" stroked="t" coordsize="21600,21600">
              <v:path arrowok="t"/>
              <v:fill focussize="0,0"/>
              <v:stroke weight="0.48pt" color="#000000"/>
              <v:imagedata o:title=""/>
              <o:lock v:ext="edit"/>
            </v:line>
            <v:line id="_x0000_s1414" o:spid="_x0000_s1414" o:spt="20" style="position:absolute;left:11097;top:-44;height:9995;width:0;" stroked="t" coordsize="21600,21600">
              <v:path arrowok="t"/>
              <v:fill focussize="0,0"/>
              <v:stroke weight="0.48pt" color="#000000"/>
              <v:imagedata o:title=""/>
              <o:lock v:ext="edit"/>
            </v:line>
            <v:rect id="_x0000_s1415" o:spid="_x0000_s1415" o:spt="1" style="position:absolute;left:11092;top:9951;height:10;width:10;" fillcolor="#000000" filled="t" stroked="f" coordsize="21600,21600">
              <v:path/>
              <v:fill on="t" focussize="0,0"/>
              <v:stroke on="f"/>
              <v:imagedata o:title=""/>
              <o:lock v:ext="edit"/>
            </v:rect>
          </v:group>
        </w:pict>
      </w:r>
      <w:r>
        <w:t>{</w:t>
      </w:r>
    </w:p>
    <w:p>
      <w:pPr>
        <w:pStyle w:val="7"/>
        <w:spacing w:before="265" w:line="417" w:lineRule="auto"/>
        <w:ind w:left="742" w:right="7334"/>
      </w:pPr>
      <w:r>
        <w:t>"status": 200, "message": "SUCCESS", "data": {</w:t>
      </w:r>
    </w:p>
    <w:p>
      <w:pPr>
        <w:pStyle w:val="7"/>
        <w:spacing w:line="358" w:lineRule="exact"/>
        <w:ind w:left="1222"/>
      </w:pPr>
      <w:r>
        <w:t>"transId": "1234567890123456",</w:t>
      </w:r>
    </w:p>
    <w:p>
      <w:pPr>
        <w:pStyle w:val="7"/>
        <w:spacing w:before="265"/>
        <w:ind w:left="1222"/>
      </w:pPr>
      <w:r>
        <w:t>"result":</w:t>
      </w:r>
    </w:p>
    <w:p>
      <w:pPr>
        <w:pStyle w:val="7"/>
        <w:spacing w:before="3"/>
        <w:rPr>
          <w:sz w:val="11"/>
        </w:rPr>
      </w:pPr>
    </w:p>
    <w:p>
      <w:pPr>
        <w:pStyle w:val="7"/>
        <w:spacing w:before="98" w:line="417" w:lineRule="auto"/>
        <w:ind w:left="261"/>
      </w:pPr>
      <w:r>
        <w:rPr>
          <w:spacing w:val="-1"/>
        </w:rPr>
        <w:t xml:space="preserve">"MIIB+wYKKoEcz1UGAQQCAqCCAeswggHnAgEBMQ8wDQYJKoEcz1UBgxEBBQAwcAYL </w:t>
      </w:r>
      <w:r>
        <w:t>KoZIhvcNAQkQAQSgYQRfMF0CAQEGCCsGAQUFBwMIMC8wCwYJKoEcz1UBgxEBBCA9</w:t>
      </w:r>
    </w:p>
    <w:p>
      <w:pPr>
        <w:pStyle w:val="7"/>
        <w:spacing w:line="417" w:lineRule="auto"/>
        <w:ind w:left="261"/>
      </w:pPr>
      <w:r>
        <w:t xml:space="preserve">CpNuEhDUXl3/35n9dm7tVf//igziLSQtaQZ4aComRQIEBfXhARgPMjAyMTA4MDYwNjQ5NT </w:t>
      </w:r>
      <w:r>
        <w:rPr>
          <w:spacing w:val="-1"/>
        </w:rPr>
        <w:t xml:space="preserve">BaAgYBexo5pE8xggFdMIIBWQIBATBSMEQxCzAJBgNVBAYTAkNOMQ0wCwYDVQQKDAR </w:t>
      </w:r>
      <w:r>
        <w:t>CSkNBMQ0wCwYDVQQLDARCSkNBMRcwFQYDVQQDDA5CZWlqaW5nIFNNMiBDQQIK GhAAAAAAAAuBBTANBgkqgRzPVQGDEQEFAKCBmDAaBgkqhkiG9w0BCQMxDQYLKoZI</w:t>
      </w:r>
    </w:p>
    <w:p>
      <w:pPr>
        <w:pStyle w:val="7"/>
        <w:spacing w:line="417" w:lineRule="auto"/>
        <w:ind w:left="261" w:right="297"/>
        <w:jc w:val="both"/>
      </w:pPr>
      <w:r>
        <w:t xml:space="preserve">hvcNAQkQAQQwHAYJKoZIhvcNAQkFMQ8XDTIxMDgwNjA2NDk1MFowKwYLKoZIhvcNA QkQAgwxHDAaMBgwFgQUvDiMuBoysocNyCVJPLVso4c0CdswLwYJKoZIhvcNAQkEMSI EINHcDOp325XOotYBdsU7MkQBkHU2/gkXgLA6SKPL6wcVMA0GCSqBHM9VAYItAQUABE </w:t>
      </w:r>
      <w:r>
        <w:rPr>
          <w:spacing w:val="-1"/>
        </w:rPr>
        <w:t>cwRQIhAI9eGPEIRU6S7B7ADrelO4SyNAOJSY8CtlcGUKPN1c8sAiAqF7yGA7ZTZpEmWVKlq</w:t>
      </w:r>
    </w:p>
    <w:p>
      <w:pPr>
        <w:spacing w:after="0" w:line="417" w:lineRule="auto"/>
        <w:jc w:val="both"/>
        <w:sectPr>
          <w:headerReference r:id="rId33" w:type="default"/>
          <w:footerReference r:id="rId34" w:type="default"/>
          <w:pgSz w:w="11910" w:h="16840"/>
          <w:pgMar w:top="820" w:right="640" w:bottom="1300" w:left="600" w:header="532" w:footer="1118" w:gutter="0"/>
          <w:pgNumType w:start="129"/>
          <w:cols w:space="720" w:num="1"/>
        </w:sectPr>
      </w:pPr>
    </w:p>
    <w:p>
      <w:pPr>
        <w:pStyle w:val="7"/>
        <w:spacing w:before="10"/>
        <w:rPr>
          <w:sz w:val="2"/>
        </w:rPr>
      </w:pPr>
    </w:p>
    <w:p>
      <w:pPr>
        <w:pStyle w:val="7"/>
        <w:ind w:left="148"/>
        <w:rPr>
          <w:sz w:val="20"/>
        </w:rPr>
      </w:pPr>
      <w:r>
        <w:rPr>
          <w:sz w:val="20"/>
        </w:rPr>
        <w:pict>
          <v:shape id="_x0000_s1416" o:spid="_x0000_s1416" o:spt="202" type="#_x0000_t202" style="height:94.25pt;width:517.2pt;" fillcolor="#FCE9D9" filled="t" stroked="t" coordsize="21600,21600">
            <v:path/>
            <v:fill on="t" focussize="0,0"/>
            <v:stroke weight="0.48pt" color="#000000"/>
            <v:imagedata o:title=""/>
            <o:lock v:ext="edit"/>
            <v:textbox inset="0mm,0mm,0mm,0mm">
              <w:txbxContent>
                <w:p>
                  <w:pPr>
                    <w:pStyle w:val="7"/>
                    <w:spacing w:before="132"/>
                    <w:ind w:left="103"/>
                  </w:pPr>
                  <w:r>
                    <w:t>IWeEL0Fu9DDM1IyOgcHb+E/8Q=="</w:t>
                  </w:r>
                </w:p>
                <w:p>
                  <w:pPr>
                    <w:pStyle w:val="7"/>
                    <w:spacing w:before="266"/>
                    <w:ind w:left="583"/>
                  </w:pPr>
                  <w:r>
                    <w:t>}</w:t>
                  </w:r>
                </w:p>
                <w:p>
                  <w:pPr>
                    <w:pStyle w:val="7"/>
                    <w:spacing w:before="265"/>
                    <w:ind w:left="103"/>
                  </w:pPr>
                  <w:r>
                    <w:t>}</w:t>
                  </w:r>
                </w:p>
              </w:txbxContent>
            </v:textbox>
            <w10:wrap type="none"/>
            <w10:anchorlock/>
          </v:shape>
        </w:pict>
      </w:r>
    </w:p>
    <w:p>
      <w:pPr>
        <w:pStyle w:val="7"/>
        <w:spacing w:before="4"/>
        <w:rPr>
          <w:sz w:val="13"/>
        </w:rPr>
      </w:pPr>
    </w:p>
    <w:p>
      <w:pPr>
        <w:pStyle w:val="4"/>
        <w:numPr>
          <w:ilvl w:val="2"/>
          <w:numId w:val="3"/>
        </w:numPr>
        <w:tabs>
          <w:tab w:val="left" w:pos="1521"/>
          <w:tab w:val="left" w:pos="1522"/>
        </w:tabs>
        <w:spacing w:before="80" w:after="0" w:line="240" w:lineRule="auto"/>
        <w:ind w:left="1522" w:right="0" w:hanging="1261"/>
        <w:jc w:val="left"/>
      </w:pPr>
      <w:bookmarkStart w:id="137" w:name="_bookmark70"/>
      <w:bookmarkEnd w:id="137"/>
      <w:bookmarkStart w:id="138" w:name="_bookmark70"/>
      <w:bookmarkEnd w:id="138"/>
      <w:r>
        <w:t>根据原文创建时间戳（</w:t>
      </w:r>
      <w:r>
        <w:rPr>
          <w:rFonts w:hint="eastAsia" w:ascii="华文中宋" w:eastAsia="华文中宋"/>
        </w:rPr>
        <w:t>Base64</w:t>
      </w:r>
      <w:r>
        <w:t>）</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根据原文创建时间戳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http://ip:port/tss/timestamp/genTsRespDirectNoUtf8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2"/>
        </w:numPr>
        <w:tabs>
          <w:tab w:val="left" w:pos="623"/>
        </w:tabs>
        <w:spacing w:before="265" w:after="0" w:line="240" w:lineRule="auto"/>
        <w:ind w:left="622" w:right="0" w:hanging="362"/>
        <w:jc w:val="left"/>
        <w:rPr>
          <w:sz w:val="24"/>
        </w:rPr>
      </w:pPr>
      <w:r>
        <w:rPr>
          <w:sz w:val="24"/>
        </w:rPr>
        <w:t>业务调用方使用指定原文信息调用接口。</w:t>
      </w:r>
    </w:p>
    <w:p>
      <w:pPr>
        <w:pStyle w:val="14"/>
        <w:numPr>
          <w:ilvl w:val="0"/>
          <w:numId w:val="32"/>
        </w:numPr>
        <w:tabs>
          <w:tab w:val="left" w:pos="623"/>
        </w:tabs>
        <w:spacing w:before="265" w:after="0" w:line="417" w:lineRule="auto"/>
        <w:ind w:left="261" w:right="6922" w:firstLine="0"/>
        <w:jc w:val="left"/>
        <w:rPr>
          <w:b/>
          <w:sz w:val="24"/>
        </w:rPr>
      </w:pPr>
      <w:r>
        <w:pict>
          <v:shape id="_x0000_s1417" o:spid="_x0000_s1417" o:spt="202" type="#_x0000_t202" style="position:absolute;left:0pt;margin-left:37.4pt;margin-top:69.05pt;height:253.15pt;width:517.8pt;mso-position-horizontal-relative:page;z-index:251902976;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p>
                        <w:pPr>
                          <w:pStyle w:val="15"/>
                          <w:spacing w:before="26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50" w:hRule="atLeast"/>
                    </w:trPr>
                    <w:tc>
                      <w:tcPr>
                        <w:tcW w:w="2055" w:type="dxa"/>
                      </w:tcPr>
                      <w:p>
                        <w:pPr>
                          <w:pStyle w:val="15"/>
                          <w:spacing w:before="134"/>
                          <w:rPr>
                            <w:sz w:val="24"/>
                          </w:rPr>
                        </w:pPr>
                        <w:r>
                          <w:rPr>
                            <w:sz w:val="24"/>
                          </w:rPr>
                          <w:t>transId</w:t>
                        </w:r>
                      </w:p>
                    </w:tc>
                    <w:tc>
                      <w:tcPr>
                        <w:tcW w:w="5934" w:type="dxa"/>
                      </w:tcPr>
                      <w:p>
                        <w:pPr>
                          <w:pStyle w:val="15"/>
                          <w:spacing w:before="134"/>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spacing w:before="134"/>
                          <w:ind w:left="108"/>
                          <w:rPr>
                            <w:sz w:val="24"/>
                          </w:rPr>
                        </w:pPr>
                        <w:r>
                          <w:rPr>
                            <w:sz w:val="24"/>
                          </w:rPr>
                          <w:t>String</w:t>
                        </w:r>
                      </w:p>
                    </w:tc>
                    <w:tc>
                      <w:tcPr>
                        <w:tcW w:w="1169"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signAlgIdentifier</w:t>
                        </w:r>
                      </w:p>
                    </w:tc>
                    <w:tc>
                      <w:tcPr>
                        <w:tcW w:w="5934" w:type="dxa"/>
                      </w:tcPr>
                      <w:p>
                        <w:pPr>
                          <w:pStyle w:val="15"/>
                          <w:rPr>
                            <w:sz w:val="24"/>
                          </w:rPr>
                        </w:pPr>
                        <w:r>
                          <w:rPr>
                            <w:sz w:val="24"/>
                          </w:rPr>
                          <w:t>签名算法，SHA256WithRSA/SM3WithSM2</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原文数据，Base64 编码，原文大小限制 5M</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attachCert</w:t>
                        </w:r>
                      </w:p>
                    </w:tc>
                    <w:tc>
                      <w:tcPr>
                        <w:tcW w:w="5934" w:type="dxa"/>
                      </w:tcPr>
                      <w:p>
                        <w:pPr>
                          <w:pStyle w:val="15"/>
                          <w:rPr>
                            <w:sz w:val="24"/>
                          </w:rPr>
                        </w:pPr>
                        <w:r>
                          <w:rPr>
                            <w:sz w:val="24"/>
                          </w:rPr>
                          <w:t>是否包含证书，true:包含证书，false：不包含证书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7"/>
                  </w:pPr>
                </w:p>
              </w:txbxContent>
            </v:textbox>
          </v:shape>
        </w:pict>
      </w:r>
      <w:r>
        <w:rPr>
          <w:spacing w:val="-2"/>
          <w:sz w:val="24"/>
        </w:rPr>
        <w:t>服务校验入参后，生成时间戳</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6"/>
        <w:spacing w:before="278"/>
      </w:pPr>
      <w:r>
        <w:t>请求示例：</w:t>
      </w:r>
    </w:p>
    <w:p>
      <w:pPr>
        <w:pStyle w:val="7"/>
        <w:spacing w:before="10"/>
        <w:rPr>
          <w:b/>
          <w:sz w:val="13"/>
        </w:rPr>
      </w:pPr>
      <w:r>
        <w:pict>
          <v:shape id="_x0000_s1418" o:spid="_x0000_s1418" o:spt="202" type="#_x0000_t202" style="position:absolute;left:0pt;margin-left:37.65pt;margin-top:12.4pt;height:62.9pt;width:517.2pt;mso-position-horizontal-relative:page;mso-wrap-distance-bottom:0pt;mso-wrap-distance-top:0pt;z-index:-25141452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"transId":"1234567890123456",</w:t>
                  </w:r>
                </w:p>
              </w:txbxContent>
            </v:textbox>
            <w10:wrap type="topAndBottom"/>
          </v:shape>
        </w:pict>
      </w:r>
    </w:p>
    <w:p>
      <w:pPr>
        <w:spacing w:after="0"/>
        <w:rPr>
          <w:sz w:val="13"/>
        </w:rPr>
        <w:sectPr>
          <w:footerReference r:id="rId35" w:type="default"/>
          <w:pgSz w:w="11910" w:h="16840"/>
          <w:pgMar w:top="820" w:right="640" w:bottom="1320" w:left="600" w:header="532" w:footer="1134" w:gutter="0"/>
          <w:pgNumType w:start="130"/>
          <w:cols w:space="720" w:num="1"/>
        </w:sectPr>
      </w:pPr>
    </w:p>
    <w:p>
      <w:pPr>
        <w:pStyle w:val="7"/>
        <w:spacing w:before="10"/>
        <w:rPr>
          <w:b/>
          <w:sz w:val="2"/>
        </w:rPr>
      </w:pPr>
    </w:p>
    <w:p>
      <w:pPr>
        <w:pStyle w:val="7"/>
        <w:ind w:left="148"/>
        <w:rPr>
          <w:sz w:val="20"/>
        </w:rPr>
      </w:pPr>
      <w:r>
        <w:rPr>
          <w:sz w:val="20"/>
        </w:rPr>
        <w:pict>
          <v:shape id="_x0000_s1419" o:spid="_x0000_s1419"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ind w:left="523"/>
                  </w:pPr>
                  <w:r>
                    <w:t>"appId":"123123",</w:t>
                  </w:r>
                </w:p>
                <w:p>
                  <w:pPr>
                    <w:pStyle w:val="7"/>
                    <w:spacing w:before="266"/>
                    <w:ind w:left="523"/>
                  </w:pPr>
                  <w:r>
                    <w:t>"signAlgIdentifier":"SM3withSM2",</w:t>
                  </w:r>
                </w:p>
                <w:p>
                  <w:pPr>
                    <w:pStyle w:val="7"/>
                    <w:spacing w:before="265" w:line="417" w:lineRule="auto"/>
                    <w:ind w:left="583" w:right="2730" w:hanging="60"/>
                  </w:pPr>
                  <w:r>
                    <w:t>"oriData":" l4id/Noi9mrNLr0oY5VYqUSgtjetFUFKMgz5ni4RJHY=", "attachCert":false</w:t>
                  </w:r>
                </w:p>
                <w:p>
                  <w:pPr>
                    <w:pStyle w:val="7"/>
                    <w:spacing w:line="358" w:lineRule="exact"/>
                    <w:ind w:left="103"/>
                  </w:pPr>
                  <w:r>
                    <w:t>}</w:t>
                  </w:r>
                </w:p>
              </w:txbxContent>
            </v:textbox>
            <w10:wrap type="none"/>
            <w10:anchorlock/>
          </v:shape>
        </w:pict>
      </w:r>
    </w:p>
    <w:p>
      <w:pPr>
        <w:pStyle w:val="7"/>
        <w:spacing w:before="1"/>
        <w:rPr>
          <w:b/>
          <w:sz w:val="22"/>
        </w:rPr>
      </w:pPr>
    </w:p>
    <w:p>
      <w:pPr>
        <w:pStyle w:val="6"/>
        <w:spacing w:before="98"/>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pPr>
      <w:r>
        <w:t>响应示例：</w:t>
      </w:r>
    </w:p>
    <w:p>
      <w:pPr>
        <w:pStyle w:val="7"/>
        <w:spacing w:before="7"/>
        <w:rPr>
          <w:b/>
          <w:sz w:val="13"/>
        </w:rPr>
      </w:pPr>
      <w:r>
        <w:pict>
          <v:shape id="_x0000_s1420" o:spid="_x0000_s1420" o:spt="202" type="#_x0000_t202" style="position:absolute;left:0pt;margin-left:37.65pt;margin-top:12.3pt;height:374.95pt;width:517.2pt;mso-position-horizontal-relative:page;mso-wrap-distance-bottom:0pt;mso-wrap-distance-top:0pt;z-index:-25141248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83" w:right="7158"/>
                  </w:pPr>
                  <w:r>
                    <w:t>"status": 200, "message": "SUCCESS", "data": {</w:t>
                  </w:r>
                </w:p>
                <w:p>
                  <w:pPr>
                    <w:pStyle w:val="7"/>
                    <w:spacing w:line="358" w:lineRule="exact"/>
                    <w:ind w:left="1063"/>
                  </w:pPr>
                  <w:r>
                    <w:t>"transId": "1234567890123456",</w:t>
                  </w:r>
                </w:p>
                <w:p>
                  <w:pPr>
                    <w:pStyle w:val="7"/>
                    <w:spacing w:before="265" w:line="417" w:lineRule="auto"/>
                    <w:ind w:left="103" w:right="96" w:firstLine="960"/>
                  </w:pPr>
                  <w:r>
                    <w:t>"result": "MIIB+wYKKoEcz1UGAQQCAqCCAeswggHnAgEBMQ8wDQYJKoEcz1UBgxEBBQAwcAYL KoZIhvcNAQkQAQSgYQRfMF0CAQEGCCsGAQUFBwMIMC8wCwYJKoEcz1UBgxEBBCA9</w:t>
                  </w:r>
                </w:p>
                <w:p>
                  <w:pPr>
                    <w:pStyle w:val="7"/>
                    <w:spacing w:line="417" w:lineRule="auto"/>
                    <w:ind w:left="103" w:right="111"/>
                    <w:jc w:val="both"/>
                  </w:pPr>
                  <w:r>
                    <w:t xml:space="preserve">CpNuEhDUXl3/35n9dm7tVf//igziLSQtaQZ4aComRQIEBfXhARgPMjAyMTA4MDYwNjQ5NT </w:t>
                  </w:r>
                  <w:r>
                    <w:rPr>
                      <w:spacing w:val="-1"/>
                    </w:rPr>
                    <w:t xml:space="preserve">BaAgYBexo5pE8xggFdMIIBWQIBATBSMEQxCzAJBgNVBAYTAkNOMQ0wCwYDVQQKDAR </w:t>
                  </w:r>
                  <w:r>
                    <w:t>CSkNBMQ0wCwYDVQQLDARCSkNBMRcwFQYDVQQDDA5CZWlqaW5nIFNNMiBDQQIK</w:t>
                  </w:r>
                </w:p>
                <w:p>
                  <w:pPr>
                    <w:pStyle w:val="7"/>
                    <w:spacing w:line="358" w:lineRule="exact"/>
                    <w:ind w:left="103"/>
                  </w:pPr>
                  <w:r>
                    <w:t>GhAAAAAAAAuBBTANBgkqgRzPVQGDEQEFAKCBmDAaBgkqhkiG9w0BCQMxDQYLKoZI</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421" o:spid="_x0000_s1421"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right="123"/>
                    <w:jc w:val="both"/>
                  </w:pPr>
                  <w:r>
                    <w:t xml:space="preserve">hvcNAQkQAQQwHAYJKoZIhvcNAQkFMQ8XDTIxMDgwNjA2NDk1MFowKwYLKoZIhvcNA QkQAgwxHDAaMBgwFgQUvDiMuBoysocNyCVJPLVso4c0CdswLwYJKoZIhvcNAQkEMSI EINHcDOp325XOotYBdsU7MkQBkHU2/gkXgLA6SKPL6wcVMA0GCSqBHM9VAYItAQUABE </w:t>
                  </w:r>
                  <w:r>
                    <w:rPr>
                      <w:spacing w:val="-1"/>
                    </w:rPr>
                    <w:t xml:space="preserve">cwRQIhAI9eGPEIRU6S7B7ADrelO4SyNAOJSY8CtlcGUKPN1c8sAiAqF7yGA7ZTZpEmWVKlq </w:t>
                  </w:r>
                  <w:r>
                    <w:t>IWeEL0Fu9DDM1IyOgcHb+E/8Q=="</w:t>
                  </w:r>
                </w:p>
                <w:p>
                  <w:pPr>
                    <w:pStyle w:val="7"/>
                    <w:spacing w:line="358" w:lineRule="exact"/>
                    <w:ind w:left="583"/>
                  </w:pPr>
                  <w:r>
                    <w:t>}</w:t>
                  </w:r>
                </w:p>
                <w:p>
                  <w:pPr>
                    <w:pStyle w:val="7"/>
                    <w:spacing w:before="266"/>
                    <w:ind w:left="103"/>
                  </w:pPr>
                  <w:r>
                    <w:t>}</w:t>
                  </w:r>
                </w:p>
              </w:txbxContent>
            </v:textbox>
            <w10:wrap type="none"/>
            <w10:anchorlock/>
          </v:shape>
        </w:pict>
      </w:r>
    </w:p>
    <w:p>
      <w:pPr>
        <w:pStyle w:val="7"/>
        <w:rPr>
          <w:b/>
          <w:sz w:val="14"/>
        </w:rPr>
      </w:pPr>
    </w:p>
    <w:p>
      <w:pPr>
        <w:pStyle w:val="4"/>
        <w:numPr>
          <w:ilvl w:val="2"/>
          <w:numId w:val="3"/>
        </w:numPr>
        <w:tabs>
          <w:tab w:val="left" w:pos="1521"/>
          <w:tab w:val="left" w:pos="1522"/>
        </w:tabs>
        <w:spacing w:before="80" w:after="0" w:line="240" w:lineRule="auto"/>
        <w:ind w:left="1522" w:right="0" w:hanging="1261"/>
        <w:jc w:val="left"/>
      </w:pPr>
      <w:bookmarkStart w:id="139" w:name="_bookmark71"/>
      <w:bookmarkEnd w:id="139"/>
      <w:bookmarkStart w:id="140" w:name="_bookmark71"/>
      <w:bookmarkEnd w:id="140"/>
      <w:r>
        <w:t>根据摘要创建时间戳</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根据摘要创建时间戳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http://ip:port/tss/timestamp/genTsRespDirectByHash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3"/>
        </w:numPr>
        <w:tabs>
          <w:tab w:val="left" w:pos="623"/>
        </w:tabs>
        <w:spacing w:before="265" w:after="0" w:line="240" w:lineRule="auto"/>
        <w:ind w:left="622" w:right="0" w:hanging="362"/>
        <w:jc w:val="left"/>
        <w:rPr>
          <w:sz w:val="24"/>
        </w:rPr>
      </w:pPr>
      <w:r>
        <w:rPr>
          <w:sz w:val="24"/>
        </w:rPr>
        <w:t>业务调用方对请求原文先进行数据摘要运算。</w:t>
      </w:r>
    </w:p>
    <w:p>
      <w:pPr>
        <w:pStyle w:val="14"/>
        <w:numPr>
          <w:ilvl w:val="0"/>
          <w:numId w:val="33"/>
        </w:numPr>
        <w:tabs>
          <w:tab w:val="left" w:pos="623"/>
        </w:tabs>
        <w:spacing w:before="265" w:after="0" w:line="240" w:lineRule="auto"/>
        <w:ind w:left="622" w:right="0" w:hanging="362"/>
        <w:jc w:val="left"/>
        <w:rPr>
          <w:sz w:val="24"/>
        </w:rPr>
      </w:pPr>
      <w:r>
        <w:rPr>
          <w:sz w:val="24"/>
        </w:rPr>
        <w:t>调用创建时间戳接口，生成时间戳。</w:t>
      </w:r>
    </w:p>
    <w:p>
      <w:pPr>
        <w:pStyle w:val="14"/>
        <w:numPr>
          <w:ilvl w:val="0"/>
          <w:numId w:val="33"/>
        </w:numPr>
        <w:tabs>
          <w:tab w:val="left" w:pos="623"/>
        </w:tabs>
        <w:spacing w:before="266" w:after="0" w:line="417" w:lineRule="auto"/>
        <w:ind w:left="261" w:right="4522" w:firstLine="0"/>
        <w:jc w:val="left"/>
        <w:rPr>
          <w:b/>
          <w:sz w:val="24"/>
        </w:rPr>
      </w:pPr>
      <w:r>
        <w:pict>
          <v:shape id="_x0000_s1422" o:spid="_x0000_s1422" o:spt="202" type="#_x0000_t202" style="position:absolute;left:0pt;margin-left:37.4pt;margin-top:69.1pt;height:190.25pt;width:517.8pt;mso-position-horizontal-relative:page;z-index:25190502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4"/>
                          <w:rPr>
                            <w:sz w:val="24"/>
                          </w:rPr>
                        </w:pPr>
                        <w:r>
                          <w:rPr>
                            <w:sz w:val="24"/>
                          </w:rPr>
                          <w:t>transId</w:t>
                        </w:r>
                      </w:p>
                    </w:tc>
                    <w:tc>
                      <w:tcPr>
                        <w:tcW w:w="5968" w:type="dxa"/>
                      </w:tcPr>
                      <w:p>
                        <w:pPr>
                          <w:pStyle w:val="15"/>
                          <w:spacing w:before="134"/>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signAlgIdentifier</w:t>
                        </w:r>
                      </w:p>
                    </w:tc>
                    <w:tc>
                      <w:tcPr>
                        <w:tcW w:w="5968" w:type="dxa"/>
                      </w:tcPr>
                      <w:p>
                        <w:pPr>
                          <w:pStyle w:val="15"/>
                          <w:ind w:left="110"/>
                          <w:rPr>
                            <w:sz w:val="24"/>
                          </w:rPr>
                        </w:pPr>
                        <w:r>
                          <w:rPr>
                            <w:sz w:val="24"/>
                          </w:rPr>
                          <w:t>签名算法，SHA256WithRSA/SM3WithSM2</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88" w:type="dxa"/>
                      </w:tcPr>
                      <w:p>
                        <w:pPr>
                          <w:pStyle w:val="15"/>
                          <w:rPr>
                            <w:sz w:val="24"/>
                          </w:rPr>
                        </w:pPr>
                        <w:r>
                          <w:rPr>
                            <w:sz w:val="24"/>
                          </w:rPr>
                          <w:t>oriData</w:t>
                        </w:r>
                      </w:p>
                    </w:tc>
                    <w:tc>
                      <w:tcPr>
                        <w:tcW w:w="5968" w:type="dxa"/>
                      </w:tcPr>
                      <w:p>
                        <w:pPr>
                          <w:pStyle w:val="15"/>
                          <w:ind w:left="110"/>
                          <w:rPr>
                            <w:sz w:val="24"/>
                          </w:rPr>
                        </w:pPr>
                        <w:r>
                          <w:rPr>
                            <w:sz w:val="24"/>
                          </w:rPr>
                          <w:t>待签发的原文摘要，Base64 编码，大小限制 5M</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pacing w:val="-1"/>
          <w:sz w:val="24"/>
        </w:rPr>
        <w:t>服务根据时间戳请求，生成对应的时间戳，并响应。</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88" w:type="dxa"/>
          </w:tcPr>
          <w:p>
            <w:pPr>
              <w:pStyle w:val="15"/>
              <w:rPr>
                <w:sz w:val="24"/>
              </w:rPr>
            </w:pPr>
            <w:r>
              <w:rPr>
                <w:sz w:val="24"/>
              </w:rPr>
              <w:t>attachCert</w:t>
            </w:r>
          </w:p>
        </w:tc>
        <w:tc>
          <w:tcPr>
            <w:tcW w:w="5968" w:type="dxa"/>
          </w:tcPr>
          <w:p>
            <w:pPr>
              <w:pStyle w:val="15"/>
              <w:ind w:left="110"/>
              <w:rPr>
                <w:sz w:val="24"/>
              </w:rPr>
            </w:pPr>
            <w:r>
              <w:rPr>
                <w:sz w:val="24"/>
              </w:rPr>
              <w:t>是否包含证书，true:包含证书，false：不包含证书</w:t>
            </w:r>
          </w:p>
        </w:tc>
        <w:tc>
          <w:tcPr>
            <w:tcW w:w="1082" w:type="dxa"/>
          </w:tcPr>
          <w:p>
            <w:pPr>
              <w:pStyle w:val="15"/>
              <w:spacing w:before="0"/>
              <w:ind w:left="0"/>
              <w:rPr>
                <w:rFonts w:ascii="Times New Roman"/>
                <w:sz w:val="22"/>
              </w:rPr>
            </w:pPr>
          </w:p>
        </w:tc>
        <w:tc>
          <w:tcPr>
            <w:tcW w:w="1202" w:type="dxa"/>
          </w:tcPr>
          <w:p>
            <w:pPr>
              <w:pStyle w:val="15"/>
              <w:spacing w:before="0"/>
              <w:ind w:left="0"/>
              <w:rPr>
                <w:rFonts w:ascii="Times New Roman"/>
                <w:sz w:val="22"/>
              </w:rPr>
            </w:pPr>
          </w:p>
        </w:tc>
      </w:tr>
    </w:tbl>
    <w:p>
      <w:pPr>
        <w:pStyle w:val="6"/>
        <w:spacing w:before="133"/>
      </w:pPr>
      <w:r>
        <w:t>请求示例：</w:t>
      </w:r>
    </w:p>
    <w:p>
      <w:pPr>
        <w:pStyle w:val="7"/>
        <w:spacing w:before="7"/>
        <w:rPr>
          <w:b/>
          <w:sz w:val="13"/>
        </w:rPr>
      </w:pPr>
      <w:r>
        <w:pict>
          <v:shape id="_x0000_s1423" o:spid="_x0000_s1423" o:spt="202" type="#_x0000_t202" style="position:absolute;left:0pt;margin-left:37.65pt;margin-top:12.3pt;height:218.95pt;width:517.2pt;mso-position-horizontal-relative:page;mso-wrap-distance-bottom:0pt;mso-wrap-distance-top:0pt;z-index:-25141043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4751"/>
                  </w:pPr>
                  <w:r>
                    <w:t>"transId":"1234567890123456", "appId":"123123",</w:t>
                  </w:r>
                </w:p>
                <w:p>
                  <w:pPr>
                    <w:pStyle w:val="7"/>
                    <w:spacing w:line="417" w:lineRule="auto"/>
                    <w:ind w:left="523" w:right="1744"/>
                  </w:pPr>
                  <w:r>
                    <w:t>"signAlgIdentifier":"sha256withrsa", "oriData":"8OTC92xYkW7CWPJGhRvqCR0U1CR6L8PhhpRGGxgW4Ts=",</w:t>
                  </w:r>
                </w:p>
                <w:p>
                  <w:pPr>
                    <w:pStyle w:val="7"/>
                    <w:ind w:left="583"/>
                  </w:pPr>
                  <w:r>
                    <w:t>"attachCert":false</w:t>
                  </w:r>
                </w:p>
                <w:p>
                  <w:pPr>
                    <w:pStyle w:val="7"/>
                    <w:spacing w:before="265"/>
                    <w:ind w:left="103"/>
                  </w:pPr>
                  <w:r>
                    <w:t>}</w:t>
                  </w:r>
                </w:p>
              </w:txbxContent>
            </v:textbox>
            <w10:wrap type="topAndBottom"/>
          </v:shape>
        </w:pict>
      </w:r>
    </w:p>
    <w:p>
      <w:pPr>
        <w:pStyle w:val="7"/>
        <w:rPr>
          <w:b/>
          <w:sz w:val="29"/>
        </w:rPr>
      </w:pPr>
    </w:p>
    <w:p>
      <w:pPr>
        <w:pStyle w:val="6"/>
        <w:spacing w:before="0"/>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pPr>
      <w:r>
        <w:t>响应示例：</w:t>
      </w:r>
    </w:p>
    <w:p>
      <w:pPr>
        <w:pStyle w:val="7"/>
        <w:spacing w:before="10"/>
        <w:rPr>
          <w:b/>
          <w:sz w:val="13"/>
        </w:rPr>
      </w:pPr>
      <w:r>
        <w:pict>
          <v:shape id="_x0000_s1424" o:spid="_x0000_s1424" o:spt="202" type="#_x0000_t202" style="position:absolute;left:0pt;margin-left:37.65pt;margin-top:12.4pt;height:250.15pt;width:517.2pt;mso-position-horizontal-relative:page;mso-wrap-distance-bottom:0pt;mso-wrap-distance-top:0pt;z-index:-25140940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65" w:line="417" w:lineRule="auto"/>
                    <w:ind w:left="103" w:firstLine="960"/>
                  </w:pPr>
                  <w:r>
                    <w:t xml:space="preserve">"result": </w:t>
                  </w:r>
                  <w:r>
                    <w:rPr>
                      <w:spacing w:val="-1"/>
                    </w:rPr>
                    <w:t>"MIICwwYJKoZIhvcNAQcCoIICtDCCArACAQMxDzANBglghkgBZQMEAgEFADBwBgsqhki</w:t>
                  </w:r>
                </w:p>
                <w:p>
                  <w:pPr>
                    <w:pStyle w:val="7"/>
                    <w:spacing w:line="359" w:lineRule="exact"/>
                    <w:ind w:left="103"/>
                  </w:pPr>
                  <w:r>
                    <w:t>G9w0BCRABBKBhBF8wXQIBAQYIKwYBBQUHAwgwLzALBglghkgBZQMEAgEEIPDkwvdsWJ</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right="280"/>
        <w:jc w:val="both"/>
      </w:pPr>
      <w:r>
        <w:pict>
          <v:group id="_x0000_s1425" o:spid="_x0000_s1425" o:spt="203" style="position:absolute;left:0pt;margin-left:37.4pt;margin-top:2pt;height:437.95pt;width:517.7pt;mso-position-horizontal-relative:page;z-index:-251552768;mso-width-relative:page;mso-height-relative:page;" coordorigin="749,40" coordsize="10354,8759">
            <o:lock v:ext="edit"/>
            <v:shape id="_x0000_s1426" o:spid="_x0000_s1426" style="position:absolute;left:758;top:49;height:8738;width:10334;" fillcolor="#FCE9D9" filled="t" stroked="f" coordorigin="758,50" coordsize="10334,8738" path="m11092,50l10989,50,862,50,758,50,758,8787,862,8787,10989,8787,11092,8787,11092,50e">
              <v:path arrowok="t"/>
              <v:fill on="t" focussize="0,0"/>
              <v:stroke on="f"/>
              <v:imagedata o:title=""/>
              <o:lock v:ext="edit"/>
            </v:shape>
            <v:line id="_x0000_s1427" o:spid="_x0000_s1427" o:spt="20" style="position:absolute;left:758;top:45;height:0;width:10334;" stroked="t" coordsize="21600,21600">
              <v:path arrowok="t"/>
              <v:fill focussize="0,0"/>
              <v:stroke weight="0.48pt" color="#000000"/>
              <v:imagedata o:title=""/>
              <o:lock v:ext="edit"/>
            </v:line>
            <v:line id="_x0000_s1428" o:spid="_x0000_s1428" o:spt="20" style="position:absolute;left:754;top:40;height:8759;width:0;" stroked="t" coordsize="21600,21600">
              <v:path arrowok="t"/>
              <v:fill focussize="0,0"/>
              <v:stroke weight="0.48pt" color="#000000"/>
              <v:imagedata o:title=""/>
              <o:lock v:ext="edit"/>
            </v:line>
            <v:line id="_x0000_s1429" o:spid="_x0000_s1429" o:spt="20" style="position:absolute;left:758;top:8794;height:0;width:10334;" stroked="t" coordsize="21600,21600">
              <v:path arrowok="t"/>
              <v:fill focussize="0,0"/>
              <v:stroke weight="0.48pt" color="#000000"/>
              <v:imagedata o:title=""/>
              <o:lock v:ext="edit"/>
            </v:line>
            <v:line id="_x0000_s1430" o:spid="_x0000_s1430" o:spt="20" style="position:absolute;left:11097;top:40;height:8759;width:0;" stroked="t" coordsize="21600,21600">
              <v:path arrowok="t"/>
              <v:fill focussize="0,0"/>
              <v:stroke weight="0.48pt" color="#000000"/>
              <v:imagedata o:title=""/>
              <o:lock v:ext="edit"/>
            </v:line>
          </v:group>
        </w:pict>
      </w:r>
      <w:r>
        <w:t>FuwljyRoUb6gkdFNQkei/D4YaURhsYFuE7AgQF9eEBGA8yMDIxMDgwNjA2NTAyOVoCBgF 7Gjo9/DGCAiYwggIiAgEBMGAwUjELMAkGA1UEBhMCQ04xDTALBgNVBAoMBEJKQ0ExG DAWBgNVBAsMD1B1YmxpYyBUcnVzdCBDQTEaMBgGA1UEAwwRUHVibGljIFRydXN0IENB LTECCiwwAAAAAAADX4wwDQYJYIZIAWUDBAIBBQCggZgwGgYJKoZIhvcNAQkDMQ0G CyqGSIb3DQEJEAEEMBwGCSqGSIb3DQEJBTEPFw0yMTA4MDYwNjUwMjlaMCsGCyqGSI b3DQEJEAIMMRwwGjAYMBYEFAG5C4fa8OOhXDyslTAU+Cqs8CMYMC8GCSqGSIb3DQ</w:t>
      </w:r>
    </w:p>
    <w:p>
      <w:pPr>
        <w:pStyle w:val="7"/>
        <w:spacing w:line="417" w:lineRule="auto"/>
        <w:ind w:left="261" w:right="293"/>
      </w:pPr>
      <w:r>
        <w:t>EJBDEiBCAVmxnWmVWtDZuns326TS+WHxvYVJ3KHbl6lc3LmZ+RyjANBgkqhkiG9w0BAQEF AASCAQAzHSvFNcd5wl0NGRTwbxsqC7mjcdnAb4un9zesInfvauhzFXpL9FcheQj2q2Qj9P NkwJ5dM8z1RE4E43+KUo7Mmz7qLEQvjEzztPVxpIR/Rc5U4zwEaeCePe5o57+mSPjKXMbpt 7D5houjm/q4JDpLvRR9VaCeMPVU8AK/LNP5oI/wfl22cOg47UP7H3DUVOZ0A2hqLdJ3B3f PE+g/AjTxVaxp7E00LpbM6n85pT4VEzzLFMSnwLh80fvJQX7xJ5bR2d9zMG02Z81iMzL0BBnr PA+AXA+5milU1gPVvJlIra1DbAIioiQ9Gyvoa6W2JuvB/X8HI+quPck6HTk0unSA"</w:t>
      </w:r>
    </w:p>
    <w:p>
      <w:pPr>
        <w:pStyle w:val="7"/>
        <w:spacing w:line="357" w:lineRule="exact"/>
        <w:ind w:left="742"/>
      </w:pPr>
      <w:r>
        <w:t>}</w:t>
      </w:r>
    </w:p>
    <w:p>
      <w:pPr>
        <w:pStyle w:val="7"/>
        <w:spacing w:before="2"/>
        <w:rPr>
          <w:sz w:val="11"/>
        </w:rPr>
      </w:pPr>
    </w:p>
    <w:p>
      <w:pPr>
        <w:pStyle w:val="7"/>
        <w:spacing w:before="98"/>
        <w:ind w:left="261"/>
      </w:pPr>
      <w:r>
        <w:t>}</w:t>
      </w:r>
    </w:p>
    <w:p>
      <w:pPr>
        <w:pStyle w:val="7"/>
        <w:rPr>
          <w:sz w:val="20"/>
        </w:rPr>
      </w:pPr>
    </w:p>
    <w:p>
      <w:pPr>
        <w:pStyle w:val="7"/>
        <w:spacing w:before="5"/>
        <w:rPr>
          <w:sz w:val="27"/>
        </w:rPr>
      </w:pPr>
    </w:p>
    <w:p>
      <w:pPr>
        <w:pStyle w:val="4"/>
        <w:numPr>
          <w:ilvl w:val="2"/>
          <w:numId w:val="3"/>
        </w:numPr>
        <w:tabs>
          <w:tab w:val="left" w:pos="1521"/>
          <w:tab w:val="left" w:pos="1522"/>
        </w:tabs>
        <w:spacing w:before="80" w:after="0" w:line="240" w:lineRule="auto"/>
        <w:ind w:left="1522" w:right="0" w:hanging="1261"/>
        <w:jc w:val="left"/>
      </w:pPr>
      <w:bookmarkStart w:id="141" w:name="_bookmark72"/>
      <w:bookmarkEnd w:id="141"/>
      <w:bookmarkStart w:id="142" w:name="_bookmark72"/>
      <w:bookmarkEnd w:id="142"/>
      <w:r>
        <w:t>验证时间戳（</w:t>
      </w:r>
      <w:r>
        <w:rPr>
          <w:rFonts w:hint="eastAsia" w:ascii="华文中宋" w:eastAsia="华文中宋"/>
        </w:rPr>
        <w:t>UTF-8</w:t>
      </w:r>
      <w:r>
        <w:t>）</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验证时间戳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http://ip:port/tss/timestamp/verifyTsResp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4"/>
        </w:numPr>
        <w:tabs>
          <w:tab w:val="left" w:pos="623"/>
        </w:tabs>
        <w:spacing w:before="265" w:after="0" w:line="240" w:lineRule="auto"/>
        <w:ind w:left="622" w:right="0" w:hanging="362"/>
        <w:jc w:val="left"/>
        <w:rPr>
          <w:sz w:val="24"/>
        </w:rPr>
      </w:pPr>
      <w:r>
        <w:rPr>
          <w:sz w:val="24"/>
        </w:rPr>
        <w:t>业务调用方生成指定时间戳。</w:t>
      </w:r>
    </w:p>
    <w:p>
      <w:pPr>
        <w:pStyle w:val="14"/>
        <w:numPr>
          <w:ilvl w:val="0"/>
          <w:numId w:val="34"/>
        </w:numPr>
        <w:tabs>
          <w:tab w:val="left" w:pos="623"/>
        </w:tabs>
        <w:spacing w:before="266" w:after="0" w:line="240" w:lineRule="auto"/>
        <w:ind w:left="622" w:right="0" w:hanging="362"/>
        <w:jc w:val="left"/>
        <w:rPr>
          <w:sz w:val="24"/>
        </w:rPr>
      </w:pPr>
      <w:r>
        <w:rPr>
          <w:sz w:val="24"/>
        </w:rPr>
        <w:t>调用验证时间戳接口，对时间戳进行验证。</w:t>
      </w:r>
    </w:p>
    <w:p>
      <w:pPr>
        <w:pStyle w:val="14"/>
        <w:numPr>
          <w:ilvl w:val="0"/>
          <w:numId w:val="34"/>
        </w:numPr>
        <w:tabs>
          <w:tab w:val="left" w:pos="623"/>
        </w:tabs>
        <w:spacing w:before="265" w:after="0" w:line="240" w:lineRule="auto"/>
        <w:ind w:left="622" w:right="0" w:hanging="362"/>
        <w:jc w:val="left"/>
        <w:rPr>
          <w:sz w:val="24"/>
        </w:rPr>
      </w:pPr>
      <w:r>
        <w:rPr>
          <w:sz w:val="24"/>
        </w:rPr>
        <w:t>服务根据请求，解析时间戳并验证。</w:t>
      </w:r>
    </w:p>
    <w:p>
      <w:pPr>
        <w:spacing w:after="0" w:line="240" w:lineRule="auto"/>
        <w:jc w:val="left"/>
        <w:rPr>
          <w:sz w:val="24"/>
        </w:rPr>
        <w:sectPr>
          <w:pgSz w:w="11910" w:h="16840"/>
          <w:pgMar w:top="820" w:right="640" w:bottom="1320" w:left="600" w:header="532" w:footer="1134" w:gutter="0"/>
          <w:cols w:space="720" w:num="1"/>
        </w:sectPr>
      </w:pPr>
    </w:p>
    <w:p>
      <w:pPr>
        <w:pStyle w:val="6"/>
        <w:spacing w:before="17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p>
            <w:pPr>
              <w:pStyle w:val="15"/>
              <w:spacing w:before="26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4"/>
              <w:rPr>
                <w:sz w:val="24"/>
              </w:rPr>
            </w:pPr>
            <w:r>
              <w:rPr>
                <w:sz w:val="24"/>
              </w:rPr>
              <w:t>transId</w:t>
            </w:r>
          </w:p>
        </w:tc>
        <w:tc>
          <w:tcPr>
            <w:tcW w:w="5934" w:type="dxa"/>
          </w:tcPr>
          <w:p>
            <w:pPr>
              <w:pStyle w:val="15"/>
              <w:spacing w:before="134"/>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spacing w:before="134"/>
              <w:ind w:left="108"/>
              <w:rPr>
                <w:sz w:val="24"/>
              </w:rPr>
            </w:pPr>
            <w:r>
              <w:rPr>
                <w:sz w:val="24"/>
              </w:rPr>
              <w:t>String</w:t>
            </w:r>
          </w:p>
        </w:tc>
        <w:tc>
          <w:tcPr>
            <w:tcW w:w="1169"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tsResp</w:t>
            </w:r>
          </w:p>
        </w:tc>
        <w:tc>
          <w:tcPr>
            <w:tcW w:w="5934" w:type="dxa"/>
          </w:tcPr>
          <w:p>
            <w:pPr>
              <w:pStyle w:val="15"/>
              <w:rPr>
                <w:sz w:val="24"/>
              </w:rPr>
            </w:pPr>
            <w:r>
              <w:rPr>
                <w:sz w:val="24"/>
              </w:rPr>
              <w:t>时间戳，Base64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待验证的原文，UTF-8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base64Cert</w:t>
            </w:r>
          </w:p>
        </w:tc>
        <w:tc>
          <w:tcPr>
            <w:tcW w:w="5934" w:type="dxa"/>
          </w:tcPr>
          <w:p>
            <w:pPr>
              <w:pStyle w:val="15"/>
              <w:rPr>
                <w:sz w:val="24"/>
              </w:rPr>
            </w:pPr>
            <w:r>
              <w:rPr>
                <w:sz w:val="24"/>
              </w:rPr>
              <w:t>时间戳签名证书数据，Base64 编码（如果没传，则使</w:t>
            </w:r>
          </w:p>
          <w:p>
            <w:pPr>
              <w:pStyle w:val="15"/>
              <w:spacing w:before="265"/>
              <w:rPr>
                <w:sz w:val="24"/>
              </w:rPr>
            </w:pPr>
            <w:r>
              <w:rPr>
                <w:sz w:val="24"/>
              </w:rPr>
              <w:t>用验证的时间戳包含的证书）</w:t>
            </w:r>
          </w:p>
        </w:tc>
        <w:tc>
          <w:tcPr>
            <w:tcW w:w="1184" w:type="dxa"/>
          </w:tcPr>
          <w:p>
            <w:pPr>
              <w:pStyle w:val="15"/>
              <w:ind w:left="108"/>
              <w:rPr>
                <w:sz w:val="24"/>
              </w:rPr>
            </w:pPr>
            <w:r>
              <w:rPr>
                <w:sz w:val="24"/>
              </w:rPr>
              <w:t>String</w:t>
            </w:r>
          </w:p>
        </w:tc>
        <w:tc>
          <w:tcPr>
            <w:tcW w:w="1169" w:type="dxa"/>
          </w:tcPr>
          <w:p>
            <w:pPr>
              <w:pStyle w:val="1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rPr>
                <w:sz w:val="24"/>
              </w:rPr>
            </w:pPr>
            <w:r>
              <w:rPr>
                <w:sz w:val="24"/>
              </w:rPr>
              <w:t>verifyCert</w:t>
            </w:r>
          </w:p>
        </w:tc>
        <w:tc>
          <w:tcPr>
            <w:tcW w:w="5934" w:type="dxa"/>
          </w:tcPr>
          <w:p>
            <w:pPr>
              <w:pStyle w:val="15"/>
              <w:rPr>
                <w:sz w:val="24"/>
              </w:rPr>
            </w:pPr>
            <w:r>
              <w:rPr>
                <w:sz w:val="24"/>
              </w:rPr>
              <w:t>是否验证时间戳证书,true:验证证书，需传入参数</w:t>
            </w:r>
          </w:p>
          <w:p>
            <w:pPr>
              <w:pStyle w:val="15"/>
              <w:spacing w:before="265"/>
              <w:rPr>
                <w:sz w:val="24"/>
              </w:rPr>
            </w:pPr>
            <w:r>
              <w:rPr>
                <w:sz w:val="24"/>
              </w:rPr>
              <w:t>base64Cert。 false：不验证证书。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6"/>
      </w:pPr>
      <w:r>
        <w:t>请求示例：</w:t>
      </w:r>
    </w:p>
    <w:p>
      <w:pPr>
        <w:pStyle w:val="7"/>
        <w:spacing w:before="7"/>
        <w:rPr>
          <w:b/>
          <w:sz w:val="13"/>
        </w:rPr>
      </w:pPr>
      <w:r>
        <w:pict>
          <v:shape id="_x0000_s1431" o:spid="_x0000_s1431" o:spt="202" type="#_x0000_t202" style="position:absolute;left:0pt;margin-left:37.65pt;margin-top:12.25pt;height:281.35pt;width:517.2pt;mso-position-horizontal-relative:page;mso-wrap-distance-bottom:0pt;mso-wrap-distance-top:0pt;z-index:-25140838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4751"/>
                  </w:pPr>
                  <w:r>
                    <w:t>"transId":"1234567890123456", "appId":"123123",</w:t>
                  </w:r>
                </w:p>
                <w:p>
                  <w:pPr>
                    <w:pStyle w:val="7"/>
                    <w:spacing w:line="417" w:lineRule="auto"/>
                    <w:ind w:left="103" w:right="164" w:firstLine="420"/>
                  </w:pPr>
                  <w:r>
                    <w:t>"tsResp":"MIIEUQYKKoEcz1UGAQQCAqCCBEEwggQ9AgEBMQ8wDQYJKoEcz1UBgxE BBQAwZgYLKoZIhvcNAQkQAQSgVwRVMFMCAQEGCCsGAQUFBwMIMC0GCSqBHM9V</w:t>
                  </w:r>
                </w:p>
                <w:p>
                  <w:pPr>
                    <w:pStyle w:val="7"/>
                    <w:spacing w:line="417" w:lineRule="auto"/>
                    <w:ind w:left="103" w:right="85"/>
                  </w:pPr>
                  <w:r>
                    <w:t>AYMRAQQg6Vt4J4VVltUwaUQgeojzUE/vAwcRHHpMZAe+CGQNuyQCBAX14QEYDzIwM jAxMTMwMDY0MTM4WqCCAoswggKHMIICLKADAgECAgoaEAAAAAAABt1AMAoGCC qBHM9VAYN1MEQxCzAJBgNVBAYTAkNOMQ0wCwYDVQQKDARCSkNBMQ0wCwYDVQ</w:t>
                  </w:r>
                </w:p>
                <w:p>
                  <w:pPr>
                    <w:pStyle w:val="7"/>
                    <w:spacing w:line="358" w:lineRule="exact"/>
                    <w:ind w:left="103"/>
                  </w:pPr>
                  <w:r>
                    <w:t>QLDARCSkNBMRcwFQYDVQQDDA5CZWlqaW5nIFNNMiBDQTAeFw0xNDAzMDMxNjAw</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pPr>
      <w:r>
        <w:pict>
          <v:group id="_x0000_s1432" o:spid="_x0000_s1432" o:spt="203" style="position:absolute;left:0pt;margin-left:37.4pt;margin-top:43.9pt;height:718.8pt;width:517.7pt;mso-position-horizontal-relative:page;mso-position-vertical-relative:page;z-index:-251551744;mso-width-relative:page;mso-height-relative:page;" coordorigin="749,878" coordsize="10354,14376">
            <o:lock v:ext="edit"/>
            <v:shape id="_x0000_s1433" o:spid="_x0000_s1433"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434" o:spid="_x0000_s1434" o:spt="20" style="position:absolute;left:758;top:883;height:0;width:10334;" stroked="t" coordsize="21600,21600">
              <v:path arrowok="t"/>
              <v:fill focussize="0,0"/>
              <v:stroke weight="0.48pt" color="#000000"/>
              <v:imagedata o:title=""/>
              <o:lock v:ext="edit"/>
            </v:line>
            <v:line id="_x0000_s1435" o:spid="_x0000_s1435" o:spt="20" style="position:absolute;left:754;top:878;height:14376;width:0;" stroked="t" coordsize="21600,21600">
              <v:path arrowok="t"/>
              <v:fill focussize="0,0"/>
              <v:stroke weight="0.48pt" color="#000000"/>
              <v:imagedata o:title=""/>
              <o:lock v:ext="edit"/>
            </v:line>
            <v:line id="_x0000_s1436" o:spid="_x0000_s1436" o:spt="20" style="position:absolute;left:758;top:15250;height:0;width:10334;" stroked="t" coordsize="21600,21600">
              <v:path arrowok="t"/>
              <v:fill focussize="0,0"/>
              <v:stroke weight="0.48007874015748pt" color="#000000"/>
              <v:imagedata o:title=""/>
              <o:lock v:ext="edit"/>
            </v:line>
            <v:line id="_x0000_s1437" o:spid="_x0000_s1437" o:spt="20" style="position:absolute;left:11097;top:878;height:14376;width:0;" stroked="t" coordsize="21600,21600">
              <v:path arrowok="t"/>
              <v:fill focussize="0,0"/>
              <v:stroke weight="0.48pt" color="#000000"/>
              <v:imagedata o:title=""/>
              <o:lock v:ext="edit"/>
            </v:line>
          </v:group>
        </w:pict>
      </w:r>
      <w:r>
        <w:rPr>
          <w:spacing w:val="-1"/>
        </w:rPr>
        <w:t xml:space="preserve">MDBaFw0yNDAzMDQxNTU5NTlaME8xDzANBgNVBAMMBlRTU1NNMjEPMA0GA1UECwwG </w:t>
      </w:r>
      <w:r>
        <w:t>VFNTU00yMQ0wCwYDVQQKDARCSkNBMQ8wDQYDVQQKDAZUU1NTTTIxCzAJBgNVBAY</w:t>
      </w:r>
    </w:p>
    <w:p>
      <w:pPr>
        <w:pStyle w:val="7"/>
        <w:spacing w:line="417" w:lineRule="auto"/>
        <w:ind w:left="261" w:right="319"/>
        <w:jc w:val="both"/>
      </w:pPr>
      <w:r>
        <w:t xml:space="preserve">MAkNOMFkwEwYHKoZIzj0CAQYIKoEcz1UBgi0DQgAE6ylKemgSF2U7hB6rIxBHbtLkao7BpXi sTnUzmmK2aBWOW3HSWarOUZtA9ivDvxTA4yucP0k76ZNv9oOaRJY2T6OB+jCB9zAfBgNV </w:t>
      </w:r>
      <w:r>
        <w:rPr>
          <w:spacing w:val="-1"/>
        </w:rPr>
        <w:t xml:space="preserve">HSMEGDAWgBQf5s/Uj8UiKpdKKYoV5xbJkjTEtjCBmwYDVR0fBIGTMIGQMF+gXaBbpFkwVz </w:t>
      </w:r>
      <w:r>
        <w:t>ELMAkGA1UEBhMCQ04xDTALBgNVBAoMBEJKQ0ExDTALBgNVBAsMBEJKQ0ExFzAVBgNV</w:t>
      </w:r>
    </w:p>
    <w:p>
      <w:pPr>
        <w:pStyle w:val="7"/>
        <w:spacing w:line="417" w:lineRule="auto"/>
        <w:ind w:left="261" w:right="335"/>
      </w:pPr>
      <w:r>
        <w:t>BAMMDkJlaWppbmcgU00yIENBMREwDwYDVQQDEwhjYTIxY3JsMjAtoCugKYYnaHR0cD ovL2NybC5iamNhLm9yZy5jbi9jcmwvY2EyMWNybDIuY3JsMBEGCWCGSAGG+EIBAQQE AwIA/zALBgNVHQ8EBAMCA/gwFgYDVR0lAQH/BAwwCgYIKwYBBQUHAwgwCgYIKoEcz 1UBg3UDSQAwRgIhAKjm6O2GpylJGulP6fnCSIhlNsxF80ZlTN0cEt5fadLdAiEAqeT+UnDVoU dgxC7Zqz7U26AHHiuk7J3BYj6Xi2fQP1kxggEuMIIBKgIBATBSMEQxCzAJBgNVBAYTAkNOM Q0wCwYDVQQKDARCSkNBMQ0wCwYDVQQLDARCSkNBMRcwFQYDVQQDDA5CZWlq</w:t>
      </w:r>
    </w:p>
    <w:p>
      <w:pPr>
        <w:pStyle w:val="7"/>
        <w:spacing w:line="417" w:lineRule="auto"/>
        <w:ind w:left="261"/>
      </w:pPr>
      <w:r>
        <w:rPr>
          <w:spacing w:val="-1"/>
        </w:rPr>
        <w:t xml:space="preserve">aW5nIFNNMiBDQQIKGhAAAAAAAAbdQDAMBggqgRzPVQGDEQUAoGswGgYJKoZIhvc </w:t>
      </w:r>
      <w:r>
        <w:t>NAQkDMQ0GCyqGSIb3DQEJEAEEMBwGCSqGSIb3DQEJBTEPFw0yMDExMzAwNjQxMzh</w:t>
      </w:r>
    </w:p>
    <w:p>
      <w:pPr>
        <w:pStyle w:val="7"/>
        <w:spacing w:line="417" w:lineRule="auto"/>
        <w:ind w:left="261"/>
      </w:pPr>
      <w:r>
        <w:t xml:space="preserve">aMC8GCSqGSIb3DQEJBDEiBCCH4MfzkmdWQ4t9XfBL+AnD38ad4pJNzqFrVMISN5cctzA </w:t>
      </w:r>
      <w:r>
        <w:rPr>
          <w:spacing w:val="-1"/>
        </w:rPr>
        <w:t>NBgkqgRzPVQGCLQEFAARHMEUCIQDGUZrgBkUSKJbzuDD2818PYisHK5YKCnBNKV9DtSR</w:t>
      </w:r>
    </w:p>
    <w:p>
      <w:pPr>
        <w:pStyle w:val="7"/>
        <w:spacing w:line="417" w:lineRule="auto"/>
        <w:ind w:left="682" w:right="3440" w:hanging="421"/>
      </w:pPr>
      <w:r>
        <w:t>GkAIgV8hn8rzmfVlApgw0I302nE2Vu7y32VvnKW4PXg6edrI=", "attachCert":false,</w:t>
      </w:r>
    </w:p>
    <w:p>
      <w:pPr>
        <w:pStyle w:val="7"/>
        <w:spacing w:line="417" w:lineRule="auto"/>
        <w:ind w:left="261" w:firstLine="420"/>
      </w:pPr>
      <w:r>
        <w:rPr>
          <w:spacing w:val="-1"/>
        </w:rPr>
        <w:t xml:space="preserve">"base64Cert":"MIIChzCCAiygAwIBAgIKGhAAAAAAAAbdQDAKBggqgRzPVQGDdTBE </w:t>
      </w:r>
      <w:r>
        <w:t>MQswCQYDVQQGEwJDTjENMAsGA1UECgwEQkpDQTENMAsGA1UECwwEQkpDQTEXM</w:t>
      </w:r>
    </w:p>
    <w:p>
      <w:pPr>
        <w:pStyle w:val="7"/>
        <w:spacing w:line="417" w:lineRule="auto"/>
        <w:ind w:left="261" w:right="283"/>
      </w:pPr>
      <w:r>
        <w:rPr>
          <w:spacing w:val="-1"/>
        </w:rPr>
        <w:t xml:space="preserve">BUGA1UEAwwOQmVpamluZyBTTTIgQ0EwHhcNMTQwMzAzMTYwMDAwWhcNMjQwMzA </w:t>
      </w:r>
      <w:r>
        <w:t>0MTU1OTU5WjBPMQ8wDQYDVQQDDAZUU1NTTTIxDzANBgNVBAsMBlRTU1NNMjENMAsG A1UECgwEQkpDQTEPMA0GA1UECgwGVFNTU00yMQswCQYDVQQGDAJDTjBZMBMGBy</w:t>
      </w:r>
    </w:p>
    <w:p>
      <w:pPr>
        <w:spacing w:after="0" w:line="417" w:lineRule="auto"/>
        <w:sectPr>
          <w:pgSz w:w="11910" w:h="16840"/>
          <w:pgMar w:top="820" w:right="640" w:bottom="1320" w:left="600" w:header="532" w:footer="1134" w:gutter="0"/>
          <w:cols w:space="720" w:num="1"/>
        </w:sectPr>
      </w:pPr>
    </w:p>
    <w:p>
      <w:pPr>
        <w:pStyle w:val="7"/>
        <w:spacing w:before="182" w:line="417" w:lineRule="auto"/>
        <w:ind w:left="261" w:right="322"/>
        <w:jc w:val="both"/>
      </w:pPr>
      <w:r>
        <w:pict>
          <v:group id="_x0000_s1438" o:spid="_x0000_s1438" o:spt="203" style="position:absolute;left:0pt;margin-left:37.4pt;margin-top:2pt;height:344.35pt;width:517.7pt;mso-position-horizontal-relative:page;z-index:-251550720;mso-width-relative:page;mso-height-relative:page;" coordorigin="749,40" coordsize="10354,6887">
            <o:lock v:ext="edit"/>
            <v:shape id="_x0000_s1439" o:spid="_x0000_s1439" style="position:absolute;left:758;top:49;height:6865;width:10334;" fillcolor="#FCE9D9" filled="t" stroked="f" coordorigin="758,50" coordsize="10334,6865" path="m11092,50l10989,50,862,50,758,50,758,6915,862,6915,10989,6915,11092,6915,11092,50e">
              <v:path arrowok="t"/>
              <v:fill on="t" focussize="0,0"/>
              <v:stroke on="f"/>
              <v:imagedata o:title=""/>
              <o:lock v:ext="edit"/>
            </v:shape>
            <v:line id="_x0000_s1440" o:spid="_x0000_s1440" o:spt="20" style="position:absolute;left:758;top:45;height:0;width:10334;" stroked="t" coordsize="21600,21600">
              <v:path arrowok="t"/>
              <v:fill focussize="0,0"/>
              <v:stroke weight="0.48pt" color="#000000"/>
              <v:imagedata o:title=""/>
              <o:lock v:ext="edit"/>
            </v:line>
            <v:line id="_x0000_s1441" o:spid="_x0000_s1441" o:spt="20" style="position:absolute;left:754;top:40;height:6887;width:0;" stroked="t" coordsize="21600,21600">
              <v:path arrowok="t"/>
              <v:fill focussize="0,0"/>
              <v:stroke weight="0.48pt" color="#000000"/>
              <v:imagedata o:title=""/>
              <o:lock v:ext="edit"/>
            </v:line>
            <v:line id="_x0000_s1442" o:spid="_x0000_s1442" o:spt="20" style="position:absolute;left:758;top:6922;height:0;width:10334;" stroked="t" coordsize="21600,21600">
              <v:path arrowok="t"/>
              <v:fill focussize="0,0"/>
              <v:stroke weight="0.48pt" color="#000000"/>
              <v:imagedata o:title=""/>
              <o:lock v:ext="edit"/>
            </v:line>
            <v:line id="_x0000_s1443" o:spid="_x0000_s1443" o:spt="20" style="position:absolute;left:11097;top:40;height:6887;width:0;" stroked="t" coordsize="21600,21600">
              <v:path arrowok="t"/>
              <v:fill focussize="0,0"/>
              <v:stroke weight="0.48pt" color="#000000"/>
              <v:imagedata o:title=""/>
              <o:lock v:ext="edit"/>
            </v:line>
          </v:group>
        </w:pict>
      </w:r>
      <w:r>
        <w:t>qGSM49AgEGCCqBHM9VAYItA0IABOspSnpoEhdlO4QeqyMQR27S5GqOwaV4rE51M5pi tmgVjltx0lmqzlGbQPYrw78UwOMrnD9JO+mTb/aDmkSWNk+jgfowgfcwHwYDVR0jBBgwF oAUH+bP1I/FIiqXSimKFecWyZI0xLYwgZsGA1UdHwSBkzCBkDBfoF2gW6RZMFcxCzAJBgNV BAYTAkNOMQ0wCwYDVQQKDARCSkNBMQ0wCwYDVQQLDARCSkNBMRcwFQYDVQQ DDA5CZWlqaW5nIFNNMiBDQTERMA8GA1UEAxMIY2EyMWNybDIwLaAroCmGJ2h0dHA6</w:t>
      </w:r>
    </w:p>
    <w:p>
      <w:pPr>
        <w:pStyle w:val="7"/>
        <w:spacing w:line="417" w:lineRule="auto"/>
        <w:ind w:left="261" w:right="339"/>
      </w:pPr>
      <w:r>
        <w:t>Ly9jcmwuYmpjYS5vcmcuY24vY3JsL2NhMjFjcmwyLmNybDARBglghkgBhvhCAQEEBAMC AP8wCwYDVR0PBAQDAgP4MBYGA1UdJQEB/wQMMAoGCCsGAQUFBwMIMAoGCCq</w:t>
      </w:r>
    </w:p>
    <w:p>
      <w:pPr>
        <w:pStyle w:val="7"/>
        <w:spacing w:line="417" w:lineRule="auto"/>
        <w:ind w:left="261" w:right="276"/>
      </w:pPr>
      <w:r>
        <w:t>BHM9VAYN1A0kAMEYCIQCo5ujthqcpSRrpT+n5wkiIZTbMRfNGZUzdHBLeX2nS3QIhAKnk/lJ w1aFHYMQu2as+1NugBx4rpOydwWI+l4tn0D9Z",</w:t>
      </w:r>
    </w:p>
    <w:p>
      <w:pPr>
        <w:pStyle w:val="7"/>
        <w:spacing w:line="358" w:lineRule="exact"/>
        <w:ind w:left="682"/>
      </w:pPr>
      <w:r>
        <w:t>"oriData":"1234567890123456"</w:t>
      </w:r>
    </w:p>
    <w:p>
      <w:pPr>
        <w:pStyle w:val="7"/>
        <w:spacing w:before="2"/>
        <w:rPr>
          <w:sz w:val="11"/>
        </w:rPr>
      </w:pPr>
    </w:p>
    <w:p>
      <w:pPr>
        <w:pStyle w:val="7"/>
        <w:spacing w:before="98"/>
        <w:ind w:left="261"/>
      </w:pPr>
      <w:r>
        <w:t>}</w:t>
      </w:r>
    </w:p>
    <w:p>
      <w:pPr>
        <w:pStyle w:val="7"/>
        <w:rPr>
          <w:sz w:val="20"/>
        </w:rPr>
      </w:pPr>
    </w:p>
    <w:p>
      <w:pPr>
        <w:pStyle w:val="7"/>
        <w:rPr>
          <w:sz w:val="14"/>
        </w:rPr>
      </w:pPr>
    </w:p>
    <w:p>
      <w:pPr>
        <w:pStyle w:val="6"/>
        <w:spacing w:before="98"/>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pPr>
      <w:r>
        <w:t>响应示例：</w:t>
      </w:r>
    </w:p>
    <w:p>
      <w:pPr>
        <w:pStyle w:val="7"/>
        <w:spacing w:before="8"/>
        <w:rPr>
          <w:b/>
          <w:sz w:val="13"/>
        </w:rPr>
      </w:pPr>
      <w:r>
        <w:pict>
          <v:shape id="_x0000_s1444" o:spid="_x0000_s1444" o:spt="202" type="#_x0000_t202" style="position:absolute;left:0pt;margin-left:37.65pt;margin-top:12.3pt;height:187.7pt;width:517.2pt;mso-position-horizontal-relative:page;mso-wrap-distance-bottom:0pt;mso-wrap-distance-top:0pt;z-index:-25140736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66"/>
                    <w:ind w:left="1063"/>
                  </w:pPr>
                  <w:r>
                    <w:t>"result": "时间戳响应验证通过"</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445" o:spid="_x0000_s1445"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83"/>
                  </w:pPr>
                  <w:r>
                    <w:t>}</w:t>
                  </w:r>
                </w:p>
                <w:p>
                  <w:pPr>
                    <w:pStyle w:val="7"/>
                    <w:spacing w:before="266"/>
                    <w:ind w:left="103"/>
                  </w:pPr>
                  <w:r>
                    <w:t>}</w:t>
                  </w:r>
                </w:p>
              </w:txbxContent>
            </v:textbox>
            <w10:wrap type="none"/>
            <w10:anchorlock/>
          </v:shape>
        </w:pict>
      </w:r>
    </w:p>
    <w:p>
      <w:pPr>
        <w:pStyle w:val="7"/>
        <w:spacing w:before="10"/>
        <w:rPr>
          <w:b/>
          <w:sz w:val="13"/>
        </w:rPr>
      </w:pPr>
    </w:p>
    <w:p>
      <w:pPr>
        <w:pStyle w:val="4"/>
        <w:numPr>
          <w:ilvl w:val="2"/>
          <w:numId w:val="3"/>
        </w:numPr>
        <w:tabs>
          <w:tab w:val="left" w:pos="1521"/>
          <w:tab w:val="left" w:pos="1522"/>
        </w:tabs>
        <w:spacing w:before="80" w:after="0" w:line="240" w:lineRule="auto"/>
        <w:ind w:left="1522" w:right="0" w:hanging="1261"/>
        <w:jc w:val="left"/>
        <w:rPr>
          <w:rFonts w:hint="eastAsia" w:ascii="华文中宋" w:eastAsia="华文中宋"/>
        </w:rPr>
      </w:pPr>
      <w:bookmarkStart w:id="143" w:name="_bookmark73"/>
      <w:bookmarkEnd w:id="143"/>
      <w:bookmarkStart w:id="144" w:name="_bookmark73"/>
      <w:bookmarkEnd w:id="144"/>
      <w:r>
        <w:t>验证时间戳</w:t>
      </w:r>
      <w:r>
        <w:rPr>
          <w:rFonts w:hint="eastAsia" w:ascii="华文中宋" w:eastAsia="华文中宋"/>
        </w:rPr>
        <w:t>(Base64)</w:t>
      </w:r>
    </w:p>
    <w:p>
      <w:pPr>
        <w:pStyle w:val="7"/>
        <w:spacing w:before="12"/>
        <w:rPr>
          <w:rFonts w:ascii="华文中宋"/>
          <w:b/>
          <w:sz w:val="19"/>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验证时间戳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http://ip:port/tss/timestamp/verifyTsNoUtf8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5"/>
        </w:numPr>
        <w:tabs>
          <w:tab w:val="left" w:pos="623"/>
        </w:tabs>
        <w:spacing w:before="265" w:after="0" w:line="240" w:lineRule="auto"/>
        <w:ind w:left="622" w:right="0" w:hanging="362"/>
        <w:jc w:val="left"/>
        <w:rPr>
          <w:sz w:val="24"/>
        </w:rPr>
      </w:pPr>
      <w:r>
        <w:rPr>
          <w:sz w:val="24"/>
        </w:rPr>
        <w:t>业务调用方生成指定时间戳。</w:t>
      </w:r>
    </w:p>
    <w:p>
      <w:pPr>
        <w:pStyle w:val="14"/>
        <w:numPr>
          <w:ilvl w:val="0"/>
          <w:numId w:val="35"/>
        </w:numPr>
        <w:tabs>
          <w:tab w:val="left" w:pos="623"/>
        </w:tabs>
        <w:spacing w:before="265" w:after="0" w:line="240" w:lineRule="auto"/>
        <w:ind w:left="622" w:right="0" w:hanging="362"/>
        <w:jc w:val="left"/>
        <w:rPr>
          <w:sz w:val="24"/>
        </w:rPr>
      </w:pPr>
      <w:r>
        <w:rPr>
          <w:sz w:val="24"/>
        </w:rPr>
        <w:t>调用验证时间戳接口，对时间戳进行验证。</w:t>
      </w:r>
    </w:p>
    <w:p>
      <w:pPr>
        <w:pStyle w:val="14"/>
        <w:numPr>
          <w:ilvl w:val="0"/>
          <w:numId w:val="35"/>
        </w:numPr>
        <w:tabs>
          <w:tab w:val="left" w:pos="623"/>
        </w:tabs>
        <w:spacing w:before="266" w:after="0" w:line="417" w:lineRule="auto"/>
        <w:ind w:left="261" w:right="6202" w:firstLine="0"/>
        <w:jc w:val="left"/>
        <w:rPr>
          <w:b/>
          <w:sz w:val="24"/>
        </w:rPr>
      </w:pPr>
      <w:r>
        <w:pict>
          <v:shape id="_x0000_s1446" o:spid="_x0000_s1446" o:spt="202" type="#_x0000_t202" style="position:absolute;left:0pt;margin-left:37.4pt;margin-top:69.1pt;height:347.35pt;width:517.8pt;mso-position-horizontal-relative:page;z-index:25191014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p>
                        <w:pPr>
                          <w:pStyle w:val="15"/>
                          <w:spacing w:before="26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4"/>
                          <w:rPr>
                            <w:sz w:val="24"/>
                          </w:rPr>
                        </w:pPr>
                        <w:r>
                          <w:rPr>
                            <w:sz w:val="24"/>
                          </w:rPr>
                          <w:t>transId</w:t>
                        </w:r>
                      </w:p>
                    </w:tc>
                    <w:tc>
                      <w:tcPr>
                        <w:tcW w:w="5934" w:type="dxa"/>
                      </w:tcPr>
                      <w:p>
                        <w:pPr>
                          <w:pStyle w:val="15"/>
                          <w:spacing w:before="134"/>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spacing w:before="134"/>
                          <w:ind w:left="108"/>
                          <w:rPr>
                            <w:sz w:val="24"/>
                          </w:rPr>
                        </w:pPr>
                        <w:r>
                          <w:rPr>
                            <w:sz w:val="24"/>
                          </w:rPr>
                          <w:t>String</w:t>
                        </w:r>
                      </w:p>
                    </w:tc>
                    <w:tc>
                      <w:tcPr>
                        <w:tcW w:w="1169" w:type="dxa"/>
                      </w:tcPr>
                      <w:p>
                        <w:pPr>
                          <w:pStyle w:val="15"/>
                          <w:spacing w:before="134"/>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tsResp</w:t>
                        </w:r>
                      </w:p>
                    </w:tc>
                    <w:tc>
                      <w:tcPr>
                        <w:tcW w:w="5934" w:type="dxa"/>
                      </w:tcPr>
                      <w:p>
                        <w:pPr>
                          <w:pStyle w:val="15"/>
                          <w:rPr>
                            <w:sz w:val="24"/>
                          </w:rPr>
                        </w:pPr>
                        <w:r>
                          <w:rPr>
                            <w:sz w:val="24"/>
                          </w:rPr>
                          <w:t>时间戳，Base64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待验证的原文，Base64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55" w:type="dxa"/>
                      </w:tcPr>
                      <w:p>
                        <w:pPr>
                          <w:pStyle w:val="15"/>
                          <w:rPr>
                            <w:sz w:val="24"/>
                          </w:rPr>
                        </w:pPr>
                        <w:r>
                          <w:rPr>
                            <w:sz w:val="24"/>
                          </w:rPr>
                          <w:t>base64Cert</w:t>
                        </w:r>
                      </w:p>
                    </w:tc>
                    <w:tc>
                      <w:tcPr>
                        <w:tcW w:w="5934" w:type="dxa"/>
                      </w:tcPr>
                      <w:p>
                        <w:pPr>
                          <w:pStyle w:val="15"/>
                          <w:rPr>
                            <w:sz w:val="24"/>
                          </w:rPr>
                        </w:pPr>
                        <w:r>
                          <w:rPr>
                            <w:sz w:val="24"/>
                          </w:rPr>
                          <w:t>时间戳签名证书数据，Base64 编码（如果没传，则使</w:t>
                        </w:r>
                      </w:p>
                      <w:p>
                        <w:pPr>
                          <w:pStyle w:val="15"/>
                          <w:spacing w:before="265"/>
                          <w:rPr>
                            <w:sz w:val="24"/>
                          </w:rPr>
                        </w:pPr>
                        <w:r>
                          <w:rPr>
                            <w:sz w:val="24"/>
                          </w:rPr>
                          <w:t>用验证的时间戳包含的证书）</w:t>
                        </w:r>
                      </w:p>
                    </w:tc>
                    <w:tc>
                      <w:tcPr>
                        <w:tcW w:w="1184" w:type="dxa"/>
                      </w:tcPr>
                      <w:p>
                        <w:pPr>
                          <w:pStyle w:val="15"/>
                          <w:ind w:left="108"/>
                          <w:rPr>
                            <w:sz w:val="24"/>
                          </w:rPr>
                        </w:pPr>
                        <w:r>
                          <w:rPr>
                            <w:sz w:val="24"/>
                          </w:rPr>
                          <w:t>String</w:t>
                        </w:r>
                      </w:p>
                    </w:tc>
                    <w:tc>
                      <w:tcPr>
                        <w:tcW w:w="1169" w:type="dxa"/>
                      </w:tcPr>
                      <w:p>
                        <w:pPr>
                          <w:pStyle w:val="1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rPr>
                            <w:sz w:val="24"/>
                          </w:rPr>
                        </w:pPr>
                        <w:r>
                          <w:rPr>
                            <w:sz w:val="24"/>
                          </w:rPr>
                          <w:t>verifyCert</w:t>
                        </w:r>
                      </w:p>
                    </w:tc>
                    <w:tc>
                      <w:tcPr>
                        <w:tcW w:w="5934" w:type="dxa"/>
                      </w:tcPr>
                      <w:p>
                        <w:pPr>
                          <w:pStyle w:val="15"/>
                          <w:rPr>
                            <w:sz w:val="24"/>
                          </w:rPr>
                        </w:pPr>
                        <w:r>
                          <w:rPr>
                            <w:sz w:val="24"/>
                          </w:rPr>
                          <w:t>是否验证时间戳证书,true:验证证书，需传入参数</w:t>
                        </w:r>
                      </w:p>
                      <w:p>
                        <w:pPr>
                          <w:pStyle w:val="15"/>
                          <w:spacing w:before="265"/>
                          <w:rPr>
                            <w:sz w:val="24"/>
                          </w:rPr>
                        </w:pPr>
                        <w:r>
                          <w:rPr>
                            <w:sz w:val="24"/>
                          </w:rPr>
                          <w:t>base64Cert。 false：不验证证书。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7"/>
                  </w:pPr>
                </w:p>
              </w:txbxContent>
            </v:textbox>
          </v:shape>
        </w:pict>
      </w:r>
      <w:r>
        <w:rPr>
          <w:spacing w:val="-2"/>
          <w:sz w:val="24"/>
        </w:rPr>
        <w:t>服务根据请求，解析时间戳并验证。</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6"/>
        <w:spacing w:before="173"/>
      </w:pPr>
      <w:r>
        <w:pict>
          <v:group id="_x0000_s1447" o:spid="_x0000_s1447" o:spt="203" style="position:absolute;left:0pt;margin-left:37.4pt;margin-top:80.65pt;height:687.5pt;width:517.7pt;mso-position-horizontal-relative:page;mso-position-vertical-relative:page;z-index:-251549696;mso-width-relative:page;mso-height-relative:page;" coordorigin="749,1613" coordsize="10354,13750">
            <o:lock v:ext="edit"/>
            <v:shape id="_x0000_s1448" o:spid="_x0000_s1448" style="position:absolute;left:758;top:1622;height:13730;width:10334;" fillcolor="#FCE9D9" filled="t" stroked="f" coordorigin="758,1623" coordsize="10334,13730" path="m11092,1623l10989,1623,862,1623,758,1623,758,15353,862,15353,10989,15353,11092,15353,11092,1623e">
              <v:path arrowok="t"/>
              <v:fill on="t" focussize="0,0"/>
              <v:stroke on="f"/>
              <v:imagedata o:title=""/>
              <o:lock v:ext="edit"/>
            </v:shape>
            <v:line id="_x0000_s1449" o:spid="_x0000_s1449" o:spt="20" style="position:absolute;left:758;top:1618;height:0;width:10334;" stroked="t" coordsize="21600,21600">
              <v:path arrowok="t"/>
              <v:fill focussize="0,0"/>
              <v:stroke weight="0.48pt" color="#000000"/>
              <v:imagedata o:title=""/>
              <o:lock v:ext="edit"/>
            </v:line>
            <v:line id="_x0000_s1450" o:spid="_x0000_s1450" o:spt="20" style="position:absolute;left:754;top:1613;height:13740;width:0;" stroked="t" coordsize="21600,21600">
              <v:path arrowok="t"/>
              <v:fill focussize="0,0"/>
              <v:stroke weight="0.48pt" color="#000000"/>
              <v:imagedata o:title=""/>
              <o:lock v:ext="edit"/>
            </v:line>
            <v:rect id="_x0000_s1451" o:spid="_x0000_s1451" o:spt="1" style="position:absolute;left:748;top:15352;height:10;width:10;" fillcolor="#000000" filled="t" stroked="f" coordsize="21600,21600">
              <v:path/>
              <v:fill on="t" focussize="0,0"/>
              <v:stroke on="f"/>
              <v:imagedata o:title=""/>
              <o:lock v:ext="edit"/>
            </v:rect>
            <v:line id="_x0000_s1452" o:spid="_x0000_s1452" o:spt="20" style="position:absolute;left:758;top:15358;height:0;width:10334;" stroked="t" coordsize="21600,21600">
              <v:path arrowok="t"/>
              <v:fill focussize="0,0"/>
              <v:stroke weight="0.48pt" color="#000000"/>
              <v:imagedata o:title=""/>
              <o:lock v:ext="edit"/>
            </v:line>
            <v:line id="_x0000_s1453" o:spid="_x0000_s1453" o:spt="20" style="position:absolute;left:11097;top:1613;height:13740;width:0;" stroked="t" coordsize="21600,21600">
              <v:path arrowok="t"/>
              <v:fill focussize="0,0"/>
              <v:stroke weight="0.48pt" color="#000000"/>
              <v:imagedata o:title=""/>
              <o:lock v:ext="edit"/>
            </v:line>
            <v:rect id="_x0000_s1454" o:spid="_x0000_s1454" o:spt="1" style="position:absolute;left:11092;top:15352;height:10;width:10;" fillcolor="#000000" filled="t" stroked="f" coordsize="21600,21600">
              <v:path/>
              <v:fill on="t" focussize="0,0"/>
              <v:stroke on="f"/>
              <v:imagedata o:title=""/>
              <o:lock v:ext="edit"/>
            </v:rect>
          </v:group>
        </w:pict>
      </w:r>
      <w:r>
        <w:t>请求示例：</w:t>
      </w:r>
    </w:p>
    <w:p>
      <w:pPr>
        <w:pStyle w:val="7"/>
        <w:spacing w:before="3"/>
        <w:rPr>
          <w:b/>
          <w:sz w:val="19"/>
        </w:rPr>
      </w:pPr>
    </w:p>
    <w:p>
      <w:pPr>
        <w:pStyle w:val="7"/>
        <w:spacing w:before="98"/>
        <w:ind w:left="261"/>
      </w:pPr>
      <w:r>
        <w:t>{</w:t>
      </w:r>
    </w:p>
    <w:p>
      <w:pPr>
        <w:pStyle w:val="7"/>
        <w:spacing w:before="265" w:line="417" w:lineRule="auto"/>
        <w:ind w:left="682" w:right="6635"/>
      </w:pPr>
      <w:r>
        <w:t>"transId":"1234567890123456", "appId":"123123",</w:t>
      </w:r>
    </w:p>
    <w:p>
      <w:pPr>
        <w:pStyle w:val="7"/>
        <w:spacing w:line="358" w:lineRule="exact"/>
        <w:ind w:left="682"/>
      </w:pPr>
      <w:r>
        <w:t>"tsResp":"MIIEUQYKKoEcz1UGAQQCAqCCBEEwggQ9AgEBMQ8wDQYJKoEcz1UBgxE</w:t>
      </w:r>
    </w:p>
    <w:p>
      <w:pPr>
        <w:pStyle w:val="7"/>
        <w:spacing w:before="3"/>
        <w:rPr>
          <w:sz w:val="11"/>
        </w:rPr>
      </w:pPr>
    </w:p>
    <w:p>
      <w:pPr>
        <w:pStyle w:val="7"/>
        <w:spacing w:before="98"/>
        <w:ind w:left="261"/>
      </w:pPr>
      <w:r>
        <w:t>BBQAwZgYLKoZIhvcNAQkQAQSgVwRVMFMCAQEGCCsGAQUFBwMIMC0GCSqBHM9V</w:t>
      </w:r>
    </w:p>
    <w:p>
      <w:pPr>
        <w:pStyle w:val="7"/>
        <w:spacing w:before="266" w:line="417" w:lineRule="auto"/>
        <w:ind w:left="261"/>
      </w:pPr>
      <w:r>
        <w:rPr>
          <w:spacing w:val="-1"/>
        </w:rPr>
        <w:t xml:space="preserve">AYMRAQQg6Vt4J4VVltUwaUQgeojzUE/vAwcRHHpMZAe+CGQNuyQCBAX14QEYDzIwM </w:t>
      </w:r>
      <w:r>
        <w:t>jAxMTMwMDY0MTM4WqCCAoswggKHMIICLKADAgECAgoaEAAAAAAABt1AMAoGCC qBHM9VAYN1MEQxCzAJBgNVBAYTAkNOMQ0wCwYDVQQKDARCSkNBMQ0wCwYDVQ QLDARCSkNBMRcwFQYDVQQDDA5CZWlqaW5nIFNNMiBDQTAeFw0xNDAzMDMxNjAw MDBaFw0yNDAzMDQxNTU5NTlaME8xDzANBgNVBAMMBlRTU1NNMjEPMA0GA1UECwwG VFNTU00yMQ0wCwYDVQQKDARCSkNBMQ8wDQYDVQQKDAZUU1NTTTIxCzAJBgNVBAY</w:t>
      </w:r>
    </w:p>
    <w:p>
      <w:pPr>
        <w:pStyle w:val="7"/>
        <w:spacing w:line="417" w:lineRule="auto"/>
        <w:ind w:left="261" w:right="319"/>
        <w:jc w:val="both"/>
      </w:pPr>
      <w:r>
        <w:t xml:space="preserve">MAkNOMFkwEwYHKoZIzj0CAQYIKoEcz1UBgi0DQgAE6ylKemgSF2U7hB6rIxBHbtLkao7BpXi sTnUzmmK2aBWOW3HSWarOUZtA9ivDvxTA4yucP0k76ZNv9oOaRJY2T6OB+jCB9zAfBgNV </w:t>
      </w:r>
      <w:r>
        <w:rPr>
          <w:spacing w:val="-1"/>
        </w:rPr>
        <w:t xml:space="preserve">HSMEGDAWgBQf5s/Uj8UiKpdKKYoV5xbJkjTEtjCBmwYDVR0fBIGTMIGQMF+gXaBbpFkwVz </w:t>
      </w:r>
      <w:r>
        <w:t>ELMAkGA1UEBhMCQ04xDTALBgNVBAoMBEJKQ0ExDTALBgNVBAsMBEJKQ0ExFzAVBgNV</w:t>
      </w:r>
    </w:p>
    <w:p>
      <w:pPr>
        <w:pStyle w:val="7"/>
        <w:spacing w:line="417" w:lineRule="auto"/>
        <w:ind w:left="261" w:right="349"/>
      </w:pPr>
      <w:r>
        <w:t xml:space="preserve">BAMMDkJlaWppbmcgU00yIENBMREwDwYDVQQDEwhjYTIxY3JsMjAtoCugKYYnaHR0cD ovL2NybC5iamNhLm9yZy5jbi9jcmwvY2EyMWNybDIuY3JsMBEGCWCGSAGG+EIBAQQE AwIA/zALBgNVHQ8EBAMCA/gwFgYDVR0lAQH/BAwwCgYIKwYBBQUHAwgwCgYIKoEcz </w:t>
      </w:r>
      <w:r>
        <w:rPr>
          <w:spacing w:val="-1"/>
        </w:rPr>
        <w:t xml:space="preserve">1UBg3UDSQAwRgIhAKjm6O2GpylJGulP6fnCSIhlNsxF80ZlTN0cEt5fadLdAiEAqeT+UnDVoU </w:t>
      </w:r>
      <w:r>
        <w:t>dgxC7Zqz7U26AHHiuk7J3BYj6Xi2fQP1kxggEuMIIBKgIBATBSMEQxCzAJBgNVBAYTAkNOM Q0wCwYDVQQKDARCSkNBMQ0wCwYDVQQLDARCSkNBMRcwFQYDVQQDDA5CZWlq</w:t>
      </w:r>
    </w:p>
    <w:p>
      <w:pPr>
        <w:pStyle w:val="7"/>
        <w:spacing w:line="357" w:lineRule="exact"/>
        <w:ind w:left="261"/>
      </w:pPr>
      <w:r>
        <w:t>aW5nIFNNMiBDQQIKGhAAAAAAAAbdQDAMBggqgRzPVQGDEQUAoGswGgYJKoZIhvc</w:t>
      </w:r>
    </w:p>
    <w:p>
      <w:pPr>
        <w:spacing w:after="0" w:line="357" w:lineRule="exact"/>
        <w:sectPr>
          <w:pgSz w:w="11910" w:h="16840"/>
          <w:pgMar w:top="820" w:right="640" w:bottom="1320" w:left="600" w:header="532" w:footer="1134" w:gutter="0"/>
          <w:cols w:space="720" w:num="1"/>
        </w:sectPr>
      </w:pPr>
    </w:p>
    <w:p>
      <w:pPr>
        <w:pStyle w:val="7"/>
        <w:spacing w:before="182"/>
        <w:ind w:left="261"/>
      </w:pPr>
      <w:r>
        <w:pict>
          <v:group id="_x0000_s1455" o:spid="_x0000_s1455" o:spt="203" style="position:absolute;left:0pt;margin-left:37.4pt;margin-top:2pt;height:656.4pt;width:517.7pt;mso-position-horizontal-relative:page;z-index:-251548672;mso-width-relative:page;mso-height-relative:page;" coordorigin="749,40" coordsize="10354,13128">
            <o:lock v:ext="edit"/>
            <v:shape id="_x0000_s1456" o:spid="_x0000_s1456" style="position:absolute;left:758;top:49;height:13106;width:10334;" fillcolor="#FCE9D9" filled="t" stroked="f" coordorigin="758,50" coordsize="10334,13106" path="m11092,50l10989,50,862,50,758,50,758,13156,862,13156,10989,13156,11092,13156,11092,50e">
              <v:path arrowok="t"/>
              <v:fill on="t" focussize="0,0"/>
              <v:stroke on="f"/>
              <v:imagedata o:title=""/>
              <o:lock v:ext="edit"/>
            </v:shape>
            <v:line id="_x0000_s1457" o:spid="_x0000_s1457" o:spt="20" style="position:absolute;left:758;top:45;height:0;width:10334;" stroked="t" coordsize="21600,21600">
              <v:path arrowok="t"/>
              <v:fill focussize="0,0"/>
              <v:stroke weight="0.48pt" color="#000000"/>
              <v:imagedata o:title=""/>
              <o:lock v:ext="edit"/>
            </v:line>
            <v:line id="_x0000_s1458" o:spid="_x0000_s1458" o:spt="20" style="position:absolute;left:754;top:40;height:13128;width:0;" stroked="t" coordsize="21600,21600">
              <v:path arrowok="t"/>
              <v:fill focussize="0,0"/>
              <v:stroke weight="0.48pt" color="#000000"/>
              <v:imagedata o:title=""/>
              <o:lock v:ext="edit"/>
            </v:line>
            <v:line id="_x0000_s1459" o:spid="_x0000_s1459" o:spt="20" style="position:absolute;left:758;top:13163;height:0;width:10334;" stroked="t" coordsize="21600,21600">
              <v:path arrowok="t"/>
              <v:fill focussize="0,0"/>
              <v:stroke weight="0.48007874015748pt" color="#000000"/>
              <v:imagedata o:title=""/>
              <o:lock v:ext="edit"/>
            </v:line>
            <v:line id="_x0000_s1460" o:spid="_x0000_s1460" o:spt="20" style="position:absolute;left:11097;top:40;height:13128;width:0;" stroked="t" coordsize="21600,21600">
              <v:path arrowok="t"/>
              <v:fill focussize="0,0"/>
              <v:stroke weight="0.48pt" color="#000000"/>
              <v:imagedata o:title=""/>
              <o:lock v:ext="edit"/>
            </v:line>
          </v:group>
        </w:pict>
      </w:r>
      <w:r>
        <w:t>NAQkDMQ0GCyqGSIb3DQEJEAEEMBwGCSqGSIb3DQEJBTEPFw0yMDExMzAwNjQxMzh</w:t>
      </w:r>
    </w:p>
    <w:p>
      <w:pPr>
        <w:pStyle w:val="7"/>
        <w:spacing w:before="266" w:line="417" w:lineRule="auto"/>
        <w:ind w:left="261" w:right="339"/>
      </w:pPr>
      <w:r>
        <w:t>aMC8GCSqGSIb3DQEJBDEiBCCH4MfzkmdWQ4t9XfBL+AnD38ad4pJNzqFrVMISN5cctzA NBgkqgRzPVQGCLQEFAARHMEUCIQDGUZrgBkUSKJbzuDD2818PYisHK5YKCnBNKV9DtSR</w:t>
      </w:r>
    </w:p>
    <w:p>
      <w:pPr>
        <w:pStyle w:val="7"/>
        <w:spacing w:line="417" w:lineRule="auto"/>
        <w:ind w:left="682" w:right="3440" w:hanging="421"/>
      </w:pPr>
      <w:r>
        <w:t>GkAIgV8hn8rzmfVlApgw0I302nE2Vu7y32VvnKW4PXg6edrI=", "attachCert":false,</w:t>
      </w:r>
    </w:p>
    <w:p>
      <w:pPr>
        <w:pStyle w:val="7"/>
        <w:spacing w:line="417" w:lineRule="auto"/>
        <w:ind w:left="261" w:firstLine="420"/>
      </w:pPr>
      <w:r>
        <w:rPr>
          <w:spacing w:val="-1"/>
        </w:rPr>
        <w:t xml:space="preserve">"base64Cert":"MIIChzCCAiygAwIBAgIKGhAAAAAAAAbdQDAKBggqgRzPVQGDdTBE </w:t>
      </w:r>
      <w:r>
        <w:t>MQswCQYDVQQGEwJDTjENMAsGA1UECgwEQkpDQTENMAsGA1UECwwEQkpDQTEXM</w:t>
      </w:r>
    </w:p>
    <w:p>
      <w:pPr>
        <w:pStyle w:val="7"/>
        <w:spacing w:line="417" w:lineRule="auto"/>
        <w:ind w:left="261" w:right="283"/>
      </w:pPr>
      <w:r>
        <w:rPr>
          <w:spacing w:val="-1"/>
        </w:rPr>
        <w:t xml:space="preserve">BUGA1UEAwwOQmVpamluZyBTTTIgQ0EwHhcNMTQwMzAzMTYwMDAwWhcNMjQwMzA </w:t>
      </w:r>
      <w:r>
        <w:t>0MTU1OTU5WjBPMQ8wDQYDVQQDDAZUU1NTTTIxDzANBgNVBAsMBlRTU1NNMjENMAsG A1UECgwEQkpDQTEPMA0GA1UECgwGVFNTU00yMQswCQYDVQQGDAJDTjBZMBMGBy</w:t>
      </w:r>
    </w:p>
    <w:p>
      <w:pPr>
        <w:pStyle w:val="7"/>
        <w:spacing w:line="417" w:lineRule="auto"/>
        <w:ind w:left="261" w:right="321"/>
        <w:jc w:val="both"/>
      </w:pPr>
      <w:r>
        <w:t>qGSM49AgEGCCqBHM9VAYItA0IABOspSnpoEhdlO4QeqyMQR27S5GqOwaV4rE51M5pi tmgVjltx0lmqzlGbQPYrw78UwOMrnD9JO+mTb/aDmkSWNk+jgfowgfcwHwYDVR0jBBgwF oAUH+bP1I/FIiqXSimKFecWyZI0xLYwgZsGA1UdHwSBkzCBkDBfoF2gW6RZMFcxCzAJBgNV BAYTAkNOMQ0wCwYDVQQKDARCSkNBMQ0wCwYDVQQLDARCSkNBMRcwFQYDVQQ DDA5CZWlqaW5nIFNNMiBDQTERMA8GA1UEAxMIY2EyMWNybDIwLaAroCmGJ2h0dHA6</w:t>
      </w:r>
    </w:p>
    <w:p>
      <w:pPr>
        <w:pStyle w:val="7"/>
        <w:spacing w:line="417" w:lineRule="auto"/>
        <w:ind w:left="261" w:right="339"/>
      </w:pPr>
      <w:r>
        <w:t>Ly9jcmwuYmpjYS5vcmcuY24vY3JsL2NhMjFjcmwyLmNybDARBglghkgBhvhCAQEEBAMC AP8wCwYDVR0PBAQDAgP4MBYGA1UdJQEB/wQMMAoGCCsGAQUFBwMIMAoGCCq</w:t>
      </w:r>
    </w:p>
    <w:p>
      <w:pPr>
        <w:pStyle w:val="7"/>
        <w:spacing w:line="417" w:lineRule="auto"/>
        <w:ind w:left="261" w:right="276"/>
      </w:pPr>
      <w:r>
        <w:t>BHM9VAYN1A0kAMEYCIQCo5ujthqcpSRrpT+n5wkiIZTbMRfNGZUzdHBLeX2nS3QIhAKnk/lJ w1aFHYMQu2as+1NugBx4rpOydwWI+l4tn0D9Z",</w:t>
      </w:r>
    </w:p>
    <w:p>
      <w:pPr>
        <w:pStyle w:val="7"/>
        <w:spacing w:line="358" w:lineRule="exact"/>
        <w:ind w:left="682"/>
      </w:pPr>
      <w:r>
        <w:t>"oriData":"1234567890123456"</w:t>
      </w:r>
    </w:p>
    <w:p>
      <w:pPr>
        <w:pStyle w:val="7"/>
        <w:spacing w:before="14"/>
        <w:rPr>
          <w:sz w:val="10"/>
        </w:rPr>
      </w:pPr>
    </w:p>
    <w:p>
      <w:pPr>
        <w:pStyle w:val="7"/>
        <w:spacing w:before="98"/>
        <w:ind w:left="261"/>
      </w:pPr>
      <w:r>
        <w:t>}</w:t>
      </w:r>
    </w:p>
    <w:p>
      <w:pPr>
        <w:pStyle w:val="7"/>
        <w:rPr>
          <w:sz w:val="20"/>
        </w:rPr>
      </w:pPr>
    </w:p>
    <w:p>
      <w:pPr>
        <w:pStyle w:val="7"/>
        <w:spacing w:before="5"/>
        <w:rPr>
          <w:sz w:val="23"/>
        </w:rPr>
      </w:pPr>
    </w:p>
    <w:p>
      <w:pPr>
        <w:pStyle w:val="6"/>
        <w:spacing w:before="98"/>
      </w:pPr>
      <w:r>
        <w:t>响应结果:JSON 格式，格式如下：</w:t>
      </w:r>
    </w:p>
    <w:p>
      <w:pPr>
        <w:spacing w:after="0"/>
        <w:sectPr>
          <w:footerReference r:id="rId36" w:type="default"/>
          <w:pgSz w:w="11910" w:h="16840"/>
          <w:pgMar w:top="820" w:right="640" w:bottom="1320" w:left="600" w:header="532" w:footer="1134" w:gutter="0"/>
          <w:pgNumType w:start="14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spacing w:before="135"/>
              <w:rPr>
                <w:sz w:val="24"/>
              </w:rPr>
            </w:pPr>
            <w:r>
              <w:rPr>
                <w:sz w:val="24"/>
              </w:rPr>
              <w:t>transId</w:t>
            </w:r>
          </w:p>
        </w:tc>
        <w:tc>
          <w:tcPr>
            <w:tcW w:w="5286" w:type="dxa"/>
          </w:tcPr>
          <w:p>
            <w:pPr>
              <w:pStyle w:val="15"/>
              <w:spacing w:before="135"/>
              <w:rPr>
                <w:sz w:val="24"/>
              </w:rPr>
            </w:pPr>
            <w:r>
              <w:rPr>
                <w:sz w:val="24"/>
              </w:rPr>
              <w:t>方法调用时传入的 transId，作为结果原样返回</w:t>
            </w:r>
          </w:p>
        </w:tc>
        <w:tc>
          <w:tcPr>
            <w:tcW w:w="1395" w:type="dxa"/>
          </w:tcPr>
          <w:p>
            <w:pPr>
              <w:pStyle w:val="15"/>
              <w:spacing w:before="135"/>
              <w:ind w:left="109"/>
              <w:rPr>
                <w:sz w:val="24"/>
              </w:rPr>
            </w:pPr>
            <w:r>
              <w:rPr>
                <w:sz w:val="24"/>
              </w:rPr>
              <w:t>String</w:t>
            </w:r>
          </w:p>
        </w:tc>
        <w:tc>
          <w:tcPr>
            <w:tcW w:w="1685"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result</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spacing w:before="133"/>
      </w:pPr>
      <w:r>
        <w:t>响应示例：</w:t>
      </w:r>
    </w:p>
    <w:p>
      <w:pPr>
        <w:pStyle w:val="7"/>
        <w:spacing w:before="7"/>
        <w:rPr>
          <w:b/>
          <w:sz w:val="13"/>
        </w:rPr>
      </w:pPr>
      <w:r>
        <w:pict>
          <v:shape id="_x0000_s1461" o:spid="_x0000_s1461" o:spt="202" type="#_x0000_t202" style="position:absolute;left:0pt;margin-left:37.65pt;margin-top:12.25pt;height:250.25pt;width:517.2pt;mso-position-horizontal-relative:page;mso-wrap-distance-bottom:0pt;mso-wrap-distance-top:0pt;z-index:-25140531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65"/>
                    <w:ind w:left="1063"/>
                  </w:pPr>
                  <w:r>
                    <w:t>"result": "时间戳响应验证通过"</w:t>
                  </w:r>
                </w:p>
                <w:p>
                  <w:pPr>
                    <w:pStyle w:val="7"/>
                    <w:spacing w:before="266"/>
                    <w:ind w:left="58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145" w:name="_bookmark74"/>
      <w:bookmarkEnd w:id="145"/>
      <w:bookmarkStart w:id="146" w:name="_bookmark74"/>
      <w:bookmarkEnd w:id="146"/>
      <w:r>
        <w:t>根据原文摘要验证时间戳</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验证时间戳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http://ip:port/tss/timestamp/verifyTsByHash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14"/>
        <w:numPr>
          <w:ilvl w:val="0"/>
          <w:numId w:val="36"/>
        </w:numPr>
        <w:tabs>
          <w:tab w:val="left" w:pos="623"/>
        </w:tabs>
        <w:spacing w:before="265" w:after="0" w:line="240" w:lineRule="auto"/>
        <w:ind w:left="622" w:right="0" w:hanging="362"/>
        <w:jc w:val="left"/>
        <w:rPr>
          <w:sz w:val="24"/>
        </w:rPr>
      </w:pPr>
      <w:r>
        <w:rPr>
          <w:sz w:val="24"/>
        </w:rPr>
        <w:t>业务调用方生成指定时间戳。</w:t>
      </w:r>
    </w:p>
    <w:p>
      <w:pPr>
        <w:pStyle w:val="14"/>
        <w:numPr>
          <w:ilvl w:val="0"/>
          <w:numId w:val="36"/>
        </w:numPr>
        <w:tabs>
          <w:tab w:val="left" w:pos="623"/>
        </w:tabs>
        <w:spacing w:before="265" w:after="0" w:line="240" w:lineRule="auto"/>
        <w:ind w:left="622" w:right="0" w:hanging="362"/>
        <w:jc w:val="left"/>
        <w:rPr>
          <w:sz w:val="24"/>
        </w:rPr>
      </w:pPr>
      <w:r>
        <w:rPr>
          <w:sz w:val="24"/>
        </w:rPr>
        <w:t>调用验证时间戳接口，对时间戳进行验证。</w:t>
      </w:r>
    </w:p>
    <w:p>
      <w:pPr>
        <w:pStyle w:val="14"/>
        <w:numPr>
          <w:ilvl w:val="0"/>
          <w:numId w:val="36"/>
        </w:numPr>
        <w:tabs>
          <w:tab w:val="left" w:pos="623"/>
        </w:tabs>
        <w:spacing w:before="266" w:after="0" w:line="417" w:lineRule="auto"/>
        <w:ind w:left="261" w:right="6202" w:firstLine="0"/>
        <w:jc w:val="left"/>
        <w:rPr>
          <w:b/>
          <w:sz w:val="24"/>
        </w:rPr>
      </w:pPr>
      <w:r>
        <w:pict>
          <v:shape id="_x0000_s1462" o:spid="_x0000_s1462" o:spt="202" type="#_x0000_t202" style="position:absolute;left:0pt;margin-left:37.4pt;margin-top:69.1pt;height:32.3pt;width:517.8pt;mso-position-horizontal-relative:page;z-index:25191219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55" w:type="dxa"/>
                        <w:shd w:val="clear" w:color="auto" w:fill="99CCFF"/>
                      </w:tcPr>
                      <w:p>
                        <w:pPr>
                          <w:pStyle w:val="15"/>
                          <w:rPr>
                            <w:sz w:val="24"/>
                          </w:rPr>
                        </w:pPr>
                        <w:r>
                          <w:rPr>
                            <w:sz w:val="24"/>
                          </w:rPr>
                          <w:t>字段名称</w:t>
                        </w:r>
                      </w:p>
                    </w:tc>
                    <w:tc>
                      <w:tcPr>
                        <w:tcW w:w="5934" w:type="dxa"/>
                        <w:shd w:val="clear" w:color="auto" w:fill="99CCFF"/>
                      </w:tcPr>
                      <w:p>
                        <w:pPr>
                          <w:pStyle w:val="15"/>
                          <w:rPr>
                            <w:sz w:val="24"/>
                          </w:rPr>
                        </w:pPr>
                        <w:r>
                          <w:rPr>
                            <w:sz w:val="24"/>
                          </w:rPr>
                          <w:t>字段描述</w:t>
                        </w:r>
                      </w:p>
                    </w:tc>
                    <w:tc>
                      <w:tcPr>
                        <w:tcW w:w="1184" w:type="dxa"/>
                        <w:shd w:val="clear" w:color="auto" w:fill="99CCFF"/>
                      </w:tcPr>
                      <w:p>
                        <w:pPr>
                          <w:pStyle w:val="15"/>
                          <w:ind w:left="108"/>
                          <w:rPr>
                            <w:sz w:val="24"/>
                          </w:rPr>
                        </w:pPr>
                        <w:r>
                          <w:rPr>
                            <w:sz w:val="24"/>
                          </w:rPr>
                          <w:t>类型</w:t>
                        </w:r>
                      </w:p>
                    </w:tc>
                    <w:tc>
                      <w:tcPr>
                        <w:tcW w:w="1169" w:type="dxa"/>
                        <w:shd w:val="clear" w:color="auto" w:fill="99CCFF"/>
                      </w:tcPr>
                      <w:p>
                        <w:pPr>
                          <w:pStyle w:val="15"/>
                          <w:rPr>
                            <w:sz w:val="24"/>
                          </w:rPr>
                        </w:pPr>
                        <w:r>
                          <w:rPr>
                            <w:sz w:val="24"/>
                          </w:rPr>
                          <w:t>是否必</w:t>
                        </w:r>
                      </w:p>
                    </w:tc>
                  </w:tr>
                </w:tbl>
                <w:p>
                  <w:pPr>
                    <w:pStyle w:val="7"/>
                  </w:pPr>
                </w:p>
              </w:txbxContent>
            </v:textbox>
          </v:shape>
        </w:pict>
      </w:r>
      <w:r>
        <w:rPr>
          <w:spacing w:val="-2"/>
          <w:sz w:val="24"/>
        </w:rPr>
        <w:t>服务根据请求，解析时间戳并验证。</w:t>
      </w:r>
      <w:r>
        <w:rPr>
          <w:b/>
          <w:sz w:val="24"/>
        </w:rPr>
        <w:t>请求参数：</w:t>
      </w:r>
    </w:p>
    <w:p>
      <w:pPr>
        <w:spacing w:after="0" w:line="417" w:lineRule="auto"/>
        <w:jc w:val="left"/>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5"/>
        <w:gridCol w:w="5934"/>
        <w:gridCol w:w="1184"/>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shd w:val="clear" w:color="auto" w:fill="99CCFF"/>
          </w:tcPr>
          <w:p>
            <w:pPr>
              <w:pStyle w:val="15"/>
              <w:spacing w:before="0"/>
              <w:ind w:left="0"/>
              <w:rPr>
                <w:rFonts w:ascii="Times New Roman"/>
                <w:sz w:val="22"/>
              </w:rPr>
            </w:pPr>
          </w:p>
        </w:tc>
        <w:tc>
          <w:tcPr>
            <w:tcW w:w="5934" w:type="dxa"/>
            <w:shd w:val="clear" w:color="auto" w:fill="99CCFF"/>
          </w:tcPr>
          <w:p>
            <w:pPr>
              <w:pStyle w:val="15"/>
              <w:spacing w:before="0"/>
              <w:ind w:left="0"/>
              <w:rPr>
                <w:rFonts w:ascii="Times New Roman"/>
                <w:sz w:val="22"/>
              </w:rPr>
            </w:pPr>
          </w:p>
        </w:tc>
        <w:tc>
          <w:tcPr>
            <w:tcW w:w="1184" w:type="dxa"/>
            <w:shd w:val="clear" w:color="auto" w:fill="99CCFF"/>
          </w:tcPr>
          <w:p>
            <w:pPr>
              <w:pStyle w:val="15"/>
              <w:spacing w:before="0"/>
              <w:ind w:left="0"/>
              <w:rPr>
                <w:rFonts w:ascii="Times New Roman"/>
                <w:sz w:val="22"/>
              </w:rPr>
            </w:pPr>
          </w:p>
        </w:tc>
        <w:tc>
          <w:tcPr>
            <w:tcW w:w="1169" w:type="dxa"/>
            <w:shd w:val="clear" w:color="auto" w:fill="99CCFF"/>
          </w:tcPr>
          <w:p>
            <w:pPr>
              <w:pStyle w:val="15"/>
              <w:rPr>
                <w:sz w:val="24"/>
              </w:rPr>
            </w:pPr>
            <w:r>
              <w:rPr>
                <w:sz w:val="24"/>
              </w:rPr>
              <w:t>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spacing w:before="135"/>
              <w:rPr>
                <w:sz w:val="24"/>
              </w:rPr>
            </w:pPr>
            <w:r>
              <w:rPr>
                <w:sz w:val="24"/>
              </w:rPr>
              <w:t>transId</w:t>
            </w:r>
          </w:p>
        </w:tc>
        <w:tc>
          <w:tcPr>
            <w:tcW w:w="5934" w:type="dxa"/>
          </w:tcPr>
          <w:p>
            <w:pPr>
              <w:pStyle w:val="15"/>
              <w:spacing w:before="135"/>
              <w:rPr>
                <w:sz w:val="24"/>
              </w:rPr>
            </w:pPr>
            <w:r>
              <w:rPr>
                <w:sz w:val="24"/>
              </w:rPr>
              <w:t xml:space="preserve">业务 </w:t>
            </w:r>
            <w:r>
              <w:rPr>
                <w:spacing w:val="-19"/>
                <w:sz w:val="24"/>
              </w:rPr>
              <w:t>ID</w:t>
            </w:r>
            <w:r>
              <w:rPr>
                <w:spacing w:val="-6"/>
                <w:sz w:val="24"/>
              </w:rPr>
              <w:t xml:space="preserve">，传递 </w:t>
            </w:r>
            <w:r>
              <w:rPr>
                <w:sz w:val="24"/>
              </w:rPr>
              <w:t>15-64</w:t>
            </w:r>
            <w:r>
              <w:rPr>
                <w:spacing w:val="-10"/>
                <w:sz w:val="24"/>
              </w:rPr>
              <w:t xml:space="preserve"> 位的随机数</w:t>
            </w:r>
            <w:r>
              <w:rPr>
                <w:sz w:val="24"/>
              </w:rPr>
              <w:t>（建议业务系统进行日</w:t>
            </w:r>
          </w:p>
          <w:p>
            <w:pPr>
              <w:pStyle w:val="15"/>
              <w:spacing w:before="265"/>
              <w:rPr>
                <w:sz w:val="24"/>
              </w:rPr>
            </w:pPr>
            <w:r>
              <w:rPr>
                <w:sz w:val="24"/>
              </w:rPr>
              <w:t>志记录，方便根据 id 排查问题）</w:t>
            </w:r>
          </w:p>
        </w:tc>
        <w:tc>
          <w:tcPr>
            <w:tcW w:w="1184" w:type="dxa"/>
          </w:tcPr>
          <w:p>
            <w:pPr>
              <w:pStyle w:val="15"/>
              <w:spacing w:before="135"/>
              <w:ind w:left="108"/>
              <w:rPr>
                <w:sz w:val="24"/>
              </w:rPr>
            </w:pPr>
            <w:r>
              <w:rPr>
                <w:sz w:val="24"/>
              </w:rPr>
              <w:t>String</w:t>
            </w:r>
          </w:p>
        </w:tc>
        <w:tc>
          <w:tcPr>
            <w:tcW w:w="1169"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appId</w:t>
            </w:r>
          </w:p>
        </w:tc>
        <w:tc>
          <w:tcPr>
            <w:tcW w:w="5934" w:type="dxa"/>
          </w:tcPr>
          <w:p>
            <w:pPr>
              <w:pStyle w:val="15"/>
              <w:rPr>
                <w:sz w:val="24"/>
              </w:rPr>
            </w:pPr>
            <w:r>
              <w:rPr>
                <w:sz w:val="24"/>
              </w:rPr>
              <w:t>接口调用方（业务系统）的 ID 标识</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tsResp</w:t>
            </w:r>
          </w:p>
        </w:tc>
        <w:tc>
          <w:tcPr>
            <w:tcW w:w="5934" w:type="dxa"/>
          </w:tcPr>
          <w:p>
            <w:pPr>
              <w:pStyle w:val="15"/>
              <w:rPr>
                <w:sz w:val="24"/>
              </w:rPr>
            </w:pPr>
            <w:r>
              <w:rPr>
                <w:sz w:val="24"/>
              </w:rPr>
              <w:t>时间戳，Base64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55" w:type="dxa"/>
          </w:tcPr>
          <w:p>
            <w:pPr>
              <w:pStyle w:val="15"/>
              <w:rPr>
                <w:sz w:val="24"/>
              </w:rPr>
            </w:pPr>
            <w:r>
              <w:rPr>
                <w:sz w:val="24"/>
              </w:rPr>
              <w:t>oriData</w:t>
            </w:r>
          </w:p>
        </w:tc>
        <w:tc>
          <w:tcPr>
            <w:tcW w:w="5934" w:type="dxa"/>
          </w:tcPr>
          <w:p>
            <w:pPr>
              <w:pStyle w:val="15"/>
              <w:rPr>
                <w:sz w:val="24"/>
              </w:rPr>
            </w:pPr>
            <w:r>
              <w:rPr>
                <w:sz w:val="24"/>
              </w:rPr>
              <w:t>待验证的原文摘要，Base64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055" w:type="dxa"/>
          </w:tcPr>
          <w:p>
            <w:pPr>
              <w:pStyle w:val="15"/>
              <w:rPr>
                <w:sz w:val="24"/>
              </w:rPr>
            </w:pPr>
            <w:r>
              <w:rPr>
                <w:sz w:val="24"/>
              </w:rPr>
              <w:t>base64Cert</w:t>
            </w:r>
          </w:p>
        </w:tc>
        <w:tc>
          <w:tcPr>
            <w:tcW w:w="5934" w:type="dxa"/>
          </w:tcPr>
          <w:p>
            <w:pPr>
              <w:pStyle w:val="15"/>
              <w:rPr>
                <w:sz w:val="24"/>
              </w:rPr>
            </w:pPr>
            <w:r>
              <w:rPr>
                <w:sz w:val="24"/>
              </w:rPr>
              <w:t>时间戳签名证书数据，Base64 编码</w:t>
            </w:r>
          </w:p>
        </w:tc>
        <w:tc>
          <w:tcPr>
            <w:tcW w:w="1184" w:type="dxa"/>
          </w:tcPr>
          <w:p>
            <w:pPr>
              <w:pStyle w:val="15"/>
              <w:ind w:left="108"/>
              <w:rPr>
                <w:sz w:val="24"/>
              </w:rPr>
            </w:pPr>
            <w:r>
              <w:rPr>
                <w:sz w:val="24"/>
              </w:rPr>
              <w:t>String</w:t>
            </w:r>
          </w:p>
        </w:tc>
        <w:tc>
          <w:tcPr>
            <w:tcW w:w="1169" w:type="dxa"/>
          </w:tcPr>
          <w:p>
            <w:pPr>
              <w:pStyle w:val="15"/>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55" w:type="dxa"/>
          </w:tcPr>
          <w:p>
            <w:pPr>
              <w:pStyle w:val="15"/>
              <w:rPr>
                <w:sz w:val="24"/>
              </w:rPr>
            </w:pPr>
            <w:r>
              <w:rPr>
                <w:sz w:val="24"/>
              </w:rPr>
              <w:t>verifyCert</w:t>
            </w:r>
          </w:p>
        </w:tc>
        <w:tc>
          <w:tcPr>
            <w:tcW w:w="5934" w:type="dxa"/>
          </w:tcPr>
          <w:p>
            <w:pPr>
              <w:pStyle w:val="15"/>
              <w:rPr>
                <w:sz w:val="24"/>
              </w:rPr>
            </w:pPr>
            <w:r>
              <w:rPr>
                <w:sz w:val="24"/>
              </w:rPr>
              <w:t>是否验证时间戳证书,true:验证证书，需传入参数</w:t>
            </w:r>
          </w:p>
          <w:p>
            <w:pPr>
              <w:pStyle w:val="15"/>
              <w:spacing w:before="265"/>
              <w:rPr>
                <w:sz w:val="24"/>
              </w:rPr>
            </w:pPr>
            <w:r>
              <w:rPr>
                <w:sz w:val="24"/>
              </w:rPr>
              <w:t>base64Cert。 false：不验证证书。</w:t>
            </w:r>
          </w:p>
        </w:tc>
        <w:tc>
          <w:tcPr>
            <w:tcW w:w="1184" w:type="dxa"/>
          </w:tcPr>
          <w:p>
            <w:pPr>
              <w:pStyle w:val="15"/>
              <w:ind w:left="108"/>
              <w:rPr>
                <w:sz w:val="24"/>
              </w:rPr>
            </w:pPr>
            <w:r>
              <w:rPr>
                <w:sz w:val="24"/>
              </w:rPr>
              <w:t>Boolean</w:t>
            </w:r>
          </w:p>
        </w:tc>
        <w:tc>
          <w:tcPr>
            <w:tcW w:w="1169" w:type="dxa"/>
          </w:tcPr>
          <w:p>
            <w:pPr>
              <w:pStyle w:val="15"/>
              <w:rPr>
                <w:sz w:val="24"/>
              </w:rPr>
            </w:pPr>
            <w:r>
              <w:rPr>
                <w:sz w:val="24"/>
              </w:rPr>
              <w:t>是</w:t>
            </w:r>
          </w:p>
        </w:tc>
      </w:tr>
    </w:tbl>
    <w:p>
      <w:pPr>
        <w:pStyle w:val="6"/>
        <w:spacing w:before="133"/>
      </w:pPr>
      <w:r>
        <w:t>请求示例：</w:t>
      </w:r>
    </w:p>
    <w:p>
      <w:pPr>
        <w:pStyle w:val="7"/>
        <w:spacing w:before="1"/>
        <w:rPr>
          <w:b/>
          <w:sz w:val="19"/>
        </w:rPr>
      </w:pPr>
    </w:p>
    <w:p>
      <w:pPr>
        <w:pStyle w:val="7"/>
        <w:spacing w:before="98"/>
        <w:ind w:left="261"/>
      </w:pPr>
      <w:r>
        <w:pict>
          <v:group id="_x0000_s1463" o:spid="_x0000_s1463" o:spt="203" style="position:absolute;left:0pt;margin-left:37.4pt;margin-top:-2.15pt;height:375.45pt;width:517.7pt;mso-position-horizontal-relative:page;z-index:-251547648;mso-width-relative:page;mso-height-relative:page;" coordorigin="749,-44" coordsize="10354,7509">
            <o:lock v:ext="edit"/>
            <v:shape id="_x0000_s1464" o:spid="_x0000_s1464" style="position:absolute;left:758;top:-35;height:7490;width:10334;" fillcolor="#FCE9D9" filled="t" stroked="f" coordorigin="758,-34" coordsize="10334,7490" path="m11092,-34l10989,-34,862,-34,758,-34,758,7455,862,7455,10989,7455,11092,7455,11092,-34e">
              <v:path arrowok="t"/>
              <v:fill on="t" focussize="0,0"/>
              <v:stroke on="f"/>
              <v:imagedata o:title=""/>
              <o:lock v:ext="edit"/>
            </v:shape>
            <v:line id="_x0000_s1465" o:spid="_x0000_s1465" o:spt="20" style="position:absolute;left:758;top:-39;height:0;width:10334;" stroked="t" coordsize="21600,21600">
              <v:path arrowok="t"/>
              <v:fill focussize="0,0"/>
              <v:stroke weight="0.48pt" color="#000000"/>
              <v:imagedata o:title=""/>
              <o:lock v:ext="edit"/>
            </v:line>
            <v:line id="_x0000_s1466" o:spid="_x0000_s1466" o:spt="20" style="position:absolute;left:754;top:-44;height:7499;width:0;" stroked="t" coordsize="21600,21600">
              <v:path arrowok="t"/>
              <v:fill focussize="0,0"/>
              <v:stroke weight="0.48pt" color="#000000"/>
              <v:imagedata o:title=""/>
              <o:lock v:ext="edit"/>
            </v:line>
            <v:rect id="_x0000_s1467" o:spid="_x0000_s1467" o:spt="1" style="position:absolute;left:748;top:7455;height:10;width:10;" fillcolor="#000000" filled="t" stroked="f" coordsize="21600,21600">
              <v:path/>
              <v:fill on="t" focussize="0,0"/>
              <v:stroke on="f"/>
              <v:imagedata o:title=""/>
              <o:lock v:ext="edit"/>
            </v:rect>
            <v:line id="_x0000_s1468" o:spid="_x0000_s1468" o:spt="20" style="position:absolute;left:758;top:7460;height:0;width:10334;" stroked="t" coordsize="21600,21600">
              <v:path arrowok="t"/>
              <v:fill focussize="0,0"/>
              <v:stroke weight="0.48pt" color="#000000"/>
              <v:imagedata o:title=""/>
              <o:lock v:ext="edit"/>
            </v:line>
            <v:line id="_x0000_s1469" o:spid="_x0000_s1469" o:spt="20" style="position:absolute;left:11097;top:-44;height:7499;width:0;" stroked="t" coordsize="21600,21600">
              <v:path arrowok="t"/>
              <v:fill focussize="0,0"/>
              <v:stroke weight="0.48pt" color="#000000"/>
              <v:imagedata o:title=""/>
              <o:lock v:ext="edit"/>
            </v:line>
            <v:rect id="_x0000_s1470" o:spid="_x0000_s1470" o:spt="1" style="position:absolute;left:11092;top:7455;height:10;width:10;" fillcolor="#000000" filled="t" stroked="f" coordsize="21600,21600">
              <v:path/>
              <v:fill on="t" focussize="0,0"/>
              <v:stroke on="f"/>
              <v:imagedata o:title=""/>
              <o:lock v:ext="edit"/>
            </v:rect>
          </v:group>
        </w:pict>
      </w:r>
      <w:r>
        <w:t>{</w:t>
      </w:r>
    </w:p>
    <w:p>
      <w:pPr>
        <w:pStyle w:val="7"/>
        <w:spacing w:before="265" w:line="417" w:lineRule="auto"/>
        <w:ind w:left="682" w:right="6332"/>
      </w:pPr>
      <w:r>
        <w:rPr>
          <w:spacing w:val="-1"/>
        </w:rPr>
        <w:t xml:space="preserve">"transId":"1234567890123456", </w:t>
      </w:r>
      <w:r>
        <w:t>"appId":"123123",</w:t>
      </w:r>
    </w:p>
    <w:p>
      <w:pPr>
        <w:pStyle w:val="7"/>
        <w:spacing w:line="417" w:lineRule="auto"/>
        <w:ind w:left="682" w:right="5922"/>
      </w:pPr>
      <w:r>
        <w:t>"signAlgIdentifier":"SHA256withRSA", "verifyCert":false,</w:t>
      </w:r>
    </w:p>
    <w:p>
      <w:pPr>
        <w:pStyle w:val="7"/>
        <w:spacing w:line="358" w:lineRule="exact"/>
        <w:ind w:left="682"/>
      </w:pPr>
      <w:r>
        <w:t>"oriData":"8OTC92xYkW7CWPJGhRvqCR0U1CR6L8PhhpRGGxgW4Ts=",</w:t>
      </w:r>
    </w:p>
    <w:p>
      <w:pPr>
        <w:pStyle w:val="7"/>
        <w:spacing w:before="265"/>
        <w:ind w:left="682"/>
      </w:pPr>
      <w:r>
        <w:t>"tsResp":"MIIChgYJKoZIhvcNAQcCoIICdzCCAnMCAQMxDzANBglghkgBZQMEAgEFA</w:t>
      </w:r>
    </w:p>
    <w:p>
      <w:pPr>
        <w:pStyle w:val="7"/>
        <w:spacing w:before="3"/>
        <w:rPr>
          <w:sz w:val="11"/>
        </w:rPr>
      </w:pPr>
    </w:p>
    <w:p>
      <w:pPr>
        <w:pStyle w:val="7"/>
        <w:spacing w:before="98" w:line="417" w:lineRule="auto"/>
        <w:ind w:left="261" w:right="310"/>
        <w:jc w:val="both"/>
      </w:pPr>
      <w:r>
        <w:t xml:space="preserve">DCBswYLKoZIhvcNAQkQAQSggaMEgaAwgZ0CAQEGASowMTANBglghkgBZQMEAgEFA </w:t>
      </w:r>
      <w:r>
        <w:rPr>
          <w:spacing w:val="-1"/>
        </w:rPr>
        <w:t xml:space="preserve">AQg8OTC92xYkW7CWPJGhRvqCR0U1CR6L8PhhpRGGxgW4TsCBAX14QEYDzIwMjAxMjIx </w:t>
      </w:r>
      <w:r>
        <w:t>MDczMzI5WgIGAXaEN6uRoEOkQTA/MQswCQYDVQQGEwJDTjENMAsGA1UECgwEQkp DQTEPMA0GA1UECwwGMTExMTExMRAwDgYDVQQDDAdyc2ExMDI0MYIBpTCCAaECA QEwYDBSMQswCQYDVQQGEwJDTjENMAsGA1UECgwEQkpDQTEYMBYGA1UECwwPUH</w:t>
      </w:r>
    </w:p>
    <w:p>
      <w:pPr>
        <w:spacing w:after="0" w:line="417" w:lineRule="auto"/>
        <w:jc w:val="both"/>
        <w:sectPr>
          <w:pgSz w:w="11910" w:h="16840"/>
          <w:pgMar w:top="820" w:right="640" w:bottom="1320" w:left="600" w:header="532" w:footer="1134" w:gutter="0"/>
          <w:cols w:space="720" w:num="1"/>
        </w:sectPr>
      </w:pPr>
    </w:p>
    <w:p>
      <w:pPr>
        <w:pStyle w:val="7"/>
        <w:spacing w:before="182"/>
        <w:ind w:left="261"/>
      </w:pPr>
      <w:r>
        <w:pict>
          <v:group id="_x0000_s1471" o:spid="_x0000_s1471" o:spt="203" style="position:absolute;left:0pt;margin-left:37.4pt;margin-top:43.9pt;height:718.8pt;width:517.7pt;mso-position-horizontal-relative:page;mso-position-vertical-relative:page;z-index:-251546624;mso-width-relative:page;mso-height-relative:page;" coordorigin="749,878" coordsize="10354,14376">
            <o:lock v:ext="edit"/>
            <v:shape id="_x0000_s1472" o:spid="_x0000_s1472"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473" o:spid="_x0000_s1473" o:spt="20" style="position:absolute;left:758;top:883;height:0;width:10334;" stroked="t" coordsize="21600,21600">
              <v:path arrowok="t"/>
              <v:fill focussize="0,0"/>
              <v:stroke weight="0.48pt" color="#000000"/>
              <v:imagedata o:title=""/>
              <o:lock v:ext="edit"/>
            </v:line>
            <v:line id="_x0000_s1474" o:spid="_x0000_s1474" o:spt="20" style="position:absolute;left:754;top:878;height:14376;width:0;" stroked="t" coordsize="21600,21600">
              <v:path arrowok="t"/>
              <v:fill focussize="0,0"/>
              <v:stroke weight="0.48pt" color="#000000"/>
              <v:imagedata o:title=""/>
              <o:lock v:ext="edit"/>
            </v:line>
            <v:line id="_x0000_s1475" o:spid="_x0000_s1475" o:spt="20" style="position:absolute;left:758;top:15250;height:0;width:10334;" stroked="t" coordsize="21600,21600">
              <v:path arrowok="t"/>
              <v:fill focussize="0,0"/>
              <v:stroke weight="0.48007874015748pt" color="#000000"/>
              <v:imagedata o:title=""/>
              <o:lock v:ext="edit"/>
            </v:line>
            <v:line id="_x0000_s1476" o:spid="_x0000_s1476" o:spt="20" style="position:absolute;left:11097;top:878;height:14376;width:0;" stroked="t" coordsize="21600,21600">
              <v:path arrowok="t"/>
              <v:fill focussize="0,0"/>
              <v:stroke weight="0.48pt" color="#000000"/>
              <v:imagedata o:title=""/>
              <o:lock v:ext="edit"/>
            </v:line>
          </v:group>
        </w:pict>
      </w:r>
      <w:r>
        <w:t>VibGljIFRydXN0IENBMRowGAYDVQQDDBFQdWJsaWMgVHJ1c3QgQ0EtMgIKG0AAAAA</w:t>
      </w:r>
    </w:p>
    <w:p>
      <w:pPr>
        <w:pStyle w:val="7"/>
        <w:spacing w:before="266" w:line="417" w:lineRule="auto"/>
        <w:ind w:left="261" w:right="265"/>
      </w:pPr>
      <w:r>
        <w:t>AAA3R0DANBglghkgBZQMEAgEFAKCBmDAaBgkqhkiG9w0BCQMxDQYLKoZIhvcNAQkQ AQQwHAYJKoZIhvcNAQkFMQ8XDTIwMTIyMTA3MzMyOVowKwYLKoZIhvcNAQkQAgwxH DAaMBgwFgQUwnSqbnfmRQxzQG4N0TfKx4OPRnUwLwYJKoZIhvcNAQkEMSIEIJrhE5yrO5 7IGx+f/iVS22bRHhwv7yJgb7/rVtVZItn5MA0GCSqGSIb3DQEBAQUABIGAEpc9PtDoPujQ+ bMxbIyh7VdYsuGRnCgixJ3yRKsWRoSkNTd+vJw3EihCo1QeTZh93NqUyj4uz+WDhaf2hnK1 GjR+Pk1Vykm99RXkji8Ho/gcjNrjgVHswyD03Z3Whg6DENaPymDPOuk6BzbIXaiXIE1eAsfYq yVU+4ZafhmyYCc=",</w:t>
      </w:r>
    </w:p>
    <w:p>
      <w:pPr>
        <w:pStyle w:val="7"/>
        <w:spacing w:line="417" w:lineRule="auto"/>
        <w:ind w:left="261" w:right="335" w:firstLine="420"/>
      </w:pPr>
      <w:r>
        <w:t>"base64Cert":"MIIEdDCCBBugAwIBAgIKLRAAAAAAAAVtfTAKBggqgRzPVQGDdTBEM QswCQYDVQQGEwJDTjENMAsGA1UECgwEQkpDQTENMAsGA1UECwwEQkpDQTEXMB</w:t>
      </w:r>
    </w:p>
    <w:p>
      <w:pPr>
        <w:pStyle w:val="7"/>
        <w:spacing w:line="417" w:lineRule="auto"/>
        <w:ind w:left="261" w:right="272"/>
      </w:pPr>
      <w:r>
        <w:t>UGA1UEAwwOQmVpamluZyBTTTIgQ0EwHhcNMTYwMTEyMTYwMDAwWhcNMjIwMTEzMT U1OTU5WjB8MRIwEAYDVQQpDAkxMjM0NTY3ODExIjAgBgNVBAMMGURzdnPmlbDlrZfnrb 7lkI3mtYvor5VzbTIxETAPBgNVBAsMCDFkc3Zzc20yMQ0wCwYDVQQKDARCSkNBMRMwE QYDVQQKDApkc3ZzdGVzdGVyMQswCQYDVQQGDAJDTjBZMBMGByqGSM49AgEGCC</w:t>
      </w:r>
    </w:p>
    <w:p>
      <w:pPr>
        <w:pStyle w:val="7"/>
        <w:spacing w:line="417" w:lineRule="auto"/>
        <w:ind w:left="261" w:right="316"/>
        <w:jc w:val="both"/>
      </w:pPr>
      <w:r>
        <w:t>qBHM9VAYItA0IABOKwPDJgWmqSIwdoXVUKwNkVMtJyOUNitq9AFxzFZyqv7x+Iw1zcUWJ q9WAGTaVooSgSGcudaqSpf1bcYuBGxlGjggK7MIICtzAfBgNVHSMEGDAWgBQf5s/Uj8Ui KpdKKYoV5xbJkjTEtjAdBgNVHQ4EFgQUUf6Xdl6N29PZSMIoBkddSDxVsH0wCwYDVR0PBA QDAgbAMIGbBgNVHR8EgZMwgZAwX6BdoFukWTBXMQswCQYDVQQGEwJDTjENMAsG A1UECgwEQkpDQTENMAsGA1UECwwEQkpDQTEXMBUGA1UEAwwOQmVpamluZyBTTTI</w:t>
      </w:r>
    </w:p>
    <w:p>
      <w:pPr>
        <w:pStyle w:val="7"/>
        <w:spacing w:line="417" w:lineRule="auto"/>
        <w:ind w:left="261" w:right="321"/>
        <w:jc w:val="both"/>
      </w:pPr>
      <w:r>
        <w:t xml:space="preserve">gQ0ExETAPBgNVBAMTCGNhMjFjcmwyMC2gK6AphidodHRwOi8vY3JsLmJqY2Eub3JnLm </w:t>
      </w:r>
      <w:r>
        <w:rPr>
          <w:spacing w:val="-1"/>
        </w:rPr>
        <w:t xml:space="preserve">NuL2NybC9jYTIxY3JsMi5jcmwwGwYKKoEchu8yAgEBAQQNDAtKSjEyMzQ1Njc4MTBgBggr </w:t>
      </w:r>
      <w:r>
        <w:t>BgEFBQcBAQRUMFIwIwYIKwYBBQUHMAGGF09DU1A6Ly9vY3NwLmJqY2Eub3JnLmNuM</w:t>
      </w:r>
    </w:p>
    <w:p>
      <w:pPr>
        <w:pStyle w:val="7"/>
        <w:spacing w:line="358" w:lineRule="exact"/>
        <w:ind w:left="261"/>
      </w:pPr>
      <w:r>
        <w:t>CsGCCsGAQUFBzAChh9odHRwOi8vY3JsLmJqY2Eub3JnLmNuL2NhaXNzdWVyMGwGA1</w:t>
      </w:r>
    </w:p>
    <w:p>
      <w:pPr>
        <w:spacing w:after="0" w:line="358" w:lineRule="exact"/>
        <w:sectPr>
          <w:pgSz w:w="11910" w:h="16840"/>
          <w:pgMar w:top="820" w:right="640" w:bottom="1320" w:left="600" w:header="532" w:footer="1134" w:gutter="0"/>
          <w:cols w:space="720" w:num="1"/>
        </w:sectPr>
      </w:pPr>
    </w:p>
    <w:p>
      <w:pPr>
        <w:pStyle w:val="7"/>
        <w:spacing w:before="182" w:line="417" w:lineRule="auto"/>
        <w:ind w:left="261"/>
      </w:pPr>
      <w:r>
        <w:pict>
          <v:group id="_x0000_s1477" o:spid="_x0000_s1477" o:spt="203" style="position:absolute;left:0pt;margin-left:37.4pt;margin-top:2pt;height:313.15pt;width:517.7pt;mso-position-horizontal-relative:page;z-index:-251545600;mso-width-relative:page;mso-height-relative:page;" coordorigin="749,40" coordsize="10354,6263">
            <o:lock v:ext="edit"/>
            <v:shape id="_x0000_s1478" o:spid="_x0000_s1478" style="position:absolute;left:758;top:49;height:6241;width:10334;" fillcolor="#FCE9D9" filled="t" stroked="f" coordorigin="758,50" coordsize="10334,6241" path="m11092,50l10989,50,862,50,758,50,758,6291,862,6291,10989,6291,11092,6291,11092,50e">
              <v:path arrowok="t"/>
              <v:fill on="t" focussize="0,0"/>
              <v:stroke on="f"/>
              <v:imagedata o:title=""/>
              <o:lock v:ext="edit"/>
            </v:shape>
            <v:line id="_x0000_s1479" o:spid="_x0000_s1479" o:spt="20" style="position:absolute;left:758;top:45;height:0;width:10334;" stroked="t" coordsize="21600,21600">
              <v:path arrowok="t"/>
              <v:fill focussize="0,0"/>
              <v:stroke weight="0.48pt" color="#000000"/>
              <v:imagedata o:title=""/>
              <o:lock v:ext="edit"/>
            </v:line>
            <v:line id="_x0000_s1480" o:spid="_x0000_s1480" o:spt="20" style="position:absolute;left:754;top:40;height:6263;width:0;" stroked="t" coordsize="21600,21600">
              <v:path arrowok="t"/>
              <v:fill focussize="0,0"/>
              <v:stroke weight="0.48pt" color="#000000"/>
              <v:imagedata o:title=""/>
              <o:lock v:ext="edit"/>
            </v:line>
            <v:line id="_x0000_s1481" o:spid="_x0000_s1481" o:spt="20" style="position:absolute;left:758;top:6298;height:0;width:10334;" stroked="t" coordsize="21600,21600">
              <v:path arrowok="t"/>
              <v:fill focussize="0,0"/>
              <v:stroke weight="0.48pt" color="#000000"/>
              <v:imagedata o:title=""/>
              <o:lock v:ext="edit"/>
            </v:line>
            <v:line id="_x0000_s1482" o:spid="_x0000_s1482" o:spt="20" style="position:absolute;left:11097;top:40;height:6263;width:0;" stroked="t" coordsize="21600,21600">
              <v:path arrowok="t"/>
              <v:fill focussize="0,0"/>
              <v:stroke weight="0.48pt" color="#000000"/>
              <v:imagedata o:title=""/>
              <o:lock v:ext="edit"/>
            </v:line>
          </v:group>
        </w:pict>
      </w:r>
      <w:r>
        <w:t>UdIARlMGMwMAYDVR0gMCkwJwYIKwYBBQUHAgEWGyBodHRwOi8vd3d3LmJqY2Eub3 JnLmNuL2NwczAvBgNVHSAwKDAmBggrBgEFBQcCARYaaHR0cDovL3d3dy5iamNhLm9y Zy5jbi9jcHMwEQYJYIZIAYb4QgEBBAQDAgD/MBkGCiqBHIbvMgIBAQgECwwJMTIzNDU2N zgxMBsGCiqBHIbvMgIBAgIEDQwLSkoxMjM0NTY3ODEwHwYKKoEchu8yAgEBDgQRDA85 OTkwMDAxMDAxMTgwMTMwGwYKKoEchu8yAgEBBAQNDAtKSjEyMzQ1Njc4MTAlBgoqg RyG7zICAQEXBBcMFTEyQDIxNTAwOUpKMDEyMzQ1Njc4MTAXBggqgRzQFAQBBAQLDAk xMjM0NTY3ODEwFAYKKoEchu8yAgEBHgQGDAQxMDUwMAoGCCqBHM9VAYN1A0cA</w:t>
      </w:r>
    </w:p>
    <w:p>
      <w:pPr>
        <w:pStyle w:val="7"/>
        <w:spacing w:line="417" w:lineRule="auto"/>
        <w:ind w:left="261" w:right="277"/>
      </w:pPr>
      <w:r>
        <w:t>MEQCIDirDrNgmm94vQIGRynhX4Qr27Ok6/z8uDb/Bu6x4+G2AiArrk9MUv0TUdARUPZsQyZ RRJEkDBrDzpICtCIEszoFJQ=="</w:t>
      </w:r>
    </w:p>
    <w:p>
      <w:pPr>
        <w:pStyle w:val="7"/>
        <w:spacing w:line="358" w:lineRule="exact"/>
        <w:ind w:left="261"/>
      </w:pPr>
      <w:r>
        <w:t>}</w:t>
      </w:r>
    </w:p>
    <w:p>
      <w:pPr>
        <w:pStyle w:val="7"/>
        <w:rPr>
          <w:sz w:val="20"/>
        </w:rPr>
      </w:pPr>
    </w:p>
    <w:p>
      <w:pPr>
        <w:pStyle w:val="7"/>
        <w:spacing w:before="14"/>
        <w:rPr>
          <w:sz w:val="13"/>
        </w:rPr>
      </w:pPr>
    </w:p>
    <w:p>
      <w:pPr>
        <w:pStyle w:val="6"/>
        <w:spacing w:before="98"/>
      </w:pPr>
      <w:r>
        <w:t>响应结果:JSON 格式，格式如下：</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76" w:type="dxa"/>
            <w:shd w:val="clear" w:color="auto" w:fill="99CCFF"/>
          </w:tcPr>
          <w:p>
            <w:pPr>
              <w:pStyle w:val="15"/>
              <w:spacing w:before="78"/>
              <w:ind w:left="566"/>
              <w:rPr>
                <w:rFonts w:hint="eastAsia" w:ascii="宋体" w:eastAsia="宋体"/>
                <w:b/>
                <w:sz w:val="21"/>
              </w:rPr>
            </w:pPr>
            <w:r>
              <w:rPr>
                <w:b/>
                <w:sz w:val="21"/>
              </w:rPr>
              <w:t>字段名称</w:t>
            </w:r>
            <w:r>
              <w:rPr>
                <w:rFonts w:hint="eastAsia" w:ascii="宋体" w:eastAsia="宋体"/>
                <w:b/>
                <w:w w:val="99"/>
                <w:sz w:val="21"/>
              </w:rPr>
              <w:t xml:space="preserve"> </w:t>
            </w:r>
          </w:p>
        </w:tc>
        <w:tc>
          <w:tcPr>
            <w:tcW w:w="5286" w:type="dxa"/>
            <w:shd w:val="clear" w:color="auto" w:fill="99CCFF"/>
          </w:tcPr>
          <w:p>
            <w:pPr>
              <w:pStyle w:val="15"/>
              <w:spacing w:before="78"/>
              <w:ind w:left="2254" w:right="2140"/>
              <w:jc w:val="center"/>
              <w:rPr>
                <w:rFonts w:hint="eastAsia" w:ascii="宋体" w:eastAsia="宋体"/>
                <w:b/>
                <w:sz w:val="21"/>
              </w:rPr>
            </w:pPr>
            <w:r>
              <w:rPr>
                <w:b/>
                <w:sz w:val="21"/>
              </w:rPr>
              <w:t>字段描述</w:t>
            </w:r>
            <w:r>
              <w:rPr>
                <w:rFonts w:hint="eastAsia" w:ascii="宋体" w:eastAsia="宋体"/>
                <w:b/>
                <w:w w:val="99"/>
                <w:sz w:val="21"/>
              </w:rPr>
              <w:t xml:space="preserve"> </w:t>
            </w:r>
          </w:p>
        </w:tc>
        <w:tc>
          <w:tcPr>
            <w:tcW w:w="1395" w:type="dxa"/>
            <w:shd w:val="clear" w:color="auto" w:fill="99CCFF"/>
          </w:tcPr>
          <w:p>
            <w:pPr>
              <w:pStyle w:val="15"/>
              <w:spacing w:before="78"/>
              <w:ind w:left="486"/>
              <w:rPr>
                <w:rFonts w:hint="eastAsia" w:ascii="宋体" w:eastAsia="宋体"/>
                <w:b/>
                <w:sz w:val="21"/>
              </w:rPr>
            </w:pPr>
            <w:r>
              <w:rPr>
                <w:b/>
                <w:sz w:val="21"/>
              </w:rPr>
              <w:t>类型</w:t>
            </w:r>
            <w:r>
              <w:rPr>
                <w:rFonts w:hint="eastAsia" w:ascii="宋体" w:eastAsia="宋体"/>
                <w:b/>
                <w:w w:val="99"/>
                <w:sz w:val="21"/>
              </w:rPr>
              <w:t xml:space="preserve"> </w:t>
            </w:r>
          </w:p>
        </w:tc>
        <w:tc>
          <w:tcPr>
            <w:tcW w:w="1685" w:type="dxa"/>
            <w:shd w:val="clear" w:color="auto" w:fill="99CCFF"/>
          </w:tcPr>
          <w:p>
            <w:pPr>
              <w:pStyle w:val="15"/>
              <w:spacing w:before="78"/>
              <w:ind w:left="421"/>
              <w:rPr>
                <w:rFonts w:hint="eastAsia" w:ascii="宋体" w:eastAsia="宋体"/>
                <w:b/>
                <w:sz w:val="21"/>
              </w:rPr>
            </w:pPr>
            <w:r>
              <w:rPr>
                <w:b/>
                <w:sz w:val="21"/>
              </w:rPr>
              <w:t>是否必须</w:t>
            </w:r>
            <w:r>
              <w:rPr>
                <w:rFonts w:hint="eastAsia" w:ascii="宋体" w:eastAsia="宋体"/>
                <w:b/>
                <w:w w:val="99"/>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pPr>
      <w:r>
        <w:t>响应示例：</w:t>
      </w:r>
    </w:p>
    <w:p>
      <w:pPr>
        <w:pStyle w:val="7"/>
        <w:spacing w:before="7"/>
        <w:rPr>
          <w:b/>
          <w:sz w:val="13"/>
        </w:rPr>
      </w:pPr>
      <w:r>
        <w:pict>
          <v:shape id="_x0000_s1483" o:spid="_x0000_s1483" o:spt="202" type="#_x0000_t202" style="position:absolute;left:0pt;margin-left:37.65pt;margin-top:12.25pt;height:218.95pt;width:517.2pt;mso-position-horizontal-relative:page;mso-wrap-distance-bottom:0pt;mso-wrap-distance-top:0pt;z-index:-25140326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83" w:right="7158"/>
                  </w:pPr>
                  <w:r>
                    <w:t>"status": 200, "message": "SUCCESS", "data": {</w:t>
                  </w:r>
                </w:p>
                <w:p>
                  <w:pPr>
                    <w:pStyle w:val="7"/>
                    <w:spacing w:line="358" w:lineRule="exact"/>
                    <w:ind w:left="1063"/>
                  </w:pPr>
                  <w:r>
                    <w:t>"transId": "1234567890123456",</w:t>
                  </w:r>
                </w:p>
                <w:p>
                  <w:pPr>
                    <w:pStyle w:val="7"/>
                    <w:spacing w:before="265"/>
                    <w:ind w:left="1063"/>
                  </w:pPr>
                  <w:r>
                    <w:t>"result": "时间戳响应验证通过"</w:t>
                  </w:r>
                </w:p>
                <w:p>
                  <w:pPr>
                    <w:pStyle w:val="7"/>
                    <w:spacing w:before="266"/>
                    <w:ind w:left="58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484" o:spid="_x0000_s1484"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7"/>
        <w:spacing w:before="6"/>
        <w:rPr>
          <w:b/>
          <w:sz w:val="13"/>
        </w:rPr>
      </w:pPr>
    </w:p>
    <w:p>
      <w:pPr>
        <w:pStyle w:val="4"/>
        <w:numPr>
          <w:ilvl w:val="2"/>
          <w:numId w:val="3"/>
        </w:numPr>
        <w:bidi w:val="0"/>
      </w:pPr>
      <w:bookmarkStart w:id="147" w:name="_bookmark75"/>
      <w:bookmarkEnd w:id="147"/>
      <w:bookmarkStart w:id="148" w:name="_bookmark75"/>
      <w:bookmarkEnd w:id="148"/>
      <w:r>
        <w:t>解析时间戳</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创建时间戳请求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http://ip:port/tss/timestamp/parseTsResp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spacing w:before="133"/>
      </w:pPr>
      <w:r>
        <w:t>业务流程说明：</w:t>
      </w:r>
    </w:p>
    <w:p>
      <w:pPr>
        <w:pStyle w:val="14"/>
        <w:numPr>
          <w:ilvl w:val="0"/>
          <w:numId w:val="37"/>
        </w:numPr>
        <w:tabs>
          <w:tab w:val="left" w:pos="623"/>
        </w:tabs>
        <w:spacing w:before="265" w:after="0" w:line="240" w:lineRule="auto"/>
        <w:ind w:left="622" w:right="0" w:hanging="362"/>
        <w:jc w:val="left"/>
        <w:rPr>
          <w:sz w:val="24"/>
        </w:rPr>
      </w:pPr>
      <w:r>
        <w:rPr>
          <w:sz w:val="24"/>
        </w:rPr>
        <w:t>业务调用方生成指定时间戳。</w:t>
      </w:r>
    </w:p>
    <w:p>
      <w:pPr>
        <w:pStyle w:val="14"/>
        <w:numPr>
          <w:ilvl w:val="0"/>
          <w:numId w:val="37"/>
        </w:numPr>
        <w:tabs>
          <w:tab w:val="left" w:pos="623"/>
        </w:tabs>
        <w:spacing w:before="265" w:after="0" w:line="417" w:lineRule="auto"/>
        <w:ind w:left="261" w:right="5482" w:firstLine="0"/>
        <w:jc w:val="left"/>
        <w:rPr>
          <w:b/>
          <w:sz w:val="24"/>
        </w:rPr>
      </w:pPr>
      <w:r>
        <w:pict>
          <v:shape id="_x0000_s1485" o:spid="_x0000_s1485" o:spt="202" type="#_x0000_t202" style="position:absolute;left:0pt;margin-left:37.4pt;margin-top:69pt;height:158.55pt;width:517.8pt;mso-position-horizontal-relative:page;z-index:25191526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088" w:type="dxa"/>
                      </w:tcPr>
                      <w:p>
                        <w:pPr>
                          <w:pStyle w:val="15"/>
                          <w:spacing w:before="135"/>
                          <w:rPr>
                            <w:sz w:val="24"/>
                          </w:rPr>
                        </w:pPr>
                        <w:r>
                          <w:rPr>
                            <w:sz w:val="24"/>
                          </w:rPr>
                          <w:t>transId</w:t>
                        </w:r>
                      </w:p>
                    </w:tc>
                    <w:tc>
                      <w:tcPr>
                        <w:tcW w:w="5968" w:type="dxa"/>
                      </w:tcPr>
                      <w:p>
                        <w:pPr>
                          <w:pStyle w:val="15"/>
                          <w:spacing w:before="135"/>
                          <w:ind w:left="110"/>
                          <w:rPr>
                            <w:sz w:val="24"/>
                          </w:rPr>
                        </w:pPr>
                        <w:r>
                          <w:rPr>
                            <w:sz w:val="24"/>
                          </w:rPr>
                          <w:t>业务 ID，传递 15-64 位的随机数（建议业务系统进行日</w:t>
                        </w:r>
                      </w:p>
                      <w:p>
                        <w:pPr>
                          <w:pStyle w:val="15"/>
                          <w:spacing w:before="265"/>
                          <w:ind w:left="110"/>
                          <w:rPr>
                            <w:sz w:val="24"/>
                          </w:rPr>
                        </w:pPr>
                        <w:r>
                          <w:rPr>
                            <w:sz w:val="24"/>
                          </w:rPr>
                          <w:t>志记录，方便根据 id 排查问题）</w:t>
                        </w:r>
                      </w:p>
                    </w:tc>
                    <w:tc>
                      <w:tcPr>
                        <w:tcW w:w="1082" w:type="dxa"/>
                      </w:tcPr>
                      <w:p>
                        <w:pPr>
                          <w:pStyle w:val="15"/>
                          <w:spacing w:before="135"/>
                          <w:ind w:left="108"/>
                          <w:rPr>
                            <w:sz w:val="24"/>
                          </w:rPr>
                        </w:pPr>
                        <w:r>
                          <w:rPr>
                            <w:sz w:val="24"/>
                          </w:rPr>
                          <w:t>String</w:t>
                        </w:r>
                      </w:p>
                    </w:tc>
                    <w:tc>
                      <w:tcPr>
                        <w:tcW w:w="1202"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968" w:type="dxa"/>
                      </w:tcPr>
                      <w:p>
                        <w:pPr>
                          <w:pStyle w:val="15"/>
                          <w:ind w:left="110"/>
                          <w:rPr>
                            <w:sz w:val="24"/>
                          </w:rPr>
                        </w:pPr>
                        <w:r>
                          <w:rPr>
                            <w:sz w:val="24"/>
                          </w:rPr>
                          <w:t>接口调用方（业务系统）的 ID 标识</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tsResp</w:t>
                        </w:r>
                      </w:p>
                    </w:tc>
                    <w:tc>
                      <w:tcPr>
                        <w:tcW w:w="5968" w:type="dxa"/>
                      </w:tcPr>
                      <w:p>
                        <w:pPr>
                          <w:pStyle w:val="15"/>
                          <w:ind w:left="110"/>
                          <w:rPr>
                            <w:sz w:val="24"/>
                          </w:rPr>
                        </w:pPr>
                        <w:r>
                          <w:rPr>
                            <w:sz w:val="24"/>
                          </w:rPr>
                          <w:t>时间戳，Base64 编码</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7"/>
                  </w:pPr>
                </w:p>
              </w:txbxContent>
            </v:textbox>
          </v:shape>
        </w:pict>
      </w:r>
      <w:r>
        <w:rPr>
          <w:spacing w:val="-1"/>
          <w:sz w:val="24"/>
        </w:rPr>
        <w:t>调用解析时间戳接口，对时间戳进行解析。</w:t>
      </w:r>
      <w:r>
        <w:rPr>
          <w:b/>
          <w:sz w:val="24"/>
        </w:rPr>
        <w:t>请求参数：</w:t>
      </w: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rPr>
          <w:b/>
          <w:sz w:val="32"/>
        </w:rPr>
      </w:pPr>
    </w:p>
    <w:p>
      <w:pPr>
        <w:pStyle w:val="7"/>
        <w:spacing w:before="1"/>
        <w:rPr>
          <w:b/>
          <w:sz w:val="20"/>
        </w:rPr>
      </w:pPr>
    </w:p>
    <w:p>
      <w:pPr>
        <w:pStyle w:val="6"/>
        <w:spacing w:before="0"/>
      </w:pPr>
      <w:r>
        <w:t>请求示例：</w:t>
      </w:r>
    </w:p>
    <w:p>
      <w:pPr>
        <w:pStyle w:val="7"/>
        <w:spacing w:before="7"/>
        <w:rPr>
          <w:b/>
          <w:sz w:val="13"/>
        </w:rPr>
      </w:pPr>
      <w:r>
        <w:pict>
          <v:shape id="_x0000_s1486" o:spid="_x0000_s1486" o:spt="202" type="#_x0000_t202" style="position:absolute;left:0pt;margin-left:37.65pt;margin-top:12.25pt;height:219.05pt;width:517.2pt;mso-position-horizontal-relative:page;mso-wrap-distance-bottom:0pt;mso-wrap-distance-top:0pt;z-index:-251402240;mso-width-relative:page;mso-height-relative:page;" fillcolor="#FCE9D9" filled="t" stroked="t" coordsize="21600,21600">
            <v:path/>
            <v:fill on="t" focussize="0,0"/>
            <v:stroke weight="0.48pt" color="#000000"/>
            <v:imagedata o:title=""/>
            <o:lock v:ext="edit"/>
            <v:textbox inset="0mm,0mm,0mm,0mm">
              <w:txbxContent>
                <w:p>
                  <w:pPr>
                    <w:pStyle w:val="7"/>
                    <w:spacing w:before="135"/>
                    <w:ind w:left="103"/>
                  </w:pPr>
                  <w:r>
                    <w:t>{</w:t>
                  </w:r>
                </w:p>
                <w:p>
                  <w:pPr>
                    <w:pStyle w:val="7"/>
                    <w:spacing w:before="265"/>
                    <w:ind w:left="523"/>
                  </w:pPr>
                  <w:r>
                    <w:t>"transId": "1234567890123456",</w:t>
                  </w:r>
                </w:p>
                <w:p>
                  <w:pPr>
                    <w:pStyle w:val="7"/>
                    <w:spacing w:before="265"/>
                    <w:ind w:left="523"/>
                  </w:pPr>
                  <w:r>
                    <w:t>"appId": "123123",</w:t>
                  </w:r>
                </w:p>
                <w:p>
                  <w:pPr>
                    <w:pStyle w:val="7"/>
                    <w:spacing w:before="266" w:line="417" w:lineRule="auto"/>
                    <w:ind w:left="103" w:right="119" w:firstLine="420"/>
                  </w:pPr>
                  <w:r>
                    <w:t>"tsResp": "MIIEUQYKKoEcz1UGAQQCAqCCBEEwggQ9AgEBMQ8wDQYJKoEcz1UBgxEBBQAwZgYL KoZIhvcNAQkQAQSgVwRVMFMCAQEGCCsGAQUFBwMIMC0GCSqBHM9VAYMRAQQg</w:t>
                  </w:r>
                </w:p>
                <w:p>
                  <w:pPr>
                    <w:pStyle w:val="7"/>
                    <w:spacing w:line="358" w:lineRule="exact"/>
                    <w:ind w:left="103"/>
                  </w:pPr>
                  <w:r>
                    <w:t>6Vt4J4VVltUwaUQgeojzUE/vAwcRHHpMZAe+CGQNuyQCBAX14QEYDzIwMjAxMTMwM</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right="276"/>
      </w:pPr>
      <w:r>
        <w:pict>
          <v:group id="_x0000_s1487" o:spid="_x0000_s1487" o:spt="203" style="position:absolute;left:0pt;margin-left:37.4pt;margin-top:2pt;height:656.4pt;width:517.7pt;mso-position-horizontal-relative:page;z-index:-251544576;mso-width-relative:page;mso-height-relative:page;" coordorigin="749,40" coordsize="10354,13128">
            <o:lock v:ext="edit"/>
            <v:shape id="_x0000_s1488" o:spid="_x0000_s1488" style="position:absolute;left:758;top:49;height:13106;width:10334;" fillcolor="#FCE9D9" filled="t" stroked="f" coordorigin="758,50" coordsize="10334,13106" path="m11092,50l10989,50,862,50,758,50,758,13156,862,13156,10989,13156,11092,13156,11092,50e">
              <v:path arrowok="t"/>
              <v:fill on="t" focussize="0,0"/>
              <v:stroke on="f"/>
              <v:imagedata o:title=""/>
              <o:lock v:ext="edit"/>
            </v:shape>
            <v:line id="_x0000_s1489" o:spid="_x0000_s1489" o:spt="20" style="position:absolute;left:758;top:45;height:0;width:10334;" stroked="t" coordsize="21600,21600">
              <v:path arrowok="t"/>
              <v:fill focussize="0,0"/>
              <v:stroke weight="0.48pt" color="#000000"/>
              <v:imagedata o:title=""/>
              <o:lock v:ext="edit"/>
            </v:line>
            <v:line id="_x0000_s1490" o:spid="_x0000_s1490" o:spt="20" style="position:absolute;left:754;top:40;height:13128;width:0;" stroked="t" coordsize="21600,21600">
              <v:path arrowok="t"/>
              <v:fill focussize="0,0"/>
              <v:stroke weight="0.48pt" color="#000000"/>
              <v:imagedata o:title=""/>
              <o:lock v:ext="edit"/>
            </v:line>
            <v:line id="_x0000_s1491" o:spid="_x0000_s1491" o:spt="20" style="position:absolute;left:758;top:13163;height:0;width:10334;" stroked="t" coordsize="21600,21600">
              <v:path arrowok="t"/>
              <v:fill focussize="0,0"/>
              <v:stroke weight="0.48007874015748pt" color="#000000"/>
              <v:imagedata o:title=""/>
              <o:lock v:ext="edit"/>
            </v:line>
            <v:line id="_x0000_s1492" o:spid="_x0000_s1492" o:spt="20" style="position:absolute;left:11097;top:40;height:13128;width:0;" stroked="t" coordsize="21600,21600">
              <v:path arrowok="t"/>
              <v:fill focussize="0,0"/>
              <v:stroke weight="0.48pt" color="#000000"/>
              <v:imagedata o:title=""/>
              <o:lock v:ext="edit"/>
            </v:line>
          </v:group>
        </w:pict>
      </w:r>
      <w:r>
        <w:t>DY0MTM4WqCCAoswggKHMIICLKADAgECAgoaEAAAAAAABt1AMAoGCCqBHM9VAY N1MEQxCzAJBgNVBAYTAkNOMQ0wCwYDVQQKDARCSkNBMQ0wCwYDVQQLDARCSk NBMRcwFQYDVQQDDA5CZWlqaW5nIFNNMiBDQTAeFw0xNDAzMDMxNjAwMDBaFw0yN DAzMDQxNTU5NTlaME8xDzANBgNVBAMMBlRTU1NNMjEPMA0GA1UECwwGVFNTU00yM Q0wCwYDVQQKDARCSkNBMQ8wDQYDVQQKDAZUU1NTTTIxCzAJBgNVBAYMAkNOMFk</w:t>
      </w:r>
    </w:p>
    <w:p>
      <w:pPr>
        <w:pStyle w:val="7"/>
        <w:spacing w:line="417" w:lineRule="auto"/>
        <w:ind w:left="261" w:right="348"/>
      </w:pPr>
      <w:r>
        <w:t>wEwYHKoZIzj0CAQYIKoEcz1UBgi0DQgAE6ylKemgSF2U7hB6rIxBHbtLkao7BpXisTnUzmmK2 aBWOW3HSWarOUZtA9ivDvxTA4yucP0k76ZNv9oOaRJY2T6OB+jCB9zAfBgNVHSMEGDA</w:t>
      </w:r>
    </w:p>
    <w:p>
      <w:pPr>
        <w:pStyle w:val="7"/>
        <w:spacing w:line="417" w:lineRule="auto"/>
        <w:ind w:left="261" w:right="280"/>
      </w:pPr>
      <w:r>
        <w:t>WgBQf5s/Uj8UiKpdKKYoV5xbJkjTEtjCBmwYDVR0fBIGTMIGQMF+gXaBbpFkwVzELMAkGA 1UEBhMCQ04xDTALBgNVBAoMBEJKQ0ExDTALBgNVBAsMBEJKQ0ExFzAVBgNVBAMMDkJl</w:t>
      </w:r>
    </w:p>
    <w:p>
      <w:pPr>
        <w:pStyle w:val="7"/>
        <w:spacing w:line="417" w:lineRule="auto"/>
        <w:ind w:left="261" w:right="318"/>
        <w:jc w:val="both"/>
      </w:pPr>
      <w:r>
        <w:t>aWppbmcgU00yIENBMREwDwYDVQQDEwhjYTIxY3JsMjAtoCugKYYnaHR0cDovL2NybC5 iamNhLm9yZy5jbi9jcmwvY2EyMWNybDIuY3JsMBEGCWCGSAGG+EIBAQQEAwIA/zALBg NVHQ8EBAMCA/gwFgYDVR0lAQH/BAwwCgYIKwYBBQUHAwgwCgYIKoEcz1UBg3UDSQ</w:t>
      </w:r>
    </w:p>
    <w:p>
      <w:pPr>
        <w:pStyle w:val="7"/>
        <w:spacing w:line="417" w:lineRule="auto"/>
        <w:ind w:left="261" w:right="281"/>
      </w:pPr>
      <w:r>
        <w:t>AwRgIhAKjm6O2GpylJGulP6fnCSIhlNsxF80ZlTN0cEt5fadLdAiEAqeT+UnDVoUdgxC7Zqz7U 26AHHiuk7J3BYj6Xi2fQP1kxggEuMIIBKgIBATBSMEQxCzAJBgNVBAYTAkNOMQ0wCwYDV QQKDARCSkNBMQ0wCwYDVQQLDARCSkNBMRcwFQYDVQQDDA5CZWlqaW5nIFNNMi BDQQIKGhAAAAAAAAbdQDAMBggqgRzPVQGDEQUAoGswGgYJKoZIhvcNAQkDMQ0 GCyqGSIb3DQEJEAEEMBwGCSqGSIb3DQEJBTEPFw0yMDExMzAwNjQxMzhaMC8GCSq</w:t>
      </w:r>
    </w:p>
    <w:p>
      <w:pPr>
        <w:pStyle w:val="7"/>
        <w:spacing w:line="417" w:lineRule="auto"/>
        <w:ind w:left="261" w:right="282"/>
      </w:pPr>
      <w:r>
        <w:t>GSIb3DQEJBDEiBCCH4MfzkmdWQ4t9XfBL+AnD38ad4pJNzqFrVMISN5cctzANBgkqgRzPV QGCLQEFAARHMEUCIQDGUZrgBkUSKJbzuDD2818PYisHK5YKCnBNKV9DtSRGkAIgV8hn8r</w:t>
      </w:r>
    </w:p>
    <w:p>
      <w:pPr>
        <w:pStyle w:val="7"/>
        <w:spacing w:line="358" w:lineRule="exact"/>
        <w:ind w:left="261"/>
      </w:pPr>
      <w:r>
        <w:t>zmfVlApgw0I302nE2Vu7y32VvnKW4PXg6edrI="</w:t>
      </w:r>
    </w:p>
    <w:p>
      <w:pPr>
        <w:pStyle w:val="7"/>
        <w:spacing w:before="262"/>
        <w:ind w:left="261"/>
      </w:pPr>
      <w:r>
        <w:t>}</w:t>
      </w:r>
    </w:p>
    <w:p>
      <w:pPr>
        <w:pStyle w:val="7"/>
        <w:rPr>
          <w:sz w:val="20"/>
        </w:rPr>
      </w:pPr>
    </w:p>
    <w:p>
      <w:pPr>
        <w:pStyle w:val="7"/>
        <w:rPr>
          <w:sz w:val="14"/>
        </w:rPr>
      </w:pPr>
    </w:p>
    <w:p>
      <w:pPr>
        <w:pStyle w:val="6"/>
        <w:spacing w:before="98"/>
      </w:pPr>
      <w:r>
        <w:t>响应结果:JSON 格式，格式如下：</w:t>
      </w:r>
    </w:p>
    <w:p>
      <w:pPr>
        <w:spacing w:after="0"/>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9"/>
        <w:gridCol w:w="1393"/>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9" w:type="dxa"/>
            <w:shd w:val="clear" w:color="auto" w:fill="99CCFF"/>
          </w:tcPr>
          <w:p>
            <w:pPr>
              <w:pStyle w:val="15"/>
              <w:rPr>
                <w:sz w:val="24"/>
              </w:rPr>
            </w:pPr>
            <w:r>
              <w:rPr>
                <w:sz w:val="24"/>
              </w:rPr>
              <w:t>字段描述</w:t>
            </w:r>
          </w:p>
        </w:tc>
        <w:tc>
          <w:tcPr>
            <w:tcW w:w="1393" w:type="dxa"/>
            <w:shd w:val="clear" w:color="auto" w:fill="99CCFF"/>
          </w:tcPr>
          <w:p>
            <w:pPr>
              <w:pStyle w:val="15"/>
              <w:ind w:left="106"/>
              <w:rPr>
                <w:sz w:val="24"/>
              </w:rPr>
            </w:pPr>
            <w:r>
              <w:rPr>
                <w:sz w:val="24"/>
              </w:rPr>
              <w:t>类型</w:t>
            </w:r>
          </w:p>
        </w:tc>
        <w:tc>
          <w:tcPr>
            <w:tcW w:w="1685"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976" w:type="dxa"/>
          </w:tcPr>
          <w:p>
            <w:pPr>
              <w:pStyle w:val="15"/>
              <w:spacing w:before="135"/>
              <w:rPr>
                <w:sz w:val="24"/>
              </w:rPr>
            </w:pPr>
            <w:r>
              <w:rPr>
                <w:sz w:val="24"/>
              </w:rPr>
              <w:t>transId</w:t>
            </w:r>
          </w:p>
        </w:tc>
        <w:tc>
          <w:tcPr>
            <w:tcW w:w="5289" w:type="dxa"/>
          </w:tcPr>
          <w:p>
            <w:pPr>
              <w:pStyle w:val="15"/>
              <w:spacing w:before="135"/>
              <w:rPr>
                <w:sz w:val="24"/>
              </w:rPr>
            </w:pPr>
            <w:r>
              <w:rPr>
                <w:sz w:val="24"/>
              </w:rPr>
              <w:t>方法调用时传入的 transId，作为结果原样返回</w:t>
            </w:r>
          </w:p>
        </w:tc>
        <w:tc>
          <w:tcPr>
            <w:tcW w:w="1393" w:type="dxa"/>
          </w:tcPr>
          <w:p>
            <w:pPr>
              <w:pStyle w:val="15"/>
              <w:spacing w:before="135"/>
              <w:ind w:left="106"/>
              <w:rPr>
                <w:sz w:val="24"/>
              </w:rPr>
            </w:pPr>
            <w:r>
              <w:rPr>
                <w:sz w:val="24"/>
              </w:rPr>
              <w:t>String</w:t>
            </w:r>
          </w:p>
        </w:tc>
        <w:tc>
          <w:tcPr>
            <w:tcW w:w="1685" w:type="dxa"/>
          </w:tcPr>
          <w:p>
            <w:pPr>
              <w:pStyle w:val="15"/>
              <w:spacing w:before="13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signTime</w:t>
            </w:r>
          </w:p>
        </w:tc>
        <w:tc>
          <w:tcPr>
            <w:tcW w:w="5289" w:type="dxa"/>
          </w:tcPr>
          <w:p>
            <w:pPr>
              <w:pStyle w:val="15"/>
              <w:rPr>
                <w:sz w:val="24"/>
              </w:rPr>
            </w:pPr>
            <w:r>
              <w:rPr>
                <w:sz w:val="24"/>
              </w:rPr>
              <w:t>签发时间</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digestData</w:t>
            </w:r>
          </w:p>
        </w:tc>
        <w:tc>
          <w:tcPr>
            <w:tcW w:w="5289" w:type="dxa"/>
          </w:tcPr>
          <w:p>
            <w:pPr>
              <w:pStyle w:val="15"/>
              <w:rPr>
                <w:sz w:val="24"/>
              </w:rPr>
            </w:pPr>
            <w:r>
              <w:rPr>
                <w:sz w:val="24"/>
              </w:rPr>
              <w:t>原文数据的摘要</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976" w:type="dxa"/>
          </w:tcPr>
          <w:p>
            <w:pPr>
              <w:pStyle w:val="15"/>
              <w:rPr>
                <w:sz w:val="24"/>
              </w:rPr>
            </w:pPr>
            <w:r>
              <w:rPr>
                <w:sz w:val="24"/>
              </w:rPr>
              <w:t>base64Cert</w:t>
            </w:r>
          </w:p>
        </w:tc>
        <w:tc>
          <w:tcPr>
            <w:tcW w:w="5289" w:type="dxa"/>
          </w:tcPr>
          <w:p>
            <w:pPr>
              <w:pStyle w:val="15"/>
              <w:rPr>
                <w:sz w:val="24"/>
              </w:rPr>
            </w:pPr>
            <w:r>
              <w:rPr>
                <w:sz w:val="24"/>
              </w:rPr>
              <w:t>时间戳签发的证书（由传入的时间戳决定，包含</w:t>
            </w:r>
          </w:p>
          <w:p>
            <w:pPr>
              <w:pStyle w:val="15"/>
              <w:spacing w:before="265"/>
              <w:rPr>
                <w:sz w:val="24"/>
              </w:rPr>
            </w:pPr>
            <w:r>
              <w:rPr>
                <w:sz w:val="24"/>
              </w:rPr>
              <w:t>证书有此项，不包含无此项）</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976" w:type="dxa"/>
          </w:tcPr>
          <w:p>
            <w:pPr>
              <w:pStyle w:val="15"/>
              <w:rPr>
                <w:sz w:val="24"/>
              </w:rPr>
            </w:pPr>
            <w:r>
              <w:rPr>
                <w:sz w:val="24"/>
              </w:rPr>
              <w:t>certSn</w:t>
            </w:r>
          </w:p>
        </w:tc>
        <w:tc>
          <w:tcPr>
            <w:tcW w:w="5289" w:type="dxa"/>
          </w:tcPr>
          <w:p>
            <w:pPr>
              <w:pStyle w:val="15"/>
              <w:rPr>
                <w:sz w:val="24"/>
              </w:rPr>
            </w:pPr>
            <w:r>
              <w:rPr>
                <w:sz w:val="24"/>
              </w:rPr>
              <w:t>证书的序列号</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976" w:type="dxa"/>
          </w:tcPr>
          <w:p>
            <w:pPr>
              <w:pStyle w:val="15"/>
              <w:rPr>
                <w:sz w:val="24"/>
              </w:rPr>
            </w:pPr>
            <w:r>
              <w:rPr>
                <w:sz w:val="24"/>
              </w:rPr>
              <w:t>digestAlg</w:t>
            </w:r>
          </w:p>
        </w:tc>
        <w:tc>
          <w:tcPr>
            <w:tcW w:w="5289" w:type="dxa"/>
          </w:tcPr>
          <w:p>
            <w:pPr>
              <w:pStyle w:val="15"/>
              <w:rPr>
                <w:sz w:val="24"/>
              </w:rPr>
            </w:pPr>
            <w:r>
              <w:rPr>
                <w:sz w:val="24"/>
              </w:rPr>
              <w:t>时间戳使用的摘要算法</w:t>
            </w:r>
          </w:p>
        </w:tc>
        <w:tc>
          <w:tcPr>
            <w:tcW w:w="1393" w:type="dxa"/>
          </w:tcPr>
          <w:p>
            <w:pPr>
              <w:pStyle w:val="15"/>
              <w:ind w:left="106"/>
              <w:rPr>
                <w:sz w:val="24"/>
              </w:rPr>
            </w:pPr>
            <w:r>
              <w:rPr>
                <w:sz w:val="24"/>
              </w:rPr>
              <w:t>String</w:t>
            </w:r>
          </w:p>
        </w:tc>
        <w:tc>
          <w:tcPr>
            <w:tcW w:w="1685" w:type="dxa"/>
          </w:tcPr>
          <w:p>
            <w:pPr>
              <w:pStyle w:val="15"/>
              <w:ind w:left="106"/>
              <w:rPr>
                <w:sz w:val="24"/>
              </w:rPr>
            </w:pPr>
            <w:r>
              <w:rPr>
                <w:sz w:val="24"/>
              </w:rPr>
              <w:t>是</w:t>
            </w:r>
          </w:p>
        </w:tc>
      </w:tr>
    </w:tbl>
    <w:p>
      <w:pPr>
        <w:pStyle w:val="6"/>
        <w:spacing w:before="133"/>
      </w:pPr>
      <w:r>
        <w:t>响应示例：</w:t>
      </w:r>
    </w:p>
    <w:p>
      <w:pPr>
        <w:pStyle w:val="7"/>
        <w:spacing w:before="7"/>
        <w:rPr>
          <w:b/>
          <w:sz w:val="13"/>
        </w:rPr>
      </w:pPr>
      <w:r>
        <w:pict>
          <v:shape id="_x0000_s1493" o:spid="_x0000_s1493" o:spt="202" type="#_x0000_t202" style="position:absolute;left:0pt;margin-left:37.65pt;margin-top:12.25pt;height:406.15pt;width:517.2pt;mso-position-horizontal-relative:page;mso-wrap-distance-bottom:0pt;mso-wrap-distance-top:0pt;z-index:-25140019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65"/>
                    <w:ind w:left="1063"/>
                  </w:pPr>
                  <w:r>
                    <w:t>"signTime": "20201130144138",</w:t>
                  </w:r>
                </w:p>
                <w:p>
                  <w:pPr>
                    <w:pStyle w:val="7"/>
                    <w:spacing w:before="266" w:line="417" w:lineRule="auto"/>
                    <w:ind w:left="1063" w:right="798"/>
                  </w:pPr>
                  <w:r>
                    <w:t>"digestData": "6Vt4J4VVltUwaUQgeojzUE/vAwcRHHpMZAe+CGQNuyQ=", "base64Cert":</w:t>
                  </w:r>
                </w:p>
                <w:p>
                  <w:pPr>
                    <w:pStyle w:val="7"/>
                    <w:spacing w:line="417" w:lineRule="auto"/>
                    <w:ind w:left="103"/>
                  </w:pPr>
                  <w:r>
                    <w:rPr>
                      <w:spacing w:val="-1"/>
                    </w:rPr>
                    <w:t xml:space="preserve">"MIIChzCCAiygAwIBAgIKGhAAAAAAAAbdQDAKBggqgRzPVQGDdTBEMQswCQYDVQ </w:t>
                  </w:r>
                  <w:r>
                    <w:t>QGEwJDTjENMAsGA1UECgwEQkpDQTENMAsGA1UECwwEQkpDQTEXMBUGA1UEAww</w:t>
                  </w:r>
                </w:p>
                <w:p>
                  <w:pPr>
                    <w:pStyle w:val="7"/>
                    <w:spacing w:line="417" w:lineRule="auto"/>
                    <w:ind w:left="103"/>
                  </w:pPr>
                  <w:r>
                    <w:rPr>
                      <w:spacing w:val="-1"/>
                    </w:rPr>
                    <w:t xml:space="preserve">OQmVpamluZyBTTTIgQ0EwHhcNMTQwMzAzMTYwMDAwWhcNMjQwMzA0MTU1OTU5Wj </w:t>
                  </w:r>
                  <w:r>
                    <w:t>BPMQ8wDQYDVQQDDAZUU1NTTTIxDzANBgNVBAsMBlRTU1NNMjENMAsGA1UECgwEQk</w:t>
                  </w:r>
                </w:p>
                <w:p>
                  <w:pPr>
                    <w:pStyle w:val="7"/>
                    <w:spacing w:line="358" w:lineRule="exact"/>
                    <w:ind w:left="103"/>
                  </w:pPr>
                  <w:r>
                    <w:t>pDQTEPMA0GA1UECgwGVFNTU00yMQswCQYDVQQGDAJDTjBZMBMGByqGSM49AgE</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line="417" w:lineRule="auto"/>
        <w:ind w:left="261"/>
      </w:pPr>
      <w:r>
        <w:pict>
          <v:group id="_x0000_s1494" o:spid="_x0000_s1494" o:spt="203" style="position:absolute;left:0pt;margin-left:37.4pt;margin-top:2pt;height:406.75pt;width:517.7pt;mso-position-horizontal-relative:page;z-index:-251543552;mso-width-relative:page;mso-height-relative:page;" coordorigin="749,40" coordsize="10354,8135">
            <o:lock v:ext="edit"/>
            <v:shape id="_x0000_s1495" o:spid="_x0000_s1495" style="position:absolute;left:758;top:49;height:8114;width:10334;" fillcolor="#FCE9D9" filled="t" stroked="f" coordorigin="758,50" coordsize="10334,8114" path="m11092,50l10989,50,862,50,758,50,758,8163,862,8163,10989,8163,11092,8163,11092,50e">
              <v:path arrowok="t"/>
              <v:fill on="t" focussize="0,0"/>
              <v:stroke on="f"/>
              <v:imagedata o:title=""/>
              <o:lock v:ext="edit"/>
            </v:shape>
            <v:line id="_x0000_s1496" o:spid="_x0000_s1496" o:spt="20" style="position:absolute;left:758;top:45;height:0;width:10334;" stroked="t" coordsize="21600,21600">
              <v:path arrowok="t"/>
              <v:fill focussize="0,0"/>
              <v:stroke weight="0.48pt" color="#000000"/>
              <v:imagedata o:title=""/>
              <o:lock v:ext="edit"/>
            </v:line>
            <v:line id="_x0000_s1497" o:spid="_x0000_s1497" o:spt="20" style="position:absolute;left:754;top:40;height:8135;width:0;" stroked="t" coordsize="21600,21600">
              <v:path arrowok="t"/>
              <v:fill focussize="0,0"/>
              <v:stroke weight="0.48pt" color="#000000"/>
              <v:imagedata o:title=""/>
              <o:lock v:ext="edit"/>
            </v:line>
            <v:line id="_x0000_s1498" o:spid="_x0000_s1498" o:spt="20" style="position:absolute;left:758;top:8170;height:0;width:10334;" stroked="t" coordsize="21600,21600">
              <v:path arrowok="t"/>
              <v:fill focussize="0,0"/>
              <v:stroke weight="0.48pt" color="#000000"/>
              <v:imagedata o:title=""/>
              <o:lock v:ext="edit"/>
            </v:line>
            <v:line id="_x0000_s1499" o:spid="_x0000_s1499" o:spt="20" style="position:absolute;left:11097;top:40;height:8135;width:0;" stroked="t" coordsize="21600,21600">
              <v:path arrowok="t"/>
              <v:fill focussize="0,0"/>
              <v:stroke weight="0.48pt" color="#000000"/>
              <v:imagedata o:title=""/>
              <o:lock v:ext="edit"/>
            </v:line>
          </v:group>
        </w:pict>
      </w:r>
      <w:r>
        <w:t>GCCqBHM9VAYItA0IABOspSnpoEhdlO4QeqyMQR27S5GqOwaV4rE51M5pitmgVjltx0lm qzlGbQPYrw78UwOMrnD9JO+mTb/aDmkSWNk+jgfowgfcwHwYDVR0jBBgwFoAUH+bP1I</w:t>
      </w:r>
    </w:p>
    <w:p>
      <w:pPr>
        <w:pStyle w:val="7"/>
        <w:spacing w:line="417" w:lineRule="auto"/>
        <w:ind w:left="261"/>
      </w:pPr>
      <w:r>
        <w:t xml:space="preserve">/FIiqXSimKFecWyZI0xLYwgZsGA1UdHwSBkzCBkDBfoF2gW6RZMFcxCzAJBgNVBAYTAkNO </w:t>
      </w:r>
      <w:r>
        <w:rPr>
          <w:spacing w:val="-1"/>
        </w:rPr>
        <w:t>MQ0wCwYDVQQKDARCSkNBMQ0wCwYDVQQLDARCSkNBMRcwFQYDVQQDDA5CZWl</w:t>
      </w:r>
    </w:p>
    <w:p>
      <w:pPr>
        <w:pStyle w:val="7"/>
        <w:spacing w:line="417" w:lineRule="auto"/>
        <w:ind w:left="261"/>
      </w:pPr>
      <w:r>
        <w:t xml:space="preserve">qaW5nIFNNMiBDQTERMA8GA1UEAxMIY2EyMWNybDIwLaAroCmGJ2h0dHA6Ly9jcmwuY mpjYS5vcmcuY24vY3JsL2NhMjFjcmwyLmNybDARBglghkgBhvhCAQEEBAMCAP8wCwY </w:t>
      </w:r>
      <w:r>
        <w:rPr>
          <w:spacing w:val="-1"/>
        </w:rPr>
        <w:t>DVR0PBAQDAgP4MBYGA1UdJQEB/wQMMAoGCCsGAQUFBwMIMAoGCCqBHM9VAYN</w:t>
      </w:r>
    </w:p>
    <w:p>
      <w:pPr>
        <w:pStyle w:val="7"/>
        <w:spacing w:line="417" w:lineRule="auto"/>
        <w:ind w:left="261" w:right="458"/>
      </w:pPr>
      <w:r>
        <w:t>1A0kAMEYCIQCo5ujthqcpSRrpT+n5wkiIZTbMRfNGZUzdHBLeX2nS3QIhAKnk/lJw1aFHYM Qu2as+1NugBx4rpOydwWI+l4tn0D9Z",</w:t>
      </w:r>
    </w:p>
    <w:p>
      <w:pPr>
        <w:pStyle w:val="7"/>
        <w:spacing w:line="358" w:lineRule="exact"/>
        <w:ind w:left="1222"/>
      </w:pPr>
      <w:r>
        <w:t>"certSn": "1a10000000000006dd40",</w:t>
      </w:r>
    </w:p>
    <w:p>
      <w:pPr>
        <w:pStyle w:val="7"/>
        <w:spacing w:before="264"/>
        <w:ind w:left="1222"/>
      </w:pPr>
      <w:r>
        <w:t>"digestAlg": "SM3"</w:t>
      </w:r>
    </w:p>
    <w:p>
      <w:pPr>
        <w:pStyle w:val="7"/>
        <w:spacing w:before="3"/>
        <w:rPr>
          <w:sz w:val="11"/>
        </w:rPr>
      </w:pPr>
    </w:p>
    <w:p>
      <w:pPr>
        <w:pStyle w:val="7"/>
        <w:spacing w:before="99"/>
        <w:ind w:left="742"/>
      </w:pPr>
      <w:r>
        <w:t>}</w:t>
      </w:r>
    </w:p>
    <w:p>
      <w:pPr>
        <w:pStyle w:val="7"/>
        <w:spacing w:before="265"/>
        <w:ind w:left="261"/>
      </w:pPr>
      <w:r>
        <w:t>}</w:t>
      </w:r>
    </w:p>
    <w:p>
      <w:pPr>
        <w:pStyle w:val="7"/>
        <w:spacing w:before="10"/>
        <w:rPr>
          <w:sz w:val="25"/>
        </w:rPr>
      </w:pPr>
    </w:p>
    <w:p>
      <w:pPr>
        <w:pStyle w:val="4"/>
        <w:numPr>
          <w:ilvl w:val="2"/>
          <w:numId w:val="3"/>
        </w:numPr>
        <w:bidi w:val="0"/>
      </w:pPr>
      <w:bookmarkStart w:id="149" w:name="_bookmark76"/>
      <w:bookmarkEnd w:id="149"/>
      <w:bookmarkStart w:id="150" w:name="_bookmark76"/>
      <w:bookmarkEnd w:id="150"/>
      <w:r>
        <w:t>获取时间戳证书</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获取时间戳证书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http://ip:port/tss/timestamp/getServerCert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POST</w:t>
            </w:r>
          </w:p>
        </w:tc>
      </w:tr>
    </w:tbl>
    <w:p>
      <w:pPr>
        <w:pStyle w:val="6"/>
      </w:pPr>
      <w:r>
        <w:t>业务流程说明：</w:t>
      </w:r>
    </w:p>
    <w:p>
      <w:pPr>
        <w:pStyle w:val="7"/>
        <w:spacing w:before="265" w:line="417" w:lineRule="auto"/>
        <w:ind w:left="261" w:right="5362"/>
        <w:rPr>
          <w:b/>
        </w:rPr>
      </w:pPr>
      <w:r>
        <w:pict>
          <v:shape id="_x0000_s1500" o:spid="_x0000_s1500" o:spt="202" type="#_x0000_t202" style="position:absolute;left:0pt;margin-left:37.4pt;margin-top:69pt;height:64pt;width:517.8pt;mso-position-horizontal-relative:page;z-index:251917312;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68" w:type="dxa"/>
                        <w:shd w:val="clear" w:color="auto" w:fill="99CCFF"/>
                      </w:tcPr>
                      <w:p>
                        <w:pPr>
                          <w:pStyle w:val="15"/>
                          <w:ind w:left="110"/>
                          <w:rPr>
                            <w:sz w:val="24"/>
                          </w:rPr>
                        </w:pPr>
                        <w:r>
                          <w:rPr>
                            <w:sz w:val="24"/>
                          </w:rPr>
                          <w:t>字段描述</w:t>
                        </w:r>
                      </w:p>
                    </w:tc>
                    <w:tc>
                      <w:tcPr>
                        <w:tcW w:w="1082"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5"/>
                          <w:rPr>
                            <w:sz w:val="24"/>
                          </w:rPr>
                        </w:pPr>
                        <w:r>
                          <w:rPr>
                            <w:sz w:val="24"/>
                          </w:rPr>
                          <w:t>transId</w:t>
                        </w:r>
                      </w:p>
                    </w:tc>
                    <w:tc>
                      <w:tcPr>
                        <w:tcW w:w="5968" w:type="dxa"/>
                      </w:tcPr>
                      <w:p>
                        <w:pPr>
                          <w:pStyle w:val="15"/>
                          <w:spacing w:before="135"/>
                          <w:ind w:left="110"/>
                          <w:rPr>
                            <w:sz w:val="24"/>
                          </w:rPr>
                        </w:pPr>
                        <w:r>
                          <w:rPr>
                            <w:sz w:val="24"/>
                          </w:rPr>
                          <w:t>业务 ID，传递 15-64 位的随机数（建议业务系统进行日</w:t>
                        </w:r>
                      </w:p>
                    </w:tc>
                    <w:tc>
                      <w:tcPr>
                        <w:tcW w:w="1082" w:type="dxa"/>
                      </w:tcPr>
                      <w:p>
                        <w:pPr>
                          <w:pStyle w:val="15"/>
                          <w:spacing w:before="135"/>
                          <w:ind w:left="108"/>
                          <w:rPr>
                            <w:sz w:val="24"/>
                          </w:rPr>
                        </w:pPr>
                        <w:r>
                          <w:rPr>
                            <w:sz w:val="24"/>
                          </w:rPr>
                          <w:t>String</w:t>
                        </w:r>
                      </w:p>
                    </w:tc>
                    <w:tc>
                      <w:tcPr>
                        <w:tcW w:w="1202" w:type="dxa"/>
                      </w:tcPr>
                      <w:p>
                        <w:pPr>
                          <w:pStyle w:val="15"/>
                          <w:spacing w:before="135"/>
                          <w:ind w:left="108"/>
                          <w:rPr>
                            <w:sz w:val="24"/>
                          </w:rPr>
                        </w:pPr>
                        <w:r>
                          <w:rPr>
                            <w:sz w:val="24"/>
                          </w:rPr>
                          <w:t>是</w:t>
                        </w:r>
                      </w:p>
                    </w:tc>
                  </w:tr>
                </w:tbl>
                <w:p>
                  <w:pPr>
                    <w:pStyle w:val="7"/>
                  </w:pPr>
                </w:p>
              </w:txbxContent>
            </v:textbox>
          </v:shape>
        </w:pict>
      </w:r>
      <w:r>
        <w:t>调用获取时间戳接口，获取时间戳服务的证书。</w:t>
      </w:r>
      <w:r>
        <w:rPr>
          <w:b/>
        </w:rPr>
        <w:t>请求参数：</w:t>
      </w:r>
    </w:p>
    <w:p>
      <w:pPr>
        <w:spacing w:after="0" w:line="417" w:lineRule="auto"/>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68"/>
        <w:gridCol w:w="1082"/>
        <w:gridCol w:w="1202"/>
      </w:tblGrid>
      <w:tr>
        <w:tblPrEx>
          <w:tblCellMar>
            <w:top w:w="0" w:type="dxa"/>
            <w:left w:w="0" w:type="dxa"/>
            <w:bottom w:w="0" w:type="dxa"/>
            <w:right w:w="0" w:type="dxa"/>
          </w:tblCellMar>
        </w:tblPrEx>
        <w:trPr>
          <w:trHeight w:val="623" w:hRule="atLeast"/>
        </w:trPr>
        <w:tc>
          <w:tcPr>
            <w:tcW w:w="2088" w:type="dxa"/>
          </w:tcPr>
          <w:p>
            <w:pPr>
              <w:pStyle w:val="15"/>
              <w:spacing w:before="0"/>
              <w:ind w:left="0"/>
              <w:rPr>
                <w:rFonts w:ascii="Times New Roman"/>
                <w:sz w:val="22"/>
              </w:rPr>
            </w:pPr>
          </w:p>
        </w:tc>
        <w:tc>
          <w:tcPr>
            <w:tcW w:w="5968" w:type="dxa"/>
          </w:tcPr>
          <w:p>
            <w:pPr>
              <w:pStyle w:val="15"/>
              <w:ind w:left="110"/>
              <w:rPr>
                <w:sz w:val="24"/>
              </w:rPr>
            </w:pPr>
            <w:r>
              <w:rPr>
                <w:sz w:val="24"/>
              </w:rPr>
              <w:t>志记录，方便根据 id 排查问题）</w:t>
            </w:r>
          </w:p>
        </w:tc>
        <w:tc>
          <w:tcPr>
            <w:tcW w:w="1082" w:type="dxa"/>
          </w:tcPr>
          <w:p>
            <w:pPr>
              <w:pStyle w:val="15"/>
              <w:spacing w:before="0"/>
              <w:ind w:left="0"/>
              <w:rPr>
                <w:rFonts w:ascii="Times New Roman"/>
                <w:sz w:val="22"/>
              </w:rPr>
            </w:pPr>
          </w:p>
        </w:tc>
        <w:tc>
          <w:tcPr>
            <w:tcW w:w="1202"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5"/>
              <w:rPr>
                <w:sz w:val="24"/>
              </w:rPr>
            </w:pPr>
            <w:r>
              <w:rPr>
                <w:sz w:val="24"/>
              </w:rPr>
              <w:t>appId</w:t>
            </w:r>
          </w:p>
        </w:tc>
        <w:tc>
          <w:tcPr>
            <w:tcW w:w="5968" w:type="dxa"/>
          </w:tcPr>
          <w:p>
            <w:pPr>
              <w:pStyle w:val="15"/>
              <w:spacing w:before="135"/>
              <w:ind w:left="110"/>
              <w:rPr>
                <w:sz w:val="24"/>
              </w:rPr>
            </w:pPr>
            <w:r>
              <w:rPr>
                <w:sz w:val="24"/>
              </w:rPr>
              <w:t>接口调用方（业务系统）的 ID 标识</w:t>
            </w:r>
          </w:p>
        </w:tc>
        <w:tc>
          <w:tcPr>
            <w:tcW w:w="1082" w:type="dxa"/>
          </w:tcPr>
          <w:p>
            <w:pPr>
              <w:pStyle w:val="15"/>
              <w:spacing w:before="135"/>
              <w:ind w:left="108"/>
              <w:rPr>
                <w:sz w:val="24"/>
              </w:rPr>
            </w:pPr>
            <w:r>
              <w:rPr>
                <w:sz w:val="24"/>
              </w:rPr>
              <w:t>String</w:t>
            </w:r>
          </w:p>
        </w:tc>
        <w:tc>
          <w:tcPr>
            <w:tcW w:w="1202"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type</w:t>
            </w:r>
          </w:p>
        </w:tc>
        <w:tc>
          <w:tcPr>
            <w:tcW w:w="5968" w:type="dxa"/>
          </w:tcPr>
          <w:p>
            <w:pPr>
              <w:pStyle w:val="15"/>
              <w:ind w:left="110"/>
              <w:rPr>
                <w:sz w:val="24"/>
              </w:rPr>
            </w:pPr>
            <w:r>
              <w:rPr>
                <w:sz w:val="24"/>
              </w:rPr>
              <w:t>证书类型 RSA/SM2</w:t>
            </w:r>
          </w:p>
        </w:tc>
        <w:tc>
          <w:tcPr>
            <w:tcW w:w="1082" w:type="dxa"/>
          </w:tcPr>
          <w:p>
            <w:pPr>
              <w:pStyle w:val="15"/>
              <w:ind w:left="108"/>
              <w:rPr>
                <w:sz w:val="24"/>
              </w:rPr>
            </w:pPr>
            <w:r>
              <w:rPr>
                <w:sz w:val="24"/>
              </w:rPr>
              <w:t>String</w:t>
            </w:r>
          </w:p>
        </w:tc>
        <w:tc>
          <w:tcPr>
            <w:tcW w:w="1202" w:type="dxa"/>
          </w:tcPr>
          <w:p>
            <w:pPr>
              <w:pStyle w:val="15"/>
              <w:ind w:left="108"/>
              <w:rPr>
                <w:sz w:val="24"/>
              </w:rPr>
            </w:pPr>
            <w:r>
              <w:rPr>
                <w:sz w:val="24"/>
              </w:rPr>
              <w:t>是</w:t>
            </w:r>
          </w:p>
        </w:tc>
      </w:tr>
    </w:tbl>
    <w:p>
      <w:pPr>
        <w:pStyle w:val="6"/>
        <w:spacing w:before="133"/>
      </w:pPr>
      <w:r>
        <w:t>请求示例：</w:t>
      </w:r>
    </w:p>
    <w:p>
      <w:pPr>
        <w:pStyle w:val="7"/>
        <w:spacing w:before="7"/>
        <w:rPr>
          <w:b/>
          <w:sz w:val="13"/>
        </w:rPr>
      </w:pPr>
      <w:r>
        <w:pict>
          <v:shape id="_x0000_s1501" o:spid="_x0000_s1501" o:spt="202" type="#_x0000_t202" style="position:absolute;left:0pt;margin-left:37.65pt;margin-top:12.25pt;height:156.65pt;width:517.2pt;mso-position-horizontal-relative:page;mso-wrap-distance-bottom:0pt;mso-wrap-distance-top:0pt;z-index:-25139814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4751"/>
                  </w:pPr>
                  <w:r>
                    <w:t>"transId":"1234567890123456", "appId":"123123",</w:t>
                  </w:r>
                </w:p>
                <w:p>
                  <w:pPr>
                    <w:pStyle w:val="7"/>
                    <w:ind w:left="583"/>
                  </w:pPr>
                  <w:r>
                    <w:t>"type":"SM2"</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6"/>
        <w:gridCol w:w="5286"/>
        <w:gridCol w:w="1395"/>
        <w:gridCol w:w="1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shd w:val="clear" w:color="auto" w:fill="99CCFF"/>
          </w:tcPr>
          <w:p>
            <w:pPr>
              <w:pStyle w:val="15"/>
              <w:rPr>
                <w:sz w:val="24"/>
              </w:rPr>
            </w:pPr>
            <w:r>
              <w:rPr>
                <w:sz w:val="24"/>
              </w:rPr>
              <w:t>字段名称</w:t>
            </w:r>
          </w:p>
        </w:tc>
        <w:tc>
          <w:tcPr>
            <w:tcW w:w="5286" w:type="dxa"/>
            <w:shd w:val="clear" w:color="auto" w:fill="99CCFF"/>
          </w:tcPr>
          <w:p>
            <w:pPr>
              <w:pStyle w:val="15"/>
              <w:rPr>
                <w:sz w:val="24"/>
              </w:rPr>
            </w:pPr>
            <w:r>
              <w:rPr>
                <w:sz w:val="24"/>
              </w:rPr>
              <w:t>字段描述</w:t>
            </w:r>
          </w:p>
        </w:tc>
        <w:tc>
          <w:tcPr>
            <w:tcW w:w="1395" w:type="dxa"/>
            <w:shd w:val="clear" w:color="auto" w:fill="99CCFF"/>
          </w:tcPr>
          <w:p>
            <w:pPr>
              <w:pStyle w:val="15"/>
              <w:ind w:left="109"/>
              <w:rPr>
                <w:sz w:val="24"/>
              </w:rPr>
            </w:pPr>
            <w:r>
              <w:rPr>
                <w:sz w:val="24"/>
              </w:rPr>
              <w:t>类型</w:t>
            </w:r>
          </w:p>
        </w:tc>
        <w:tc>
          <w:tcPr>
            <w:tcW w:w="1685"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976" w:type="dxa"/>
          </w:tcPr>
          <w:p>
            <w:pPr>
              <w:pStyle w:val="15"/>
              <w:rPr>
                <w:sz w:val="24"/>
              </w:rPr>
            </w:pPr>
            <w:r>
              <w:rPr>
                <w:sz w:val="24"/>
              </w:rPr>
              <w:t>transId</w:t>
            </w:r>
          </w:p>
        </w:tc>
        <w:tc>
          <w:tcPr>
            <w:tcW w:w="5286" w:type="dxa"/>
          </w:tcPr>
          <w:p>
            <w:pPr>
              <w:pStyle w:val="15"/>
              <w:rPr>
                <w:sz w:val="24"/>
              </w:rPr>
            </w:pPr>
            <w:r>
              <w:rPr>
                <w:sz w:val="24"/>
              </w:rPr>
              <w:t>方法调用时传入的 transId，作为结果原样返回</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76" w:type="dxa"/>
          </w:tcPr>
          <w:p>
            <w:pPr>
              <w:pStyle w:val="15"/>
              <w:rPr>
                <w:sz w:val="24"/>
              </w:rPr>
            </w:pPr>
            <w:r>
              <w:rPr>
                <w:sz w:val="24"/>
              </w:rPr>
              <w:t>resule</w:t>
            </w:r>
          </w:p>
        </w:tc>
        <w:tc>
          <w:tcPr>
            <w:tcW w:w="5286" w:type="dxa"/>
          </w:tcPr>
          <w:p>
            <w:pPr>
              <w:pStyle w:val="15"/>
              <w:rPr>
                <w:sz w:val="24"/>
              </w:rPr>
            </w:pPr>
            <w:r>
              <w:rPr>
                <w:sz w:val="24"/>
              </w:rPr>
              <w:t>响应结果</w:t>
            </w:r>
          </w:p>
        </w:tc>
        <w:tc>
          <w:tcPr>
            <w:tcW w:w="1395" w:type="dxa"/>
          </w:tcPr>
          <w:p>
            <w:pPr>
              <w:pStyle w:val="15"/>
              <w:ind w:left="109"/>
              <w:rPr>
                <w:sz w:val="24"/>
              </w:rPr>
            </w:pPr>
            <w:r>
              <w:rPr>
                <w:sz w:val="24"/>
              </w:rPr>
              <w:t>String</w:t>
            </w:r>
          </w:p>
        </w:tc>
        <w:tc>
          <w:tcPr>
            <w:tcW w:w="1685" w:type="dxa"/>
          </w:tcPr>
          <w:p>
            <w:pPr>
              <w:pStyle w:val="15"/>
              <w:rPr>
                <w:sz w:val="24"/>
              </w:rPr>
            </w:pPr>
            <w:r>
              <w:rPr>
                <w:sz w:val="24"/>
              </w:rPr>
              <w:t>是</w:t>
            </w:r>
          </w:p>
        </w:tc>
      </w:tr>
    </w:tbl>
    <w:p>
      <w:pPr>
        <w:pStyle w:val="6"/>
      </w:pPr>
      <w:r>
        <w:t>响应示例：</w:t>
      </w:r>
    </w:p>
    <w:p>
      <w:pPr>
        <w:pStyle w:val="7"/>
        <w:spacing w:before="10"/>
        <w:rPr>
          <w:b/>
          <w:sz w:val="13"/>
        </w:rPr>
      </w:pPr>
      <w:r>
        <w:pict>
          <v:shape id="_x0000_s1502" o:spid="_x0000_s1502" o:spt="202" type="#_x0000_t202" style="position:absolute;left:0pt;margin-left:37.65pt;margin-top:12.4pt;height:250.15pt;width:517.2pt;mso-position-horizontal-relative:page;mso-wrap-distance-bottom:0pt;mso-wrap-distance-top:0pt;z-index:-25139712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7158"/>
                  </w:pPr>
                  <w:r>
                    <w:t>"status": 200, "message": "SUCCESS", "data": {</w:t>
                  </w:r>
                </w:p>
                <w:p>
                  <w:pPr>
                    <w:pStyle w:val="7"/>
                    <w:spacing w:line="358" w:lineRule="exact"/>
                    <w:ind w:left="1063"/>
                  </w:pPr>
                  <w:r>
                    <w:t>"transId": "1234567890123456",</w:t>
                  </w:r>
                </w:p>
                <w:p>
                  <w:pPr>
                    <w:pStyle w:val="7"/>
                    <w:spacing w:before="25" w:line="624" w:lineRule="exact"/>
                    <w:ind w:left="103" w:right="131" w:firstLine="960"/>
                  </w:pPr>
                  <w:r>
                    <w:t>"result": "MIIEtzCCA5+gAwIBAgIKLDAAAAAAAANfjDANBgkqhkiG9w0BAQUFADBSMQswCQYDV QQGEwJDTjENMAsGA1UECgwEQkpDQTEYMBYGA1UECwwPUHVibGljIFRydXN0IENBMRo</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82"/>
        <w:ind w:left="261"/>
      </w:pPr>
      <w:r>
        <w:pict>
          <v:group id="_x0000_s1503" o:spid="_x0000_s1503" o:spt="203" style="position:absolute;left:0pt;margin-left:37.4pt;margin-top:43.9pt;height:718.8pt;width:517.7pt;mso-position-horizontal-relative:page;mso-position-vertical-relative:page;z-index:-251542528;mso-width-relative:page;mso-height-relative:page;" coordorigin="749,878" coordsize="10354,14376">
            <o:lock v:ext="edit"/>
            <v:shape id="_x0000_s1504" o:spid="_x0000_s1504"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05" o:spid="_x0000_s1505" o:spt="20" style="position:absolute;left:758;top:883;height:0;width:10334;" stroked="t" coordsize="21600,21600">
              <v:path arrowok="t"/>
              <v:fill focussize="0,0"/>
              <v:stroke weight="0.48pt" color="#000000"/>
              <v:imagedata o:title=""/>
              <o:lock v:ext="edit"/>
            </v:line>
            <v:line id="_x0000_s1506" o:spid="_x0000_s1506" o:spt="20" style="position:absolute;left:754;top:878;height:14376;width:0;" stroked="t" coordsize="21600,21600">
              <v:path arrowok="t"/>
              <v:fill focussize="0,0"/>
              <v:stroke weight="0.48pt" color="#000000"/>
              <v:imagedata o:title=""/>
              <o:lock v:ext="edit"/>
            </v:line>
            <v:line id="_x0000_s1507" o:spid="_x0000_s1507" o:spt="20" style="position:absolute;left:758;top:15250;height:0;width:10334;" stroked="t" coordsize="21600,21600">
              <v:path arrowok="t"/>
              <v:fill focussize="0,0"/>
              <v:stroke weight="0.48007874015748pt" color="#000000"/>
              <v:imagedata o:title=""/>
              <o:lock v:ext="edit"/>
            </v:line>
            <v:line id="_x0000_s1508" o:spid="_x0000_s1508" o:spt="20" style="position:absolute;left:11097;top:878;height:14376;width:0;" stroked="t" coordsize="21600,21600">
              <v:path arrowok="t"/>
              <v:fill focussize="0,0"/>
              <v:stroke weight="0.48pt" color="#000000"/>
              <v:imagedata o:title=""/>
              <o:lock v:ext="edit"/>
            </v:line>
          </v:group>
        </w:pict>
      </w:r>
      <w:r>
        <w:t>wGAYDVQQDDBFQdWJsaWMgVHJ1c3QgQ0EtMTAeFw0yMTA3MjExNjAwMDBaFw0yMT</w:t>
      </w:r>
    </w:p>
    <w:p>
      <w:pPr>
        <w:pStyle w:val="7"/>
        <w:spacing w:before="266" w:line="417" w:lineRule="auto"/>
        <w:ind w:left="261" w:right="362"/>
        <w:jc w:val="both"/>
      </w:pPr>
      <w:r>
        <w:t xml:space="preserve">EwMjIxNTU5NTlaMGkxCzAJBgNVBAYTAkNOMTYwNAYDVQQKDC3ljJfkuqzmlbDlrZforqTor 4HogqHku73mnInpmZDlhazlj7jmtYvor5Xnu4QxEDAOBgNVBAsMB1RTU1YxNzIxEDAOBgN </w:t>
      </w:r>
      <w:r>
        <w:rPr>
          <w:spacing w:val="-1"/>
        </w:rPr>
        <w:t>VBAMMB1JTQTIwNDgwggEiMA0GCSqGSIb3DQEBAQUAA4IBDwAwggEKAoIBAQDNDP7</w:t>
      </w:r>
    </w:p>
    <w:p>
      <w:pPr>
        <w:pStyle w:val="7"/>
        <w:spacing w:line="417" w:lineRule="auto"/>
        <w:ind w:left="261" w:right="313"/>
        <w:jc w:val="both"/>
      </w:pPr>
      <w:r>
        <w:t xml:space="preserve">+PgqazDhpNejV3MIMyVM4a4d1QLcUJ7vrv2Q88gSUaEijnznKCet5/vaDAXCtyky6wNwW zb57+PBo7M8NcPUtedNJhRxa73xqFWYyofHgipBBTOhRcJRB+JkJpOdEQii/NeMhx+hhjNj w/IFJApccObEwbot9hF50u52TPYHY3o2eY0Y14jZUlYY+zuQs2R+x9VDcjpLzzG7N4Y4BxdWi 0s13YzJ39leWrFKqxdbB/KXcnH+YboLi5hbb9p5h4AzUnEwJ2YYk/pS3OuWT5yTPvX7ekw/h oAwJHpr/di1HfnCEtbIUzdIxP7GaqIbac2zBFNAvPmp47ZluH1JLAgMBAAGjggF2MIIBcjAfB </w:t>
      </w:r>
      <w:r>
        <w:rPr>
          <w:spacing w:val="-1"/>
        </w:rPr>
        <w:t xml:space="preserve">gNVHSMEGDAWgBSsO+yvDKNQDu+vr7RPbDvb0VfSiTCBsQYDVR0fBIGpMIGmMGygaqB </w:t>
      </w:r>
      <w:r>
        <w:t>opGYwZDELMAkGA1UEBhMCQ04xDTALBgNVBAoMBEJKQ0ExGDAWBgNVBAsMD1B1Ym xpYyBUcnVzdCBDQTEaMBgGA1UEAwwRUHVibGljIFRydXN0IENBLTExEDAOBgNVBAMTB2</w:t>
      </w:r>
    </w:p>
    <w:p>
      <w:pPr>
        <w:pStyle w:val="7"/>
        <w:spacing w:line="417" w:lineRule="auto"/>
        <w:ind w:left="261" w:right="314"/>
        <w:jc w:val="both"/>
      </w:pPr>
      <w:r>
        <w:t>NhM2NybDIwNqA0oDKGMGh0dHA6Ly8xMTEuMjA3LjE3Ny4xODk6ODAwMy9jcmwvcHRj YS9jYTNjcmwyLmNybDAJBgNVHRMEAjAAMBEGCWCGSAGG+EIBAQQEAwIA/zAWBgNV HSUBAf8EDDAKBggrBgEFBQcDCDBABgNVHSAEOTA3MDUGCSqBHIbvMgICATAoMCYG</w:t>
      </w:r>
    </w:p>
    <w:p>
      <w:pPr>
        <w:pStyle w:val="7"/>
        <w:spacing w:line="417" w:lineRule="auto"/>
        <w:ind w:left="261" w:right="295"/>
      </w:pPr>
      <w:r>
        <w:t>CCsGAQUFBwIBFhpodHRwOi8vd3d3LmJqY2Eub3JnLmNuL2NwczAOBgNVHQ8BAf8EBA MCA/gwEwYKKoEchu8yAgEBHgQFDAM1MzYwDQYJKoZIhvcNAQEFBQADggEBADDiwO 7A1bhOhsFm9l0yN7sOgQ5ZXvFLRn/1j6i+jkVwp7+RqZBqR2AWTwJHKO3m+C1zo0T4nOEw GWR0WpDrsDswzsbElaOeIpU5Kz9eOaIH2h8kNnwm2+GDCWINPus5oiNZY3oggTOZutHq Q6dCKjLkiT1AHGISavzamVhr4Pu9J5JR3pilBxRtDLcG6OP7JCveuwPylCB0oE4HGM4mVFz hM7MsMo/7/bOI1w5FxchWvH1I1uy/V1+BceIdXDeVNegoH4xn1x/v+lTgeO8SiHw9V1J/m v8moVre/gyURvAK4KfP1MnoElkqPmau0ixZZ9EH7RS1HwYR1R2IWhYCotM="</w:t>
      </w:r>
    </w:p>
    <w:p>
      <w:pPr>
        <w:pStyle w:val="7"/>
        <w:spacing w:line="358" w:lineRule="exact"/>
        <w:ind w:left="742"/>
      </w:pPr>
      <w:r>
        <w:t>}</w:t>
      </w:r>
    </w:p>
    <w:p>
      <w:pPr>
        <w:spacing w:after="0" w:line="358" w:lineRule="exact"/>
        <w:sectPr>
          <w:footerReference r:id="rId37" w:type="default"/>
          <w:pgSz w:w="11910" w:h="16840"/>
          <w:pgMar w:top="820" w:right="640" w:bottom="1320" w:left="600" w:header="532" w:footer="1134" w:gutter="0"/>
          <w:pgNumType w:start="150"/>
          <w:cols w:space="720" w:num="1"/>
        </w:sectPr>
      </w:pPr>
    </w:p>
    <w:p>
      <w:pPr>
        <w:pStyle w:val="7"/>
        <w:spacing w:before="10"/>
        <w:rPr>
          <w:sz w:val="2"/>
        </w:rPr>
      </w:pPr>
    </w:p>
    <w:p>
      <w:pPr>
        <w:pStyle w:val="7"/>
        <w:ind w:left="148"/>
        <w:rPr>
          <w:sz w:val="20"/>
        </w:rPr>
      </w:pPr>
      <w:r>
        <w:rPr>
          <w:sz w:val="20"/>
        </w:rPr>
        <w:pict>
          <v:shape id="_x0000_s1509" o:spid="_x0000_s1509"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7"/>
        <w:spacing w:before="7"/>
        <w:rPr>
          <w:sz w:val="12"/>
        </w:rPr>
      </w:pPr>
    </w:p>
    <w:p>
      <w:pPr>
        <w:pStyle w:val="3"/>
        <w:numPr>
          <w:ilvl w:val="1"/>
          <w:numId w:val="3"/>
        </w:numPr>
        <w:tabs>
          <w:tab w:val="left" w:pos="1101"/>
          <w:tab w:val="left" w:pos="1103"/>
        </w:tabs>
        <w:spacing w:before="78" w:after="0" w:line="240" w:lineRule="auto"/>
        <w:ind w:left="1102" w:right="0" w:hanging="842"/>
        <w:jc w:val="left"/>
      </w:pPr>
      <w:bookmarkStart w:id="151" w:name="_bookmark77"/>
      <w:bookmarkEnd w:id="151"/>
      <w:bookmarkStart w:id="152" w:name="_bookmark77"/>
      <w:bookmarkEnd w:id="152"/>
      <w:r>
        <w:t>事件证书服务</w:t>
      </w:r>
    </w:p>
    <w:p>
      <w:pPr>
        <w:pStyle w:val="4"/>
        <w:numPr>
          <w:ilvl w:val="2"/>
          <w:numId w:val="3"/>
        </w:numPr>
        <w:bidi w:val="0"/>
      </w:pPr>
      <w:bookmarkStart w:id="153" w:name="_bookmark78"/>
      <w:bookmarkEnd w:id="153"/>
      <w:bookmarkStart w:id="154" w:name="_bookmark78"/>
      <w:bookmarkEnd w:id="154"/>
      <w:r>
        <w:t>申请事件证书</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申请事件证书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http://ip:port/eventCert/apply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4"/>
        <w:gridCol w:w="6284"/>
        <w:gridCol w:w="1070"/>
        <w:gridCol w:w="12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shd w:val="clear" w:color="auto" w:fill="99CCFF"/>
          </w:tcPr>
          <w:p>
            <w:pPr>
              <w:pStyle w:val="15"/>
              <w:rPr>
                <w:sz w:val="24"/>
              </w:rPr>
            </w:pPr>
            <w:r>
              <w:rPr>
                <w:sz w:val="24"/>
              </w:rPr>
              <w:t>字段名称</w:t>
            </w:r>
          </w:p>
        </w:tc>
        <w:tc>
          <w:tcPr>
            <w:tcW w:w="6284" w:type="dxa"/>
            <w:shd w:val="clear" w:color="auto" w:fill="99CCFF"/>
          </w:tcPr>
          <w:p>
            <w:pPr>
              <w:pStyle w:val="15"/>
              <w:ind w:left="110"/>
              <w:rPr>
                <w:sz w:val="24"/>
              </w:rPr>
            </w:pPr>
            <w:r>
              <w:rPr>
                <w:sz w:val="24"/>
              </w:rPr>
              <w:t>字段描述</w:t>
            </w:r>
          </w:p>
        </w:tc>
        <w:tc>
          <w:tcPr>
            <w:tcW w:w="1070" w:type="dxa"/>
            <w:shd w:val="clear" w:color="auto" w:fill="99CCFF"/>
          </w:tcPr>
          <w:p>
            <w:pPr>
              <w:pStyle w:val="15"/>
              <w:ind w:left="109"/>
              <w:rPr>
                <w:sz w:val="24"/>
              </w:rPr>
            </w:pPr>
            <w:r>
              <w:rPr>
                <w:sz w:val="24"/>
              </w:rPr>
              <w:t>类型</w:t>
            </w:r>
          </w:p>
        </w:tc>
        <w:tc>
          <w:tcPr>
            <w:tcW w:w="1224" w:type="dxa"/>
            <w:shd w:val="clear" w:color="auto" w:fill="99CCFF"/>
          </w:tcPr>
          <w:p>
            <w:pPr>
              <w:pStyle w:val="15"/>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64" w:type="dxa"/>
          </w:tcPr>
          <w:p>
            <w:pPr>
              <w:pStyle w:val="15"/>
              <w:spacing w:before="134"/>
              <w:rPr>
                <w:sz w:val="24"/>
              </w:rPr>
            </w:pPr>
            <w:r>
              <w:rPr>
                <w:sz w:val="24"/>
              </w:rPr>
              <w:t>appId</w:t>
            </w:r>
          </w:p>
        </w:tc>
        <w:tc>
          <w:tcPr>
            <w:tcW w:w="6284" w:type="dxa"/>
          </w:tcPr>
          <w:p>
            <w:pPr>
              <w:pStyle w:val="15"/>
              <w:spacing w:before="134"/>
              <w:ind w:left="110"/>
              <w:rPr>
                <w:sz w:val="24"/>
              </w:rPr>
            </w:pPr>
            <w:r>
              <w:rPr>
                <w:sz w:val="24"/>
              </w:rPr>
              <w:t>接口调用方（业务系统）的 ID 标识</w:t>
            </w:r>
          </w:p>
        </w:tc>
        <w:tc>
          <w:tcPr>
            <w:tcW w:w="1070" w:type="dxa"/>
          </w:tcPr>
          <w:p>
            <w:pPr>
              <w:pStyle w:val="15"/>
              <w:spacing w:before="134"/>
              <w:ind w:left="109"/>
              <w:rPr>
                <w:sz w:val="24"/>
              </w:rPr>
            </w:pPr>
            <w:r>
              <w:rPr>
                <w:sz w:val="24"/>
              </w:rPr>
              <w:t>String</w:t>
            </w:r>
          </w:p>
        </w:tc>
        <w:tc>
          <w:tcPr>
            <w:tcW w:w="1224" w:type="dxa"/>
          </w:tcPr>
          <w:p>
            <w:pPr>
              <w:pStyle w:val="15"/>
              <w:spacing w:before="134"/>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deviceId</w:t>
            </w:r>
          </w:p>
        </w:tc>
        <w:tc>
          <w:tcPr>
            <w:tcW w:w="6284" w:type="dxa"/>
          </w:tcPr>
          <w:p>
            <w:pPr>
              <w:pStyle w:val="15"/>
              <w:ind w:left="110"/>
              <w:rPr>
                <w:sz w:val="24"/>
              </w:rPr>
            </w:pPr>
            <w:r>
              <w:rPr>
                <w:sz w:val="24"/>
              </w:rPr>
              <w:t>业务系统设备 id</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signAlgo</w:t>
            </w:r>
          </w:p>
        </w:tc>
        <w:tc>
          <w:tcPr>
            <w:tcW w:w="6284" w:type="dxa"/>
          </w:tcPr>
          <w:p>
            <w:pPr>
              <w:pStyle w:val="15"/>
              <w:ind w:left="110"/>
              <w:rPr>
                <w:sz w:val="24"/>
              </w:rPr>
            </w:pPr>
            <w:r>
              <w:rPr>
                <w:sz w:val="24"/>
              </w:rPr>
              <w:t>默认为 HMAC</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signature</w:t>
            </w:r>
          </w:p>
        </w:tc>
        <w:tc>
          <w:tcPr>
            <w:tcW w:w="6284" w:type="dxa"/>
          </w:tcPr>
          <w:p>
            <w:pPr>
              <w:pStyle w:val="15"/>
              <w:ind w:left="110"/>
              <w:rPr>
                <w:sz w:val="24"/>
              </w:rPr>
            </w:pPr>
            <w:r>
              <w:rPr>
                <w:sz w:val="24"/>
              </w:rPr>
              <w:t>请求 hmac 签名</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64" w:type="dxa"/>
          </w:tcPr>
          <w:p>
            <w:pPr>
              <w:pStyle w:val="15"/>
              <w:rPr>
                <w:sz w:val="24"/>
              </w:rPr>
            </w:pPr>
            <w:r>
              <w:rPr>
                <w:sz w:val="24"/>
              </w:rPr>
              <w:t>transId</w:t>
            </w:r>
          </w:p>
        </w:tc>
        <w:tc>
          <w:tcPr>
            <w:tcW w:w="6284" w:type="dxa"/>
          </w:tcPr>
          <w:p>
            <w:pPr>
              <w:pStyle w:val="15"/>
              <w:ind w:left="110"/>
              <w:rPr>
                <w:sz w:val="24"/>
              </w:rPr>
            </w:pPr>
            <w:r>
              <w:rPr>
                <w:sz w:val="24"/>
              </w:rPr>
              <w:t>业务 ID，传递 15-64 位的随机数（建议业务系统进行日志</w:t>
            </w:r>
          </w:p>
          <w:p>
            <w:pPr>
              <w:pStyle w:val="15"/>
              <w:spacing w:before="265"/>
              <w:ind w:left="110"/>
              <w:rPr>
                <w:sz w:val="24"/>
              </w:rPr>
            </w:pPr>
            <w:r>
              <w:rPr>
                <w:sz w:val="24"/>
              </w:rPr>
              <w:t>记录，方便根据 id 排查问题）</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version</w:t>
            </w:r>
          </w:p>
        </w:tc>
        <w:tc>
          <w:tcPr>
            <w:tcW w:w="6284" w:type="dxa"/>
          </w:tcPr>
          <w:p>
            <w:pPr>
              <w:pStyle w:val="15"/>
              <w:ind w:left="110"/>
              <w:rPr>
                <w:sz w:val="24"/>
              </w:rPr>
            </w:pPr>
            <w:r>
              <w:rPr>
                <w:sz w:val="24"/>
              </w:rPr>
              <w:t>请求版本号，默认 1.0</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64" w:type="dxa"/>
          </w:tcPr>
          <w:p>
            <w:pPr>
              <w:pStyle w:val="15"/>
              <w:spacing w:before="135"/>
              <w:rPr>
                <w:sz w:val="24"/>
              </w:rPr>
            </w:pPr>
            <w:r>
              <w:rPr>
                <w:sz w:val="24"/>
              </w:rPr>
              <w:t>name</w:t>
            </w:r>
          </w:p>
        </w:tc>
        <w:tc>
          <w:tcPr>
            <w:tcW w:w="6284" w:type="dxa"/>
          </w:tcPr>
          <w:p>
            <w:pPr>
              <w:pStyle w:val="15"/>
              <w:spacing w:before="135"/>
              <w:ind w:left="110"/>
              <w:rPr>
                <w:sz w:val="24"/>
              </w:rPr>
            </w:pPr>
            <w:r>
              <w:rPr>
                <w:sz w:val="24"/>
              </w:rPr>
              <w:t>签名人姓名</w:t>
            </w:r>
          </w:p>
        </w:tc>
        <w:tc>
          <w:tcPr>
            <w:tcW w:w="1070" w:type="dxa"/>
          </w:tcPr>
          <w:p>
            <w:pPr>
              <w:pStyle w:val="15"/>
              <w:spacing w:before="135"/>
              <w:ind w:left="109"/>
              <w:rPr>
                <w:sz w:val="24"/>
              </w:rPr>
            </w:pPr>
            <w:r>
              <w:rPr>
                <w:sz w:val="24"/>
              </w:rPr>
              <w:t>String</w:t>
            </w:r>
          </w:p>
        </w:tc>
        <w:tc>
          <w:tcPr>
            <w:tcW w:w="1224" w:type="dxa"/>
          </w:tcPr>
          <w:p>
            <w:pPr>
              <w:pStyle w:val="15"/>
              <w:spacing w:before="13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mobile</w:t>
            </w:r>
          </w:p>
        </w:tc>
        <w:tc>
          <w:tcPr>
            <w:tcW w:w="6284" w:type="dxa"/>
          </w:tcPr>
          <w:p>
            <w:pPr>
              <w:pStyle w:val="15"/>
              <w:ind w:left="110"/>
              <w:rPr>
                <w:sz w:val="24"/>
              </w:rPr>
            </w:pPr>
            <w:r>
              <w:rPr>
                <w:sz w:val="24"/>
              </w:rPr>
              <w:t>签名人手机号 位数 11 或者 13 校验</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64" w:type="dxa"/>
          </w:tcPr>
          <w:p>
            <w:pPr>
              <w:pStyle w:val="15"/>
              <w:rPr>
                <w:sz w:val="24"/>
              </w:rPr>
            </w:pPr>
            <w:r>
              <w:rPr>
                <w:sz w:val="24"/>
              </w:rPr>
              <w:t>idType</w:t>
            </w:r>
          </w:p>
        </w:tc>
        <w:tc>
          <w:tcPr>
            <w:tcW w:w="6284" w:type="dxa"/>
          </w:tcPr>
          <w:p>
            <w:pPr>
              <w:pStyle w:val="15"/>
              <w:ind w:left="110"/>
              <w:rPr>
                <w:sz w:val="24"/>
              </w:rPr>
            </w:pPr>
            <w:r>
              <w:rPr>
                <w:sz w:val="24"/>
              </w:rPr>
              <w:t>用户证件：证件类型（SF/GA/HZ/QT）,身份证(SF) 港澳</w:t>
            </w:r>
          </w:p>
          <w:p>
            <w:pPr>
              <w:pStyle w:val="15"/>
              <w:spacing w:before="265"/>
              <w:ind w:left="110"/>
              <w:rPr>
                <w:sz w:val="24"/>
              </w:rPr>
            </w:pPr>
            <w:r>
              <w:rPr>
                <w:sz w:val="24"/>
              </w:rPr>
              <w:t>台居民身份证(GA) 护照(HZ) 其它(QT)</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idCardNum</w:t>
            </w:r>
          </w:p>
        </w:tc>
        <w:tc>
          <w:tcPr>
            <w:tcW w:w="6284" w:type="dxa"/>
          </w:tcPr>
          <w:p>
            <w:pPr>
              <w:pStyle w:val="15"/>
              <w:ind w:left="110"/>
              <w:rPr>
                <w:sz w:val="24"/>
              </w:rPr>
            </w:pPr>
            <w:r>
              <w:rPr>
                <w:sz w:val="24"/>
              </w:rPr>
              <w:t>签名人证件号</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certAlgo</w:t>
            </w:r>
          </w:p>
        </w:tc>
        <w:tc>
          <w:tcPr>
            <w:tcW w:w="6284" w:type="dxa"/>
          </w:tcPr>
          <w:p>
            <w:pPr>
              <w:pStyle w:val="15"/>
              <w:ind w:left="110"/>
              <w:rPr>
                <w:sz w:val="24"/>
              </w:rPr>
            </w:pPr>
            <w:r>
              <w:rPr>
                <w:sz w:val="24"/>
              </w:rPr>
              <w:t>证书算法 SM2(默认采用  256)|RSA(默认采用 2048)</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4"/>
        <w:gridCol w:w="6284"/>
        <w:gridCol w:w="1070"/>
        <w:gridCol w:w="12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evidenceInfo</w:t>
            </w:r>
          </w:p>
        </w:tc>
        <w:tc>
          <w:tcPr>
            <w:tcW w:w="6284" w:type="dxa"/>
          </w:tcPr>
          <w:p>
            <w:pPr>
              <w:pStyle w:val="15"/>
              <w:ind w:left="110"/>
              <w:rPr>
                <w:sz w:val="24"/>
              </w:rPr>
            </w:pPr>
            <w:r>
              <w:rPr>
                <w:sz w:val="24"/>
              </w:rPr>
              <w:t>外传证据信息 (Base64 字符串)，证据内容原文在 2M 以内</w:t>
            </w:r>
          </w:p>
        </w:tc>
        <w:tc>
          <w:tcPr>
            <w:tcW w:w="1070" w:type="dxa"/>
          </w:tcPr>
          <w:p>
            <w:pPr>
              <w:pStyle w:val="15"/>
              <w:ind w:left="109"/>
              <w:rPr>
                <w:sz w:val="24"/>
              </w:rPr>
            </w:pPr>
            <w:r>
              <w:rPr>
                <w:sz w:val="24"/>
              </w:rPr>
              <w:t>String</w:t>
            </w:r>
          </w:p>
        </w:tc>
        <w:tc>
          <w:tcPr>
            <w:tcW w:w="1224"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3" w:hRule="atLeast"/>
        </w:trPr>
        <w:tc>
          <w:tcPr>
            <w:tcW w:w="1764" w:type="dxa"/>
          </w:tcPr>
          <w:p>
            <w:pPr>
              <w:pStyle w:val="15"/>
              <w:spacing w:before="135"/>
              <w:rPr>
                <w:sz w:val="24"/>
              </w:rPr>
            </w:pPr>
            <w:r>
              <w:rPr>
                <w:sz w:val="24"/>
              </w:rPr>
              <w:t>middleDN</w:t>
            </w:r>
          </w:p>
        </w:tc>
        <w:tc>
          <w:tcPr>
            <w:tcW w:w="6284" w:type="dxa"/>
          </w:tcPr>
          <w:p>
            <w:pPr>
              <w:pStyle w:val="15"/>
              <w:spacing w:before="135" w:line="417" w:lineRule="auto"/>
              <w:ind w:left="110" w:right="174"/>
              <w:rPr>
                <w:sz w:val="24"/>
              </w:rPr>
            </w:pPr>
            <w:r>
              <w:rPr>
                <w:sz w:val="24"/>
              </w:rPr>
              <w:t>1、该可选参数是证书 DN 的中段，前面的部分是 CN=姓名，后面是 O=客户名称，C=CN</w:t>
            </w:r>
          </w:p>
          <w:p>
            <w:pPr>
              <w:pStyle w:val="15"/>
              <w:spacing w:before="0" w:line="417" w:lineRule="auto"/>
              <w:ind w:left="110" w:right="198"/>
              <w:rPr>
                <w:sz w:val="24"/>
              </w:rPr>
            </w:pPr>
            <w:r>
              <w:rPr>
                <w:sz w:val="24"/>
              </w:rPr>
              <w:t>2、规则为 ”key1=value1,key2=value2“ ,是 DN 格式的字符串，传入内容中 key 值不可以是 C，CN，O。例子：O=bjca,OU=bjca,ST=北京</w:t>
            </w:r>
          </w:p>
          <w:p>
            <w:pPr>
              <w:pStyle w:val="15"/>
              <w:spacing w:before="0" w:line="417" w:lineRule="auto"/>
              <w:ind w:left="110" w:right="148"/>
              <w:rPr>
                <w:sz w:val="24"/>
              </w:rPr>
            </w:pPr>
            <w:r>
              <w:rPr>
                <w:sz w:val="24"/>
              </w:rPr>
              <w:t>3、 证书主题 DN 信息,统一使用 UTF-8 编码，且遵循以下规则：</w:t>
            </w:r>
          </w:p>
          <w:p>
            <w:pPr>
              <w:pStyle w:val="15"/>
              <w:spacing w:before="0" w:line="358" w:lineRule="exact"/>
              <w:ind w:left="110"/>
              <w:rPr>
                <w:sz w:val="24"/>
              </w:rPr>
            </w:pPr>
            <w:r>
              <w:rPr>
                <w:sz w:val="24"/>
              </w:rPr>
              <w:t>1）不能以空格和"#"开头； 2）不能以空格结尾； 3）DN</w:t>
            </w:r>
          </w:p>
          <w:p>
            <w:pPr>
              <w:pStyle w:val="15"/>
              <w:spacing w:before="3" w:line="620" w:lineRule="atLeast"/>
              <w:ind w:left="110" w:right="103"/>
              <w:rPr>
                <w:sz w:val="24"/>
              </w:rPr>
            </w:pPr>
            <w:r>
              <w:rPr>
                <w:sz w:val="24"/>
              </w:rPr>
              <w:t>中包含",", "+", """, "\", "&lt;", "&gt;" , ";"需要转义。转义方式是通过\转义</w:t>
            </w:r>
          </w:p>
        </w:tc>
        <w:tc>
          <w:tcPr>
            <w:tcW w:w="1070" w:type="dxa"/>
          </w:tcPr>
          <w:p>
            <w:pPr>
              <w:pStyle w:val="15"/>
              <w:spacing w:before="135"/>
              <w:ind w:left="109"/>
              <w:rPr>
                <w:sz w:val="24"/>
              </w:rPr>
            </w:pPr>
            <w:r>
              <w:rPr>
                <w:sz w:val="24"/>
              </w:rPr>
              <w:t>String</w:t>
            </w:r>
          </w:p>
        </w:tc>
        <w:tc>
          <w:tcPr>
            <w:tcW w:w="1224" w:type="dxa"/>
          </w:tcPr>
          <w:p>
            <w:pPr>
              <w:pStyle w:val="15"/>
              <w:spacing w:before="13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0"/>
              <w:ind w:left="0"/>
              <w:rPr>
                <w:rFonts w:ascii="Times New Roman"/>
                <w:sz w:val="22"/>
              </w:rPr>
            </w:pPr>
          </w:p>
        </w:tc>
        <w:tc>
          <w:tcPr>
            <w:tcW w:w="6284" w:type="dxa"/>
          </w:tcPr>
          <w:p>
            <w:pPr>
              <w:pStyle w:val="15"/>
              <w:spacing w:before="0"/>
              <w:ind w:left="0"/>
              <w:rPr>
                <w:rFonts w:ascii="Times New Roman"/>
                <w:sz w:val="22"/>
              </w:rPr>
            </w:pPr>
          </w:p>
        </w:tc>
        <w:tc>
          <w:tcPr>
            <w:tcW w:w="1070" w:type="dxa"/>
          </w:tcPr>
          <w:p>
            <w:pPr>
              <w:pStyle w:val="15"/>
              <w:spacing w:before="0"/>
              <w:ind w:left="0"/>
              <w:rPr>
                <w:rFonts w:ascii="Times New Roman"/>
                <w:sz w:val="22"/>
              </w:rPr>
            </w:pPr>
          </w:p>
        </w:tc>
        <w:tc>
          <w:tcPr>
            <w:tcW w:w="1224" w:type="dxa"/>
          </w:tcPr>
          <w:p>
            <w:pPr>
              <w:pStyle w:val="15"/>
              <w:spacing w:before="0"/>
              <w:ind w:left="0"/>
              <w:rPr>
                <w:rFonts w:ascii="Times New Roman"/>
                <w:sz w:val="22"/>
              </w:rPr>
            </w:pPr>
          </w:p>
        </w:tc>
      </w:tr>
    </w:tbl>
    <w:p>
      <w:pPr>
        <w:pStyle w:val="6"/>
        <w:spacing w:before="133"/>
      </w:pPr>
      <w:r>
        <w:pict>
          <v:shape id="_x0000_s1510" o:spid="_x0000_s1510" o:spt="202" type="#_x0000_t202" style="position:absolute;left:0pt;margin-left:37.65pt;margin-top:31.45pt;height:312.55pt;width:517.2pt;mso-position-horizontal-relative:page;mso-wrap-distance-bottom:0pt;mso-wrap-distance-top:0pt;z-index:-25139609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"appId": "APP_630056F407354517A197E572A8A1D5FB",</w:t>
                  </w:r>
                </w:p>
                <w:p>
                  <w:pPr>
                    <w:pStyle w:val="7"/>
                    <w:spacing w:before="265"/>
                    <w:ind w:left="523"/>
                  </w:pPr>
                  <w:r>
                    <w:t>"deviceId":</w:t>
                  </w:r>
                  <w:r>
                    <w:rPr>
                      <w:spacing w:val="-4"/>
                    </w:rPr>
                    <w:t xml:space="preserve"> </w:t>
                  </w:r>
                  <w:r>
                    <w:t>"1",</w:t>
                  </w:r>
                </w:p>
                <w:p>
                  <w:pPr>
                    <w:pStyle w:val="7"/>
                    <w:spacing w:before="266"/>
                    <w:ind w:left="523"/>
                  </w:pPr>
                  <w:r>
                    <w:t>"signAlgo": "1",</w:t>
                  </w:r>
                </w:p>
                <w:p>
                  <w:pPr>
                    <w:pStyle w:val="7"/>
                    <w:spacing w:before="265"/>
                    <w:ind w:left="523"/>
                  </w:pPr>
                  <w:r>
                    <w:t>"signature": "1",</w:t>
                  </w:r>
                </w:p>
                <w:p>
                  <w:pPr>
                    <w:pStyle w:val="7"/>
                    <w:spacing w:before="266"/>
                    <w:ind w:left="523"/>
                  </w:pPr>
                  <w:r>
                    <w:t>"transId": "1234567890123456",</w:t>
                  </w:r>
                </w:p>
                <w:p>
                  <w:pPr>
                    <w:pStyle w:val="7"/>
                    <w:spacing w:before="265"/>
                    <w:ind w:left="523"/>
                  </w:pPr>
                  <w:r>
                    <w:t>"version": "1",</w:t>
                  </w:r>
                </w:p>
                <w:p>
                  <w:pPr>
                    <w:pStyle w:val="7"/>
                    <w:spacing w:before="265"/>
                    <w:ind w:left="523"/>
                  </w:pPr>
                  <w:r>
                    <w:t>"name": "花花",</w:t>
                  </w:r>
                </w:p>
                <w:p>
                  <w:pPr>
                    <w:pStyle w:val="7"/>
                    <w:spacing w:before="265"/>
                    <w:ind w:left="523"/>
                  </w:pPr>
                  <w:r>
                    <w:t>"mobile": "15062232222",</w:t>
                  </w:r>
                </w:p>
                <w:p>
                  <w:pPr>
                    <w:pStyle w:val="7"/>
                    <w:spacing w:before="266"/>
                    <w:ind w:left="523"/>
                  </w:pPr>
                  <w:r>
                    <w:t>"idType": "SF",</w:t>
                  </w:r>
                </w:p>
              </w:txbxContent>
            </v:textbox>
            <w10:wrap type="topAndBottom"/>
          </v:shape>
        </w:pict>
      </w:r>
      <w:r>
        <w:t>请求示例：</w:t>
      </w:r>
    </w:p>
    <w:p>
      <w:pPr>
        <w:spacing w:after="0"/>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11" o:spid="_x0000_s1511"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ind w:left="523"/>
                  </w:pPr>
                  <w:r>
                    <w:t>"idCardNum": "21012219550418492X",</w:t>
                  </w:r>
                </w:p>
                <w:p>
                  <w:pPr>
                    <w:pStyle w:val="7"/>
                    <w:spacing w:before="266" w:line="417" w:lineRule="auto"/>
                    <w:ind w:left="523" w:right="6531"/>
                  </w:pPr>
                  <w:r>
                    <w:t>"certAlgo": "SM2", "evidenceInfo": "YmpjYQ==",</w:t>
                  </w:r>
                </w:p>
                <w:p>
                  <w:pPr>
                    <w:pStyle w:val="7"/>
                    <w:spacing w:line="358" w:lineRule="exact"/>
                    <w:ind w:left="523"/>
                  </w:pPr>
                  <w:r>
                    <w:t>"middleDN": "O=bjca,OU=bjca,ST=bjca"</w:t>
                  </w:r>
                </w:p>
                <w:p>
                  <w:pPr>
                    <w:pStyle w:val="7"/>
                    <w:spacing w:before="265"/>
                    <w:ind w:left="103"/>
                  </w:pPr>
                  <w:r>
                    <w:t>}</w:t>
                  </w:r>
                </w:p>
              </w:txbxContent>
            </v:textbox>
            <w10:wrap type="none"/>
            <w10:anchorlock/>
          </v:shape>
        </w:pict>
      </w:r>
    </w:p>
    <w:p>
      <w:pPr>
        <w:pStyle w:val="6"/>
        <w:spacing w:before="99"/>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0"/>
        <w:gridCol w:w="1203"/>
        <w:gridCol w:w="4505"/>
        <w:gridCol w:w="2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423" w:type="dxa"/>
            <w:gridSpan w:val="2"/>
            <w:shd w:val="clear" w:color="auto" w:fill="99CCFF"/>
          </w:tcPr>
          <w:p>
            <w:pPr>
              <w:pStyle w:val="15"/>
              <w:ind w:left="110"/>
              <w:rPr>
                <w:sz w:val="24"/>
              </w:rPr>
            </w:pPr>
            <w:r>
              <w:rPr>
                <w:sz w:val="24"/>
              </w:rPr>
              <w:t>参数名</w:t>
            </w:r>
          </w:p>
        </w:tc>
        <w:tc>
          <w:tcPr>
            <w:tcW w:w="4505" w:type="dxa"/>
            <w:shd w:val="clear" w:color="auto" w:fill="99CCFF"/>
          </w:tcPr>
          <w:p>
            <w:pPr>
              <w:pStyle w:val="15"/>
              <w:ind w:left="108"/>
              <w:rPr>
                <w:sz w:val="24"/>
              </w:rPr>
            </w:pPr>
            <w:r>
              <w:rPr>
                <w:sz w:val="24"/>
              </w:rPr>
              <w:t>参数说明</w:t>
            </w:r>
          </w:p>
        </w:tc>
        <w:tc>
          <w:tcPr>
            <w:tcW w:w="2415" w:type="dxa"/>
            <w:shd w:val="clear" w:color="auto" w:fill="99CCFF"/>
          </w:tcPr>
          <w:p>
            <w:pPr>
              <w:pStyle w:val="15"/>
              <w:ind w:left="108"/>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23" w:type="dxa"/>
            <w:gridSpan w:val="2"/>
          </w:tcPr>
          <w:p>
            <w:pPr>
              <w:pStyle w:val="15"/>
              <w:ind w:left="110"/>
              <w:rPr>
                <w:sz w:val="24"/>
              </w:rPr>
            </w:pPr>
            <w:r>
              <w:rPr>
                <w:sz w:val="24"/>
              </w:rPr>
              <w:t>status</w:t>
            </w:r>
          </w:p>
        </w:tc>
        <w:tc>
          <w:tcPr>
            <w:tcW w:w="4505" w:type="dxa"/>
          </w:tcPr>
          <w:p>
            <w:pPr>
              <w:pStyle w:val="15"/>
              <w:ind w:left="108"/>
              <w:rPr>
                <w:sz w:val="24"/>
              </w:rPr>
            </w:pPr>
            <w:r>
              <w:rPr>
                <w:sz w:val="24"/>
              </w:rPr>
              <w:t>结果码</w:t>
            </w:r>
          </w:p>
        </w:tc>
        <w:tc>
          <w:tcPr>
            <w:tcW w:w="2415" w:type="dxa"/>
          </w:tcPr>
          <w:p>
            <w:pPr>
              <w:pStyle w:val="15"/>
              <w:ind w:left="17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23" w:type="dxa"/>
            <w:gridSpan w:val="2"/>
          </w:tcPr>
          <w:p>
            <w:pPr>
              <w:pStyle w:val="15"/>
              <w:ind w:left="110"/>
              <w:rPr>
                <w:sz w:val="24"/>
              </w:rPr>
            </w:pPr>
            <w:r>
              <w:rPr>
                <w:sz w:val="24"/>
              </w:rPr>
              <w:t>message</w:t>
            </w:r>
          </w:p>
        </w:tc>
        <w:tc>
          <w:tcPr>
            <w:tcW w:w="4505" w:type="dxa"/>
          </w:tcPr>
          <w:p>
            <w:pPr>
              <w:pStyle w:val="15"/>
              <w:ind w:left="108"/>
              <w:rPr>
                <w:sz w:val="24"/>
              </w:rPr>
            </w:pPr>
            <w:r>
              <w:rPr>
                <w:sz w:val="24"/>
              </w:rPr>
              <w:t>结果信息</w:t>
            </w:r>
          </w:p>
        </w:tc>
        <w:tc>
          <w:tcPr>
            <w:tcW w:w="2415" w:type="dxa"/>
          </w:tcPr>
          <w:p>
            <w:pPr>
              <w:pStyle w:val="15"/>
              <w:ind w:left="176"/>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20" w:type="dxa"/>
            <w:vMerge w:val="restart"/>
          </w:tcPr>
          <w:p>
            <w:pPr>
              <w:pStyle w:val="15"/>
              <w:ind w:left="110"/>
              <w:rPr>
                <w:sz w:val="24"/>
              </w:rPr>
            </w:pPr>
            <w:r>
              <w:rPr>
                <w:sz w:val="24"/>
              </w:rPr>
              <w:t>data</w:t>
            </w:r>
          </w:p>
        </w:tc>
        <w:tc>
          <w:tcPr>
            <w:tcW w:w="1203" w:type="dxa"/>
          </w:tcPr>
          <w:p>
            <w:pPr>
              <w:pStyle w:val="15"/>
              <w:ind w:left="108"/>
              <w:rPr>
                <w:sz w:val="24"/>
              </w:rPr>
            </w:pPr>
            <w:r>
              <w:rPr>
                <w:sz w:val="24"/>
              </w:rPr>
              <w:t>certId</w:t>
            </w:r>
          </w:p>
        </w:tc>
        <w:tc>
          <w:tcPr>
            <w:tcW w:w="4505" w:type="dxa"/>
          </w:tcPr>
          <w:p>
            <w:pPr>
              <w:pStyle w:val="15"/>
              <w:ind w:left="108"/>
              <w:rPr>
                <w:sz w:val="24"/>
              </w:rPr>
            </w:pPr>
            <w:r>
              <w:rPr>
                <w:sz w:val="24"/>
              </w:rPr>
              <w:t>事件证书记录 ID</w:t>
            </w:r>
          </w:p>
        </w:tc>
        <w:tc>
          <w:tcPr>
            <w:tcW w:w="2415"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220" w:type="dxa"/>
            <w:vMerge w:val="continue"/>
            <w:tcBorders>
              <w:top w:val="nil"/>
            </w:tcBorders>
          </w:tcPr>
          <w:p>
            <w:pPr>
              <w:rPr>
                <w:sz w:val="2"/>
                <w:szCs w:val="2"/>
              </w:rPr>
            </w:pPr>
          </w:p>
        </w:tc>
        <w:tc>
          <w:tcPr>
            <w:tcW w:w="1203" w:type="dxa"/>
          </w:tcPr>
          <w:p>
            <w:pPr>
              <w:pStyle w:val="15"/>
              <w:ind w:left="108"/>
              <w:rPr>
                <w:sz w:val="24"/>
              </w:rPr>
            </w:pPr>
            <w:r>
              <w:rPr>
                <w:sz w:val="24"/>
              </w:rPr>
              <w:t>cert</w:t>
            </w:r>
          </w:p>
        </w:tc>
        <w:tc>
          <w:tcPr>
            <w:tcW w:w="4505" w:type="dxa"/>
          </w:tcPr>
          <w:p>
            <w:pPr>
              <w:pStyle w:val="15"/>
              <w:ind w:left="108"/>
              <w:rPr>
                <w:sz w:val="24"/>
              </w:rPr>
            </w:pPr>
            <w:r>
              <w:rPr>
                <w:sz w:val="24"/>
              </w:rPr>
              <w:t>证书信息 base64 字符串</w:t>
            </w:r>
          </w:p>
        </w:tc>
        <w:tc>
          <w:tcPr>
            <w:tcW w:w="2415" w:type="dxa"/>
          </w:tcPr>
          <w:p>
            <w:pPr>
              <w:pStyle w:val="15"/>
              <w:ind w:left="108"/>
              <w:rPr>
                <w:sz w:val="24"/>
              </w:rPr>
            </w:pPr>
            <w:r>
              <w:rPr>
                <w:sz w:val="24"/>
              </w:rPr>
              <w:t>String</w:t>
            </w:r>
          </w:p>
        </w:tc>
      </w:tr>
    </w:tbl>
    <w:p>
      <w:pPr>
        <w:pStyle w:val="6"/>
      </w:pPr>
      <w:r>
        <w:pict>
          <v:group id="_x0000_s1512" o:spid="_x0000_s1512" o:spt="203" style="position:absolute;left:0pt;margin-left:37.4pt;margin-top:31.15pt;height:344.25pt;width:517.7pt;mso-position-horizontal-relative:page;z-index:-251541504;mso-width-relative:page;mso-height-relative:page;" coordorigin="749,624" coordsize="10354,6885">
            <o:lock v:ext="edit"/>
            <v:shape id="_x0000_s1513" o:spid="_x0000_s1513" style="position:absolute;left:758;top:633;height:6865;width:10334;" fillcolor="#FCE9D9" filled="t" stroked="f" coordorigin="758,633" coordsize="10334,6865" path="m11092,633l758,633,758,7498,862,7498,10989,7498,11092,7498,11092,633e">
              <v:path arrowok="t"/>
              <v:fill on="t" focussize="0,0"/>
              <v:stroke on="f"/>
              <v:imagedata o:title=""/>
              <o:lock v:ext="edit"/>
            </v:shape>
            <v:line id="_x0000_s1514" o:spid="_x0000_s1514" o:spt="20" style="position:absolute;left:758;top:629;height:0;width:10334;" stroked="t" coordsize="21600,21600">
              <v:path arrowok="t"/>
              <v:fill focussize="0,0"/>
              <v:stroke weight="0.48pt" color="#000000"/>
              <v:imagedata o:title=""/>
              <o:lock v:ext="edit"/>
            </v:line>
            <v:line id="_x0000_s1515" o:spid="_x0000_s1515" o:spt="20" style="position:absolute;left:754;top:624;height:6874;width:0;" stroked="t" coordsize="21600,21600">
              <v:path arrowok="t"/>
              <v:fill focussize="0,0"/>
              <v:stroke weight="0.48pt" color="#000000"/>
              <v:imagedata o:title=""/>
              <o:lock v:ext="edit"/>
            </v:line>
            <v:rect id="_x0000_s1516" o:spid="_x0000_s1516" o:spt="1" style="position:absolute;left:748;top:7498;height:10;width:10;" fillcolor="#000000" filled="t" stroked="f" coordsize="21600,21600">
              <v:path/>
              <v:fill on="t" focussize="0,0"/>
              <v:stroke on="f"/>
              <v:imagedata o:title=""/>
              <o:lock v:ext="edit"/>
            </v:rect>
            <v:line id="_x0000_s1517" o:spid="_x0000_s1517" o:spt="20" style="position:absolute;left:758;top:7503;height:0;width:10334;" stroked="t" coordsize="21600,21600">
              <v:path arrowok="t"/>
              <v:fill focussize="0,0"/>
              <v:stroke weight="0.48pt" color="#000000"/>
              <v:imagedata o:title=""/>
              <o:lock v:ext="edit"/>
            </v:line>
            <v:line id="_x0000_s1518" o:spid="_x0000_s1518" o:spt="20" style="position:absolute;left:11097;top:624;height:6874;width:0;" stroked="t" coordsize="21600,21600">
              <v:path arrowok="t"/>
              <v:fill focussize="0,0"/>
              <v:stroke weight="0.48pt" color="#000000"/>
              <v:imagedata o:title=""/>
              <o:lock v:ext="edit"/>
            </v:line>
            <v:rect id="_x0000_s1519" o:spid="_x0000_s1519" o:spt="1" style="position:absolute;left:11092;top:7498;height:10;width:10;" fillcolor="#000000" filled="t" stroked="f" coordsize="21600,21600">
              <v:path/>
              <v:fill on="t" focussize="0,0"/>
              <v:stroke on="f"/>
              <v:imagedata o:title=""/>
              <o:lock v:ext="edit"/>
            </v:rect>
          </v:group>
        </w:pict>
      </w:r>
      <w:r>
        <w:t>响应示例：</w:t>
      </w:r>
    </w:p>
    <w:p>
      <w:pPr>
        <w:pStyle w:val="7"/>
        <w:spacing w:before="275"/>
        <w:ind w:left="261"/>
      </w:pPr>
      <w:r>
        <w:t>{</w:t>
      </w:r>
    </w:p>
    <w:p>
      <w:pPr>
        <w:pStyle w:val="7"/>
        <w:spacing w:before="3"/>
        <w:rPr>
          <w:sz w:val="11"/>
        </w:rPr>
      </w:pPr>
    </w:p>
    <w:p>
      <w:pPr>
        <w:pStyle w:val="7"/>
        <w:spacing w:before="98" w:line="417" w:lineRule="auto"/>
        <w:ind w:left="682" w:right="7394"/>
      </w:pPr>
      <w:r>
        <w:t>"status": 200, "message": "SUCCESS", "data": {</w:t>
      </w:r>
    </w:p>
    <w:p>
      <w:pPr>
        <w:pStyle w:val="7"/>
        <w:spacing w:line="417" w:lineRule="auto"/>
        <w:ind w:left="261" w:right="356" w:firstLine="840"/>
      </w:pPr>
      <w:r>
        <w:t>"cert": "MIIDIjCCAsagAwIBAgIMMgAgDDyh4iBwEYKXMAwGCCqBHM9VAYN1BQAwPjELMAkG A1UEBgwCQ04xDTALBgNVBAoMBEJKQ0ExDTALBgNVBAsMBEJKQ0ExETAPBgNVBAMMC ExPQ0FMU00yMB4XDTIyMDcwMTA5MjM0OVoXDTIyMDcwMTEwNTM0OVowTTENMAsGA 1UECgwEQkpDQTENMAsGA1UECAwEYmpjYTENMAsGA1UECwwEYmpjYTENMAsGA1UE</w:t>
      </w:r>
    </w:p>
    <w:p>
      <w:pPr>
        <w:pStyle w:val="7"/>
        <w:spacing w:line="417" w:lineRule="auto"/>
        <w:ind w:left="261" w:right="366"/>
      </w:pPr>
      <w:r>
        <w:t>CwwEYmpjYTEPMA0GA1UEAwwG6Iqx6IqxMFkwEwYHKoZIzj0CAQYIKoEcz1UBgi0DQgAE 8K/QrdU0oe6Mje57FJR6g+q+n34GoufTaXMQ91cLY6euw0T+NgOSX5kycjxcbOMyB0g3c</w:t>
      </w:r>
    </w:p>
    <w:p>
      <w:pPr>
        <w:spacing w:after="0" w:line="417" w:lineRule="auto"/>
        <w:sectPr>
          <w:pgSz w:w="11910" w:h="16840"/>
          <w:pgMar w:top="820" w:right="640" w:bottom="1320" w:left="600" w:header="532" w:footer="1134" w:gutter="0"/>
          <w:cols w:space="720" w:num="1"/>
        </w:sectPr>
      </w:pPr>
    </w:p>
    <w:p>
      <w:pPr>
        <w:pStyle w:val="7"/>
        <w:spacing w:before="182"/>
        <w:ind w:left="261"/>
      </w:pPr>
      <w:r>
        <w:pict>
          <v:group id="_x0000_s1520" o:spid="_x0000_s1520" o:spt="203" style="position:absolute;left:0pt;margin-left:37.4pt;margin-top:2pt;height:437.95pt;width:517.7pt;mso-position-horizontal-relative:page;z-index:-251540480;mso-width-relative:page;mso-height-relative:page;" coordorigin="749,40" coordsize="10354,8759">
            <o:lock v:ext="edit"/>
            <v:shape id="_x0000_s1521" o:spid="_x0000_s1521" style="position:absolute;left:758;top:49;height:8738;width:10334;" fillcolor="#FCE9D9" filled="t" stroked="f" coordorigin="758,50" coordsize="10334,8738" path="m11092,50l10989,50,862,50,758,50,758,8787,862,8787,10989,8787,11092,8787,11092,50e">
              <v:path arrowok="t"/>
              <v:fill on="t" focussize="0,0"/>
              <v:stroke on="f"/>
              <v:imagedata o:title=""/>
              <o:lock v:ext="edit"/>
            </v:shape>
            <v:line id="_x0000_s1522" o:spid="_x0000_s1522" o:spt="20" style="position:absolute;left:758;top:45;height:0;width:10334;" stroked="t" coordsize="21600,21600">
              <v:path arrowok="t"/>
              <v:fill focussize="0,0"/>
              <v:stroke weight="0.48pt" color="#000000"/>
              <v:imagedata o:title=""/>
              <o:lock v:ext="edit"/>
            </v:line>
            <v:line id="_x0000_s1523" o:spid="_x0000_s1523" o:spt="20" style="position:absolute;left:754;top:40;height:8759;width:0;" stroked="t" coordsize="21600,21600">
              <v:path arrowok="t"/>
              <v:fill focussize="0,0"/>
              <v:stroke weight="0.48pt" color="#000000"/>
              <v:imagedata o:title=""/>
              <o:lock v:ext="edit"/>
            </v:line>
            <v:line id="_x0000_s1524" o:spid="_x0000_s1524" o:spt="20" style="position:absolute;left:758;top:8794;height:0;width:10334;" stroked="t" coordsize="21600,21600">
              <v:path arrowok="t"/>
              <v:fill focussize="0,0"/>
              <v:stroke weight="0.48pt" color="#000000"/>
              <v:imagedata o:title=""/>
              <o:lock v:ext="edit"/>
            </v:line>
            <v:line id="_x0000_s1525" o:spid="_x0000_s1525" o:spt="20" style="position:absolute;left:11097;top:40;height:8759;width:0;" stroked="t" coordsize="21600,21600">
              <v:path arrowok="t"/>
              <v:fill focussize="0,0"/>
              <v:stroke weight="0.48pt" color="#000000"/>
              <v:imagedata o:title=""/>
              <o:lock v:ext="edit"/>
            </v:line>
          </v:group>
        </w:pict>
      </w:r>
      <w:r>
        <w:t>FpWUsu2W58C7mIK0KOCAZcwggGTMAsGA1UdDwQEAwIGwDAJBgNVHRMEAjAAMIGF</w:t>
      </w:r>
    </w:p>
    <w:p>
      <w:pPr>
        <w:pStyle w:val="7"/>
        <w:spacing w:before="266" w:line="417" w:lineRule="auto"/>
        <w:ind w:left="261" w:right="320"/>
        <w:jc w:val="both"/>
      </w:pPr>
      <w:r>
        <w:t>BgNVHR8EfjB8MDigNqA0hjJodHRwczovL2NybC5pc2lnbmV0LmNuL2NybC9MT0NBTFNN Mi9MT0NBTFNNMl8wLmNybDBAoD6gPIY6aHR0cHM6Ly9jcmwuaXNpZ25ldC5jbi9jcmwvT E9DQUxTTTIvaW5jL0xPQ0FMU00yX2luY18wLmNybDAdBgNVHQ4EFgQUcMt+mID9S6yqzk W+RZ3pfJzsRaAwHwYDVR0jBBgwFoAUO/H7Ikz7oMn4CK0vrQqn96E6c9cwUwYDVR0gBE wwSjBIBgoqgRyG7zIGBAEBMDowOAYIKwYBBQUHAgEWLGh0dHBzOi8vY3JsLmlzaWduZX QuY24vY3BzL0xPQ0FMU00yL2Nwcy5odG1sMFwGCiqBHIbvMgIBCQEETgxMVzNzaWIybG tJam9pTVM0eUxqRTFOaTR4TVRJMU5qSXVNaTR4TGprdU1TSXNJbTlwWkZaaGJIVmxJam9 pV1cxd2FsbFJQVDBpZlYwPTAMBggqgRzPVQGDdQUAA0gAMEUCICjG8GMqav2RINx17 waqWwZcGiRVFqtVdHlFIKCJl8dLAiEAhSJwS38GaUn1P0OoH836qO+gyjjIBE5gkk9DTTgqq QU=",</w:t>
      </w:r>
    </w:p>
    <w:p>
      <w:pPr>
        <w:pStyle w:val="7"/>
        <w:spacing w:line="357" w:lineRule="exact"/>
        <w:ind w:left="1102"/>
      </w:pPr>
      <w:r>
        <w:t>"certId": "3200200C3CA1E22070118297"</w:t>
      </w:r>
    </w:p>
    <w:p>
      <w:pPr>
        <w:pStyle w:val="7"/>
        <w:spacing w:before="265"/>
        <w:ind w:left="682"/>
      </w:pPr>
      <w:r>
        <w:t>}</w:t>
      </w:r>
    </w:p>
    <w:p>
      <w:pPr>
        <w:pStyle w:val="7"/>
        <w:spacing w:before="265"/>
        <w:ind w:left="261"/>
      </w:pPr>
      <w:r>
        <w:t>}</w:t>
      </w:r>
    </w:p>
    <w:p>
      <w:pPr>
        <w:pStyle w:val="7"/>
        <w:spacing w:before="10"/>
        <w:rPr>
          <w:sz w:val="25"/>
        </w:rPr>
      </w:pPr>
    </w:p>
    <w:p>
      <w:pPr>
        <w:pStyle w:val="4"/>
        <w:numPr>
          <w:ilvl w:val="2"/>
          <w:numId w:val="3"/>
        </w:numPr>
        <w:bidi w:val="0"/>
      </w:pPr>
      <w:bookmarkStart w:id="155" w:name="_bookmark79"/>
      <w:bookmarkEnd w:id="155"/>
      <w:bookmarkStart w:id="156" w:name="_bookmark79"/>
      <w:bookmarkEnd w:id="156"/>
      <w:r>
        <w:t>事件证书签名</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3"/>
        <w:gridCol w:w="82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103" w:type="dxa"/>
            <w:shd w:val="clear" w:color="auto" w:fill="99CCFF"/>
          </w:tcPr>
          <w:p>
            <w:pPr>
              <w:pStyle w:val="15"/>
              <w:rPr>
                <w:sz w:val="24"/>
              </w:rPr>
            </w:pPr>
            <w:r>
              <w:rPr>
                <w:sz w:val="24"/>
              </w:rPr>
              <w:t>接口功能</w:t>
            </w:r>
          </w:p>
        </w:tc>
        <w:tc>
          <w:tcPr>
            <w:tcW w:w="8241" w:type="dxa"/>
          </w:tcPr>
          <w:p>
            <w:pPr>
              <w:pStyle w:val="15"/>
              <w:rPr>
                <w:sz w:val="24"/>
              </w:rPr>
            </w:pPr>
            <w:r>
              <w:rPr>
                <w:sz w:val="24"/>
              </w:rPr>
              <w:t>事件证书签名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3" w:type="dxa"/>
            <w:shd w:val="clear" w:color="auto" w:fill="99CCFF"/>
          </w:tcPr>
          <w:p>
            <w:pPr>
              <w:pStyle w:val="15"/>
              <w:rPr>
                <w:sz w:val="24"/>
              </w:rPr>
            </w:pPr>
            <w:r>
              <w:rPr>
                <w:sz w:val="24"/>
              </w:rPr>
              <w:t>服务接口地址</w:t>
            </w:r>
          </w:p>
        </w:tc>
        <w:tc>
          <w:tcPr>
            <w:tcW w:w="8241" w:type="dxa"/>
          </w:tcPr>
          <w:p>
            <w:pPr>
              <w:pStyle w:val="15"/>
              <w:rPr>
                <w:sz w:val="24"/>
              </w:rPr>
            </w:pPr>
            <w:r>
              <w:rPr>
                <w:sz w:val="24"/>
              </w:rPr>
              <w:t>http://ip:port/eventCert/signDigest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3" w:type="dxa"/>
            <w:shd w:val="clear" w:color="auto" w:fill="99CCFF"/>
          </w:tcPr>
          <w:p>
            <w:pPr>
              <w:pStyle w:val="15"/>
              <w:rPr>
                <w:sz w:val="24"/>
              </w:rPr>
            </w:pPr>
            <w:r>
              <w:rPr>
                <w:sz w:val="24"/>
              </w:rPr>
              <w:t>请求类型</w:t>
            </w:r>
          </w:p>
        </w:tc>
        <w:tc>
          <w:tcPr>
            <w:tcW w:w="8241" w:type="dxa"/>
          </w:tcPr>
          <w:p>
            <w:pPr>
              <w:pStyle w:val="15"/>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9"/>
        <w:gridCol w:w="6128"/>
        <w:gridCol w:w="1184"/>
        <w:gridCol w:w="1320"/>
      </w:tblGrid>
      <w:tr>
        <w:tblPrEx>
          <w:tblCellMar>
            <w:top w:w="0" w:type="dxa"/>
            <w:left w:w="0" w:type="dxa"/>
            <w:bottom w:w="0" w:type="dxa"/>
            <w:right w:w="0" w:type="dxa"/>
          </w:tblCellMar>
        </w:tblPrEx>
        <w:trPr>
          <w:trHeight w:val="623" w:hRule="atLeast"/>
        </w:trPr>
        <w:tc>
          <w:tcPr>
            <w:tcW w:w="1709" w:type="dxa"/>
            <w:shd w:val="clear" w:color="auto" w:fill="99CCFF"/>
          </w:tcPr>
          <w:p>
            <w:pPr>
              <w:pStyle w:val="15"/>
              <w:rPr>
                <w:sz w:val="24"/>
              </w:rPr>
            </w:pPr>
            <w:r>
              <w:rPr>
                <w:sz w:val="24"/>
              </w:rPr>
              <w:t>字段名称</w:t>
            </w:r>
          </w:p>
        </w:tc>
        <w:tc>
          <w:tcPr>
            <w:tcW w:w="6128" w:type="dxa"/>
            <w:shd w:val="clear" w:color="auto" w:fill="99CCFF"/>
          </w:tcPr>
          <w:p>
            <w:pPr>
              <w:pStyle w:val="15"/>
              <w:rPr>
                <w:sz w:val="24"/>
              </w:rPr>
            </w:pPr>
            <w:r>
              <w:rPr>
                <w:sz w:val="24"/>
              </w:rPr>
              <w:t>字段描述</w:t>
            </w:r>
          </w:p>
        </w:tc>
        <w:tc>
          <w:tcPr>
            <w:tcW w:w="1184" w:type="dxa"/>
            <w:shd w:val="clear" w:color="auto" w:fill="99CCFF"/>
          </w:tcPr>
          <w:p>
            <w:pPr>
              <w:pStyle w:val="15"/>
              <w:ind w:left="110"/>
              <w:rPr>
                <w:sz w:val="24"/>
              </w:rPr>
            </w:pPr>
            <w:r>
              <w:rPr>
                <w:sz w:val="24"/>
              </w:rPr>
              <w:t>类型</w:t>
            </w:r>
          </w:p>
        </w:tc>
        <w:tc>
          <w:tcPr>
            <w:tcW w:w="1320"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09" w:type="dxa"/>
          </w:tcPr>
          <w:p>
            <w:pPr>
              <w:pStyle w:val="15"/>
              <w:spacing w:before="134"/>
              <w:rPr>
                <w:sz w:val="24"/>
              </w:rPr>
            </w:pPr>
            <w:r>
              <w:rPr>
                <w:sz w:val="24"/>
              </w:rPr>
              <w:t>appId</w:t>
            </w:r>
          </w:p>
        </w:tc>
        <w:tc>
          <w:tcPr>
            <w:tcW w:w="6128" w:type="dxa"/>
          </w:tcPr>
          <w:p>
            <w:pPr>
              <w:pStyle w:val="15"/>
              <w:spacing w:before="134"/>
              <w:rPr>
                <w:sz w:val="24"/>
              </w:rPr>
            </w:pPr>
            <w:r>
              <w:rPr>
                <w:sz w:val="24"/>
              </w:rPr>
              <w:t>接口调用方（业务系统）的 ID 标识</w:t>
            </w:r>
          </w:p>
        </w:tc>
        <w:tc>
          <w:tcPr>
            <w:tcW w:w="1184" w:type="dxa"/>
          </w:tcPr>
          <w:p>
            <w:pPr>
              <w:pStyle w:val="15"/>
              <w:spacing w:before="134"/>
              <w:ind w:left="110"/>
              <w:rPr>
                <w:sz w:val="24"/>
              </w:rPr>
            </w:pPr>
            <w:r>
              <w:rPr>
                <w:sz w:val="24"/>
              </w:rPr>
              <w:t>String</w:t>
            </w:r>
          </w:p>
        </w:tc>
        <w:tc>
          <w:tcPr>
            <w:tcW w:w="1320"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9" w:type="dxa"/>
          </w:tcPr>
          <w:p>
            <w:pPr>
              <w:pStyle w:val="15"/>
              <w:rPr>
                <w:sz w:val="24"/>
              </w:rPr>
            </w:pPr>
            <w:r>
              <w:rPr>
                <w:sz w:val="24"/>
              </w:rPr>
              <w:t>deviceId</w:t>
            </w:r>
          </w:p>
        </w:tc>
        <w:tc>
          <w:tcPr>
            <w:tcW w:w="6128" w:type="dxa"/>
          </w:tcPr>
          <w:p>
            <w:pPr>
              <w:pStyle w:val="15"/>
              <w:rPr>
                <w:sz w:val="24"/>
              </w:rPr>
            </w:pPr>
            <w:r>
              <w:rPr>
                <w:sz w:val="24"/>
              </w:rPr>
              <w:t>业务系统设备 id</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9"/>
        <w:gridCol w:w="6128"/>
        <w:gridCol w:w="1184"/>
        <w:gridCol w:w="13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9" w:type="dxa"/>
          </w:tcPr>
          <w:p>
            <w:pPr>
              <w:pStyle w:val="15"/>
              <w:rPr>
                <w:sz w:val="24"/>
              </w:rPr>
            </w:pPr>
            <w:r>
              <w:rPr>
                <w:sz w:val="24"/>
              </w:rPr>
              <w:t>signAlgo</w:t>
            </w:r>
          </w:p>
        </w:tc>
        <w:tc>
          <w:tcPr>
            <w:tcW w:w="6128" w:type="dxa"/>
          </w:tcPr>
          <w:p>
            <w:pPr>
              <w:pStyle w:val="15"/>
              <w:rPr>
                <w:sz w:val="24"/>
              </w:rPr>
            </w:pPr>
            <w:r>
              <w:rPr>
                <w:sz w:val="24"/>
              </w:rPr>
              <w:t>默认为 HMAC</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09" w:type="dxa"/>
          </w:tcPr>
          <w:p>
            <w:pPr>
              <w:pStyle w:val="15"/>
              <w:spacing w:before="135"/>
              <w:rPr>
                <w:sz w:val="24"/>
              </w:rPr>
            </w:pPr>
            <w:r>
              <w:rPr>
                <w:sz w:val="24"/>
              </w:rPr>
              <w:t>signature</w:t>
            </w:r>
          </w:p>
        </w:tc>
        <w:tc>
          <w:tcPr>
            <w:tcW w:w="6128" w:type="dxa"/>
          </w:tcPr>
          <w:p>
            <w:pPr>
              <w:pStyle w:val="15"/>
              <w:spacing w:before="135"/>
              <w:rPr>
                <w:sz w:val="24"/>
              </w:rPr>
            </w:pPr>
            <w:r>
              <w:rPr>
                <w:sz w:val="24"/>
              </w:rPr>
              <w:t>请求 hmac 签名</w:t>
            </w:r>
          </w:p>
        </w:tc>
        <w:tc>
          <w:tcPr>
            <w:tcW w:w="1184" w:type="dxa"/>
          </w:tcPr>
          <w:p>
            <w:pPr>
              <w:pStyle w:val="15"/>
              <w:spacing w:before="135"/>
              <w:ind w:left="110"/>
              <w:rPr>
                <w:sz w:val="24"/>
              </w:rPr>
            </w:pPr>
            <w:r>
              <w:rPr>
                <w:sz w:val="24"/>
              </w:rPr>
              <w:t>String</w:t>
            </w:r>
          </w:p>
        </w:tc>
        <w:tc>
          <w:tcPr>
            <w:tcW w:w="1320"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09" w:type="dxa"/>
          </w:tcPr>
          <w:p>
            <w:pPr>
              <w:pStyle w:val="15"/>
              <w:rPr>
                <w:sz w:val="24"/>
              </w:rPr>
            </w:pPr>
            <w:r>
              <w:rPr>
                <w:sz w:val="24"/>
              </w:rPr>
              <w:t>transId</w:t>
            </w:r>
          </w:p>
        </w:tc>
        <w:tc>
          <w:tcPr>
            <w:tcW w:w="6128" w:type="dxa"/>
          </w:tcPr>
          <w:p>
            <w:pPr>
              <w:pStyle w:val="15"/>
              <w:rPr>
                <w:sz w:val="24"/>
              </w:rPr>
            </w:pPr>
            <w:r>
              <w:rPr>
                <w:sz w:val="24"/>
              </w:rPr>
              <w:t>业务 ID，传递 15-64 位的随机数（建议业务系统进行日</w:t>
            </w:r>
          </w:p>
          <w:p>
            <w:pPr>
              <w:pStyle w:val="15"/>
              <w:spacing w:before="265"/>
              <w:rPr>
                <w:sz w:val="24"/>
              </w:rPr>
            </w:pPr>
            <w:r>
              <w:rPr>
                <w:sz w:val="24"/>
              </w:rPr>
              <w:t>志记录，方便根据 id 排查问题）</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9" w:type="dxa"/>
          </w:tcPr>
          <w:p>
            <w:pPr>
              <w:pStyle w:val="15"/>
              <w:rPr>
                <w:sz w:val="24"/>
              </w:rPr>
            </w:pPr>
            <w:r>
              <w:rPr>
                <w:sz w:val="24"/>
              </w:rPr>
              <w:t>version</w:t>
            </w:r>
          </w:p>
        </w:tc>
        <w:tc>
          <w:tcPr>
            <w:tcW w:w="6128" w:type="dxa"/>
          </w:tcPr>
          <w:p>
            <w:pPr>
              <w:pStyle w:val="15"/>
              <w:rPr>
                <w:sz w:val="24"/>
              </w:rPr>
            </w:pPr>
            <w:r>
              <w:rPr>
                <w:sz w:val="24"/>
              </w:rPr>
              <w:t>请求版本号，默认 1.0</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9" w:type="dxa"/>
          </w:tcPr>
          <w:p>
            <w:pPr>
              <w:pStyle w:val="15"/>
              <w:rPr>
                <w:sz w:val="24"/>
              </w:rPr>
            </w:pPr>
            <w:r>
              <w:rPr>
                <w:sz w:val="24"/>
              </w:rPr>
              <w:t>certId</w:t>
            </w:r>
          </w:p>
        </w:tc>
        <w:tc>
          <w:tcPr>
            <w:tcW w:w="6128" w:type="dxa"/>
          </w:tcPr>
          <w:p>
            <w:pPr>
              <w:pStyle w:val="15"/>
              <w:rPr>
                <w:sz w:val="24"/>
              </w:rPr>
            </w:pPr>
            <w:r>
              <w:rPr>
                <w:sz w:val="24"/>
              </w:rPr>
              <w:t>证书 ID</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709" w:type="dxa"/>
          </w:tcPr>
          <w:p>
            <w:pPr>
              <w:pStyle w:val="15"/>
              <w:rPr>
                <w:sz w:val="24"/>
              </w:rPr>
            </w:pPr>
            <w:r>
              <w:rPr>
                <w:sz w:val="24"/>
              </w:rPr>
              <w:t>signData</w:t>
            </w:r>
          </w:p>
        </w:tc>
        <w:tc>
          <w:tcPr>
            <w:tcW w:w="6128" w:type="dxa"/>
          </w:tcPr>
          <w:p>
            <w:pPr>
              <w:pStyle w:val="15"/>
              <w:rPr>
                <w:sz w:val="24"/>
              </w:rPr>
            </w:pPr>
            <w:r>
              <w:rPr>
                <w:sz w:val="24"/>
              </w:rPr>
              <w:t>签名数据（base64 字符串），原文未编码状态大小最大</w:t>
            </w:r>
          </w:p>
          <w:p>
            <w:pPr>
              <w:pStyle w:val="15"/>
              <w:spacing w:before="266"/>
              <w:rPr>
                <w:sz w:val="24"/>
              </w:rPr>
            </w:pPr>
            <w:r>
              <w:rPr>
                <w:sz w:val="24"/>
              </w:rPr>
              <w:t>支持 2M</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09" w:type="dxa"/>
          </w:tcPr>
          <w:p>
            <w:pPr>
              <w:pStyle w:val="15"/>
              <w:rPr>
                <w:sz w:val="24"/>
              </w:rPr>
            </w:pPr>
            <w:r>
              <w:rPr>
                <w:sz w:val="24"/>
              </w:rPr>
              <w:t>algo</w:t>
            </w:r>
          </w:p>
        </w:tc>
        <w:tc>
          <w:tcPr>
            <w:tcW w:w="6128" w:type="dxa"/>
          </w:tcPr>
          <w:p>
            <w:pPr>
              <w:pStyle w:val="15"/>
              <w:rPr>
                <w:sz w:val="24"/>
              </w:rPr>
            </w:pPr>
            <w:r>
              <w:rPr>
                <w:sz w:val="24"/>
              </w:rPr>
              <w:t>签章算法(SHA256withRSA|SM3withSM2)</w:t>
            </w:r>
          </w:p>
        </w:tc>
        <w:tc>
          <w:tcPr>
            <w:tcW w:w="1184" w:type="dxa"/>
          </w:tcPr>
          <w:p>
            <w:pPr>
              <w:pStyle w:val="15"/>
              <w:ind w:left="110"/>
              <w:rPr>
                <w:sz w:val="24"/>
              </w:rPr>
            </w:pPr>
            <w:r>
              <w:rPr>
                <w:sz w:val="24"/>
              </w:rPr>
              <w:t>String</w:t>
            </w:r>
          </w:p>
        </w:tc>
        <w:tc>
          <w:tcPr>
            <w:tcW w:w="1320"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709" w:type="dxa"/>
          </w:tcPr>
          <w:p>
            <w:pPr>
              <w:pStyle w:val="15"/>
              <w:spacing w:before="134"/>
              <w:rPr>
                <w:sz w:val="24"/>
              </w:rPr>
            </w:pPr>
            <w:r>
              <w:rPr>
                <w:sz w:val="24"/>
              </w:rPr>
              <w:t>dataType</w:t>
            </w:r>
          </w:p>
        </w:tc>
        <w:tc>
          <w:tcPr>
            <w:tcW w:w="6128" w:type="dxa"/>
          </w:tcPr>
          <w:p>
            <w:pPr>
              <w:pStyle w:val="15"/>
              <w:spacing w:before="134"/>
              <w:rPr>
                <w:sz w:val="24"/>
              </w:rPr>
            </w:pPr>
            <w:r>
              <w:rPr>
                <w:sz w:val="24"/>
              </w:rPr>
              <w:t>签名对象类型(PLAIN 数据原文,HASH  数据哈希)</w:t>
            </w:r>
          </w:p>
        </w:tc>
        <w:tc>
          <w:tcPr>
            <w:tcW w:w="1184" w:type="dxa"/>
          </w:tcPr>
          <w:p>
            <w:pPr>
              <w:pStyle w:val="15"/>
              <w:spacing w:before="134"/>
              <w:ind w:left="110"/>
              <w:rPr>
                <w:sz w:val="24"/>
              </w:rPr>
            </w:pPr>
            <w:r>
              <w:rPr>
                <w:sz w:val="24"/>
              </w:rPr>
              <w:t>String</w:t>
            </w:r>
          </w:p>
        </w:tc>
        <w:tc>
          <w:tcPr>
            <w:tcW w:w="1320" w:type="dxa"/>
          </w:tcPr>
          <w:p>
            <w:pPr>
              <w:pStyle w:val="15"/>
              <w:spacing w:before="134"/>
              <w:ind w:left="108"/>
              <w:rPr>
                <w:sz w:val="24"/>
              </w:rPr>
            </w:pPr>
            <w:r>
              <w:rPr>
                <w:sz w:val="24"/>
              </w:rPr>
              <w:t>是</w:t>
            </w:r>
          </w:p>
        </w:tc>
      </w:tr>
    </w:tbl>
    <w:p>
      <w:pPr>
        <w:pStyle w:val="6"/>
        <w:spacing w:before="133"/>
      </w:pPr>
      <w:r>
        <w:pict>
          <v:shape id="_x0000_s1526" o:spid="_x0000_s1526" o:spt="202" type="#_x0000_t202" style="position:absolute;left:0pt;margin-left:37.65pt;margin-top:31.45pt;height:374.95pt;width:517.2pt;mso-position-horizontal-relative:page;mso-wrap-distance-bottom:0pt;mso-wrap-distance-top:0pt;z-index:-25139507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"appId": "APP_630056F407354517A197E572A8A1D5FB",</w:t>
                  </w:r>
                </w:p>
                <w:p>
                  <w:pPr>
                    <w:pStyle w:val="7"/>
                    <w:spacing w:before="265"/>
                    <w:ind w:left="523"/>
                  </w:pPr>
                  <w:r>
                    <w:t>"deviceId":</w:t>
                  </w:r>
                  <w:r>
                    <w:rPr>
                      <w:spacing w:val="-4"/>
                    </w:rPr>
                    <w:t xml:space="preserve"> </w:t>
                  </w:r>
                  <w:r>
                    <w:t>"1",</w:t>
                  </w:r>
                </w:p>
                <w:p>
                  <w:pPr>
                    <w:pStyle w:val="7"/>
                    <w:spacing w:before="265"/>
                    <w:ind w:left="523"/>
                  </w:pPr>
                  <w:r>
                    <w:t>"signAlgo": "1",</w:t>
                  </w:r>
                </w:p>
                <w:p>
                  <w:pPr>
                    <w:pStyle w:val="7"/>
                    <w:spacing w:before="265"/>
                    <w:ind w:left="523"/>
                  </w:pPr>
                  <w:r>
                    <w:t>"signature": "1",</w:t>
                  </w:r>
                </w:p>
                <w:p>
                  <w:pPr>
                    <w:pStyle w:val="7"/>
                    <w:spacing w:before="266"/>
                    <w:ind w:left="523"/>
                  </w:pPr>
                  <w:r>
                    <w:t>"transId": "1234567890123456",</w:t>
                  </w:r>
                </w:p>
                <w:p>
                  <w:pPr>
                    <w:pStyle w:val="7"/>
                    <w:spacing w:before="265"/>
                    <w:ind w:left="523"/>
                  </w:pPr>
                  <w:r>
                    <w:t>"version": "1",</w:t>
                  </w:r>
                </w:p>
                <w:p>
                  <w:pPr>
                    <w:pStyle w:val="7"/>
                    <w:spacing w:before="265"/>
                    <w:ind w:left="523"/>
                  </w:pPr>
                  <w:r>
                    <w:t>"certId": "32002005384282206301509b",</w:t>
                  </w:r>
                </w:p>
                <w:p>
                  <w:pPr>
                    <w:pStyle w:val="7"/>
                    <w:spacing w:before="266" w:line="417" w:lineRule="auto"/>
                    <w:ind w:left="523" w:right="7139"/>
                  </w:pPr>
                  <w:r>
                    <w:t>"signData": "MTIzNDU2", "algo": "SM3WithSM2", "dataType": "PLAIN"</w:t>
                  </w:r>
                </w:p>
                <w:p>
                  <w:pPr>
                    <w:pStyle w:val="7"/>
                    <w:spacing w:line="358" w:lineRule="exact"/>
                    <w:ind w:left="103"/>
                  </w:pPr>
                  <w:r>
                    <w:t>}</w:t>
                  </w:r>
                </w:p>
              </w:txbxContent>
            </v:textbox>
            <w10:wrap type="topAndBottom"/>
          </v:shape>
        </w:pict>
      </w:r>
      <w:r>
        <w:t>请求示例：</w:t>
      </w:r>
    </w:p>
    <w:p>
      <w:pPr>
        <w:spacing w:after="0"/>
        <w:sectPr>
          <w:pgSz w:w="11910" w:h="16840"/>
          <w:pgMar w:top="820" w:right="640" w:bottom="1320" w:left="600" w:header="532" w:footer="1134" w:gutter="0"/>
          <w:cols w:space="720" w:num="1"/>
        </w:sectPr>
      </w:pPr>
    </w:p>
    <w:p>
      <w:pPr>
        <w:pStyle w:val="6"/>
        <w:spacing w:before="17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6"/>
        <w:gridCol w:w="1575"/>
        <w:gridCol w:w="4383"/>
        <w:gridCol w:w="22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71" w:type="dxa"/>
            <w:gridSpan w:val="2"/>
            <w:shd w:val="clear" w:color="auto" w:fill="99CCFF"/>
          </w:tcPr>
          <w:p>
            <w:pPr>
              <w:pStyle w:val="15"/>
              <w:ind w:left="110"/>
              <w:rPr>
                <w:sz w:val="24"/>
              </w:rPr>
            </w:pPr>
            <w:r>
              <w:rPr>
                <w:sz w:val="24"/>
              </w:rPr>
              <w:t>参数名</w:t>
            </w:r>
          </w:p>
        </w:tc>
        <w:tc>
          <w:tcPr>
            <w:tcW w:w="4383" w:type="dxa"/>
            <w:shd w:val="clear" w:color="auto" w:fill="99CCFF"/>
          </w:tcPr>
          <w:p>
            <w:pPr>
              <w:pStyle w:val="15"/>
              <w:rPr>
                <w:sz w:val="24"/>
              </w:rPr>
            </w:pPr>
            <w:r>
              <w:rPr>
                <w:sz w:val="24"/>
              </w:rPr>
              <w:t>参数说明</w:t>
            </w:r>
          </w:p>
        </w:tc>
        <w:tc>
          <w:tcPr>
            <w:tcW w:w="2289"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671" w:type="dxa"/>
            <w:gridSpan w:val="2"/>
          </w:tcPr>
          <w:p>
            <w:pPr>
              <w:pStyle w:val="15"/>
              <w:spacing w:before="134"/>
              <w:ind w:left="110"/>
              <w:rPr>
                <w:sz w:val="24"/>
              </w:rPr>
            </w:pPr>
            <w:r>
              <w:rPr>
                <w:sz w:val="24"/>
              </w:rPr>
              <w:t>status</w:t>
            </w:r>
          </w:p>
        </w:tc>
        <w:tc>
          <w:tcPr>
            <w:tcW w:w="4383" w:type="dxa"/>
          </w:tcPr>
          <w:p>
            <w:pPr>
              <w:pStyle w:val="15"/>
              <w:spacing w:before="134"/>
              <w:rPr>
                <w:sz w:val="24"/>
              </w:rPr>
            </w:pPr>
            <w:r>
              <w:rPr>
                <w:sz w:val="24"/>
              </w:rPr>
              <w:t>结果码</w:t>
            </w:r>
          </w:p>
        </w:tc>
        <w:tc>
          <w:tcPr>
            <w:tcW w:w="2289" w:type="dxa"/>
          </w:tcPr>
          <w:p>
            <w:pPr>
              <w:pStyle w:val="15"/>
              <w:spacing w:before="134"/>
              <w:ind w:left="17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71" w:type="dxa"/>
            <w:gridSpan w:val="2"/>
          </w:tcPr>
          <w:p>
            <w:pPr>
              <w:pStyle w:val="15"/>
              <w:ind w:left="110"/>
              <w:rPr>
                <w:sz w:val="24"/>
              </w:rPr>
            </w:pPr>
            <w:r>
              <w:rPr>
                <w:sz w:val="24"/>
              </w:rPr>
              <w:t>message</w:t>
            </w:r>
          </w:p>
        </w:tc>
        <w:tc>
          <w:tcPr>
            <w:tcW w:w="4383" w:type="dxa"/>
          </w:tcPr>
          <w:p>
            <w:pPr>
              <w:pStyle w:val="15"/>
              <w:rPr>
                <w:sz w:val="24"/>
              </w:rPr>
            </w:pPr>
            <w:r>
              <w:rPr>
                <w:sz w:val="24"/>
              </w:rPr>
              <w:t>结果信息</w:t>
            </w:r>
          </w:p>
        </w:tc>
        <w:tc>
          <w:tcPr>
            <w:tcW w:w="2289" w:type="dxa"/>
          </w:tcPr>
          <w:p>
            <w:pPr>
              <w:pStyle w:val="15"/>
              <w:ind w:left="17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6" w:type="dxa"/>
          </w:tcPr>
          <w:p>
            <w:pPr>
              <w:pStyle w:val="15"/>
              <w:ind w:left="110"/>
              <w:rPr>
                <w:sz w:val="24"/>
              </w:rPr>
            </w:pPr>
            <w:r>
              <w:rPr>
                <w:sz w:val="24"/>
              </w:rPr>
              <w:t>data</w:t>
            </w:r>
          </w:p>
        </w:tc>
        <w:tc>
          <w:tcPr>
            <w:tcW w:w="1575" w:type="dxa"/>
          </w:tcPr>
          <w:p>
            <w:pPr>
              <w:pStyle w:val="15"/>
              <w:rPr>
                <w:sz w:val="24"/>
              </w:rPr>
            </w:pPr>
            <w:r>
              <w:rPr>
                <w:sz w:val="24"/>
              </w:rPr>
              <w:t>signedData</w:t>
            </w:r>
          </w:p>
        </w:tc>
        <w:tc>
          <w:tcPr>
            <w:tcW w:w="4383" w:type="dxa"/>
          </w:tcPr>
          <w:p>
            <w:pPr>
              <w:pStyle w:val="15"/>
              <w:rPr>
                <w:sz w:val="24"/>
              </w:rPr>
            </w:pPr>
            <w:r>
              <w:rPr>
                <w:sz w:val="24"/>
              </w:rPr>
              <w:t>签名结果 base64 字符串</w:t>
            </w:r>
          </w:p>
        </w:tc>
        <w:tc>
          <w:tcPr>
            <w:tcW w:w="2289" w:type="dxa"/>
          </w:tcPr>
          <w:p>
            <w:pPr>
              <w:pStyle w:val="15"/>
              <w:rPr>
                <w:sz w:val="24"/>
              </w:rPr>
            </w:pPr>
            <w:r>
              <w:rPr>
                <w:sz w:val="24"/>
              </w:rPr>
              <w:t>String</w:t>
            </w:r>
          </w:p>
        </w:tc>
      </w:tr>
    </w:tbl>
    <w:p>
      <w:pPr>
        <w:pStyle w:val="6"/>
      </w:pPr>
      <w:r>
        <w:pict>
          <v:shape id="_x0000_s1527" o:spid="_x0000_s1527" o:spt="202" type="#_x0000_t202" style="position:absolute;left:0pt;margin-left:37.65pt;margin-top:31.4pt;height:312.55pt;width:517.2pt;mso-position-horizontal-relative:page;mso-wrap-distance-bottom:0pt;mso-wrap-distance-top:0pt;z-index:-251394048;mso-width-relative:page;mso-height-relative:page;" fillcolor="#FCE9D9" filled="t" stroked="t" coordsize="21600,21600">
            <v:path/>
            <v:fill on="t" focussize="0,0"/>
            <v:stroke weight="0.48pt" color="#000000"/>
            <v:imagedata o:title=""/>
            <o:lock v:ext="edit"/>
            <v:textbox inset="0mm,0mm,0mm,0mm">
              <w:txbxContent>
                <w:p>
                  <w:pPr>
                    <w:pStyle w:val="7"/>
                    <w:spacing w:before="133"/>
                    <w:ind w:left="103"/>
                  </w:pPr>
                  <w:r>
                    <w:t>{</w:t>
                  </w:r>
                </w:p>
                <w:p>
                  <w:pPr>
                    <w:pStyle w:val="7"/>
                    <w:spacing w:before="265" w:line="417" w:lineRule="auto"/>
                    <w:ind w:left="523" w:right="7218"/>
                  </w:pPr>
                  <w:r>
                    <w:t>"status": 200, "message": "SUCCESS", "data": {</w:t>
                  </w:r>
                </w:p>
                <w:p>
                  <w:pPr>
                    <w:pStyle w:val="7"/>
                    <w:spacing w:line="417" w:lineRule="auto"/>
                    <w:ind w:left="103" w:right="100" w:firstLine="840"/>
                  </w:pPr>
                  <w:r>
                    <w:t>"signedData": "AAAAAAAAAAAAAAAAAAAAAAAAAAAAAAAAAAAAAAAAAAAnBf3l+JzRedoelJ4N2 g+RmsxCd0hLodUsL/hNIJqkEQAAAAAAAAAAAAAAAAAAAAAAAAAAAAAAAAAAAAA AAAAALnsd7S92c6612CG2waQi5/DOSFU+EC+hwooFGNXq/b4="</w:t>
                  </w:r>
                </w:p>
                <w:p>
                  <w:pPr>
                    <w:pStyle w:val="7"/>
                    <w:spacing w:line="358" w:lineRule="exact"/>
                    <w:ind w:left="523"/>
                  </w:pPr>
                  <w:r>
                    <w:t>}</w:t>
                  </w:r>
                </w:p>
                <w:p>
                  <w:pPr>
                    <w:pStyle w:val="7"/>
                    <w:spacing w:before="264"/>
                    <w:ind w:left="103"/>
                  </w:pPr>
                  <w:r>
                    <w:t>}</w:t>
                  </w:r>
                </w:p>
              </w:txbxContent>
            </v:textbox>
            <w10:wrap type="topAndBottom"/>
          </v:shape>
        </w:pict>
      </w:r>
      <w:r>
        <w:t>响应示例：</w:t>
      </w:r>
    </w:p>
    <w:p>
      <w:pPr>
        <w:pStyle w:val="7"/>
        <w:spacing w:before="1"/>
        <w:rPr>
          <w:b/>
          <w:sz w:val="14"/>
        </w:rPr>
      </w:pPr>
    </w:p>
    <w:p>
      <w:pPr>
        <w:pStyle w:val="4"/>
        <w:numPr>
          <w:ilvl w:val="2"/>
          <w:numId w:val="3"/>
        </w:numPr>
        <w:tabs>
          <w:tab w:val="left" w:pos="1521"/>
          <w:tab w:val="left" w:pos="1522"/>
        </w:tabs>
        <w:spacing w:before="80" w:after="0" w:line="240" w:lineRule="auto"/>
        <w:ind w:left="1522" w:right="0" w:hanging="1261"/>
        <w:jc w:val="left"/>
      </w:pPr>
      <w:bookmarkStart w:id="157" w:name="_bookmark80"/>
      <w:bookmarkEnd w:id="157"/>
      <w:bookmarkStart w:id="158" w:name="_bookmark80"/>
      <w:bookmarkEnd w:id="158"/>
      <w:r>
        <w:t>事件证书申请并签名</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CellMar>
            <w:top w:w="0" w:type="dxa"/>
            <w:left w:w="0" w:type="dxa"/>
            <w:bottom w:w="0" w:type="dxa"/>
            <w:right w:w="0" w:type="dxa"/>
          </w:tblCellMar>
        </w:tblPrEx>
        <w:trPr>
          <w:trHeight w:val="625" w:hRule="atLeast"/>
        </w:trPr>
        <w:tc>
          <w:tcPr>
            <w:tcW w:w="2736" w:type="dxa"/>
            <w:shd w:val="clear" w:color="auto" w:fill="99CCFF"/>
          </w:tcPr>
          <w:p>
            <w:pPr>
              <w:pStyle w:val="15"/>
              <w:spacing w:before="134"/>
              <w:rPr>
                <w:sz w:val="24"/>
              </w:rPr>
            </w:pPr>
            <w:r>
              <w:rPr>
                <w:sz w:val="24"/>
              </w:rPr>
              <w:t>接口功能</w:t>
            </w:r>
          </w:p>
        </w:tc>
        <w:tc>
          <w:tcPr>
            <w:tcW w:w="7607" w:type="dxa"/>
          </w:tcPr>
          <w:p>
            <w:pPr>
              <w:pStyle w:val="15"/>
              <w:spacing w:before="134"/>
              <w:ind w:left="108"/>
              <w:rPr>
                <w:sz w:val="24"/>
              </w:rPr>
            </w:pPr>
            <w:r>
              <w:rPr>
                <w:sz w:val="24"/>
              </w:rPr>
              <w:t>事件证书申请并签名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http://ip:port/eventCert/applyAndSignDigest</w:t>
            </w:r>
          </w:p>
        </w:tc>
      </w:tr>
      <w:tr>
        <w:tblPrEx>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spacing w:after="0"/>
        <w:sectPr>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4"/>
        <w:gridCol w:w="5494"/>
        <w:gridCol w:w="1236"/>
        <w:gridCol w:w="18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3" w:hRule="atLeast"/>
        </w:trPr>
        <w:tc>
          <w:tcPr>
            <w:tcW w:w="1764" w:type="dxa"/>
            <w:shd w:val="clear" w:color="auto" w:fill="99CCFF"/>
          </w:tcPr>
          <w:p>
            <w:pPr>
              <w:pStyle w:val="15"/>
              <w:spacing w:before="122"/>
              <w:rPr>
                <w:sz w:val="24"/>
              </w:rPr>
            </w:pPr>
            <w:r>
              <w:rPr>
                <w:sz w:val="24"/>
              </w:rPr>
              <w:t>字段名称</w:t>
            </w:r>
          </w:p>
        </w:tc>
        <w:tc>
          <w:tcPr>
            <w:tcW w:w="5494" w:type="dxa"/>
            <w:shd w:val="clear" w:color="auto" w:fill="99CCFF"/>
          </w:tcPr>
          <w:p>
            <w:pPr>
              <w:pStyle w:val="15"/>
              <w:spacing w:before="122"/>
              <w:ind w:left="110"/>
              <w:rPr>
                <w:sz w:val="24"/>
              </w:rPr>
            </w:pPr>
            <w:r>
              <w:rPr>
                <w:sz w:val="24"/>
              </w:rPr>
              <w:t>字段描述</w:t>
            </w:r>
          </w:p>
        </w:tc>
        <w:tc>
          <w:tcPr>
            <w:tcW w:w="1236" w:type="dxa"/>
            <w:shd w:val="clear" w:color="auto" w:fill="99CCFF"/>
          </w:tcPr>
          <w:p>
            <w:pPr>
              <w:pStyle w:val="15"/>
              <w:spacing w:before="122"/>
              <w:ind w:left="108"/>
              <w:rPr>
                <w:sz w:val="24"/>
              </w:rPr>
            </w:pPr>
            <w:r>
              <w:rPr>
                <w:sz w:val="24"/>
              </w:rPr>
              <w:t>类型</w:t>
            </w:r>
          </w:p>
        </w:tc>
        <w:tc>
          <w:tcPr>
            <w:tcW w:w="1845" w:type="dxa"/>
            <w:shd w:val="clear" w:color="auto" w:fill="99CCFF"/>
          </w:tcPr>
          <w:p>
            <w:pPr>
              <w:pStyle w:val="15"/>
              <w:spacing w:before="122"/>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appId</w:t>
            </w:r>
          </w:p>
        </w:tc>
        <w:tc>
          <w:tcPr>
            <w:tcW w:w="5494" w:type="dxa"/>
          </w:tcPr>
          <w:p>
            <w:pPr>
              <w:pStyle w:val="15"/>
              <w:spacing w:before="122"/>
              <w:ind w:left="110"/>
              <w:rPr>
                <w:sz w:val="24"/>
              </w:rPr>
            </w:pPr>
            <w:r>
              <w:rPr>
                <w:sz w:val="24"/>
              </w:rPr>
              <w:t>接口调用方（业务系统）的 ID 标识</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deviceId</w:t>
            </w:r>
          </w:p>
        </w:tc>
        <w:tc>
          <w:tcPr>
            <w:tcW w:w="5494" w:type="dxa"/>
          </w:tcPr>
          <w:p>
            <w:pPr>
              <w:pStyle w:val="15"/>
              <w:spacing w:before="122"/>
              <w:ind w:left="110"/>
              <w:rPr>
                <w:sz w:val="24"/>
              </w:rPr>
            </w:pPr>
            <w:r>
              <w:rPr>
                <w:sz w:val="24"/>
              </w:rPr>
              <w:t>业务系统设备 id</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signAlgo</w:t>
            </w:r>
          </w:p>
        </w:tc>
        <w:tc>
          <w:tcPr>
            <w:tcW w:w="5494" w:type="dxa"/>
          </w:tcPr>
          <w:p>
            <w:pPr>
              <w:pStyle w:val="15"/>
              <w:spacing w:before="122"/>
              <w:ind w:left="110"/>
              <w:rPr>
                <w:sz w:val="24"/>
              </w:rPr>
            </w:pPr>
            <w:r>
              <w:rPr>
                <w:sz w:val="24"/>
              </w:rPr>
              <w:t>默认为 HMAC</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764" w:type="dxa"/>
          </w:tcPr>
          <w:p>
            <w:pPr>
              <w:pStyle w:val="15"/>
              <w:spacing w:before="125"/>
              <w:rPr>
                <w:sz w:val="24"/>
              </w:rPr>
            </w:pPr>
            <w:r>
              <w:rPr>
                <w:sz w:val="24"/>
              </w:rPr>
              <w:t>signature</w:t>
            </w:r>
          </w:p>
        </w:tc>
        <w:tc>
          <w:tcPr>
            <w:tcW w:w="5494" w:type="dxa"/>
          </w:tcPr>
          <w:p>
            <w:pPr>
              <w:pStyle w:val="15"/>
              <w:spacing w:before="125"/>
              <w:ind w:left="110"/>
              <w:rPr>
                <w:sz w:val="24"/>
              </w:rPr>
            </w:pPr>
            <w:r>
              <w:rPr>
                <w:sz w:val="24"/>
              </w:rPr>
              <w:t>请求 hmac 签名</w:t>
            </w:r>
          </w:p>
        </w:tc>
        <w:tc>
          <w:tcPr>
            <w:tcW w:w="1236" w:type="dxa"/>
          </w:tcPr>
          <w:p>
            <w:pPr>
              <w:pStyle w:val="15"/>
              <w:spacing w:before="125"/>
              <w:ind w:left="108"/>
              <w:rPr>
                <w:sz w:val="24"/>
              </w:rPr>
            </w:pPr>
            <w:r>
              <w:rPr>
                <w:sz w:val="24"/>
              </w:rPr>
              <w:t>String</w:t>
            </w:r>
          </w:p>
        </w:tc>
        <w:tc>
          <w:tcPr>
            <w:tcW w:w="1845" w:type="dxa"/>
          </w:tcPr>
          <w:p>
            <w:pPr>
              <w:pStyle w:val="15"/>
              <w:spacing w:before="12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764" w:type="dxa"/>
          </w:tcPr>
          <w:p>
            <w:pPr>
              <w:pStyle w:val="15"/>
              <w:spacing w:before="123"/>
              <w:rPr>
                <w:sz w:val="24"/>
              </w:rPr>
            </w:pPr>
            <w:r>
              <w:rPr>
                <w:sz w:val="24"/>
              </w:rPr>
              <w:t>transId</w:t>
            </w:r>
          </w:p>
        </w:tc>
        <w:tc>
          <w:tcPr>
            <w:tcW w:w="5494" w:type="dxa"/>
          </w:tcPr>
          <w:p>
            <w:pPr>
              <w:pStyle w:val="15"/>
              <w:spacing w:before="123"/>
              <w:ind w:left="110"/>
              <w:rPr>
                <w:sz w:val="24"/>
              </w:rPr>
            </w:pPr>
            <w:r>
              <w:rPr>
                <w:sz w:val="24"/>
              </w:rPr>
              <w:t>业务 ID，传递 15-64 位的随机数（建议业务系统进</w:t>
            </w:r>
          </w:p>
          <w:p>
            <w:pPr>
              <w:pStyle w:val="15"/>
              <w:spacing w:before="265"/>
              <w:ind w:left="110"/>
              <w:rPr>
                <w:sz w:val="24"/>
              </w:rPr>
            </w:pPr>
            <w:r>
              <w:rPr>
                <w:sz w:val="24"/>
              </w:rPr>
              <w:t>行日志记录，方便根据 id 排查问题）</w:t>
            </w:r>
          </w:p>
        </w:tc>
        <w:tc>
          <w:tcPr>
            <w:tcW w:w="1236" w:type="dxa"/>
          </w:tcPr>
          <w:p>
            <w:pPr>
              <w:pStyle w:val="15"/>
              <w:spacing w:before="123"/>
              <w:ind w:left="108"/>
              <w:rPr>
                <w:sz w:val="24"/>
              </w:rPr>
            </w:pPr>
            <w:r>
              <w:rPr>
                <w:sz w:val="24"/>
              </w:rPr>
              <w:t>String</w:t>
            </w:r>
          </w:p>
        </w:tc>
        <w:tc>
          <w:tcPr>
            <w:tcW w:w="1845" w:type="dxa"/>
          </w:tcPr>
          <w:p>
            <w:pPr>
              <w:pStyle w:val="15"/>
              <w:spacing w:before="123"/>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version</w:t>
            </w:r>
          </w:p>
        </w:tc>
        <w:tc>
          <w:tcPr>
            <w:tcW w:w="5494" w:type="dxa"/>
          </w:tcPr>
          <w:p>
            <w:pPr>
              <w:pStyle w:val="15"/>
              <w:spacing w:before="122"/>
              <w:ind w:left="110"/>
              <w:rPr>
                <w:sz w:val="24"/>
              </w:rPr>
            </w:pPr>
            <w:r>
              <w:rPr>
                <w:sz w:val="24"/>
              </w:rPr>
              <w:t>请求版本号，默认 1.0</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name</w:t>
            </w:r>
          </w:p>
        </w:tc>
        <w:tc>
          <w:tcPr>
            <w:tcW w:w="5494" w:type="dxa"/>
          </w:tcPr>
          <w:p>
            <w:pPr>
              <w:pStyle w:val="15"/>
              <w:spacing w:before="122"/>
              <w:ind w:left="110"/>
              <w:rPr>
                <w:sz w:val="24"/>
              </w:rPr>
            </w:pPr>
            <w:r>
              <w:rPr>
                <w:sz w:val="24"/>
              </w:rPr>
              <w:t>签名人姓名</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spacing w:before="122"/>
              <w:rPr>
                <w:sz w:val="24"/>
              </w:rPr>
            </w:pPr>
            <w:r>
              <w:rPr>
                <w:sz w:val="24"/>
              </w:rPr>
              <w:t>mobile</w:t>
            </w:r>
          </w:p>
        </w:tc>
        <w:tc>
          <w:tcPr>
            <w:tcW w:w="5494" w:type="dxa"/>
          </w:tcPr>
          <w:p>
            <w:pPr>
              <w:pStyle w:val="15"/>
              <w:spacing w:before="122"/>
              <w:ind w:left="110"/>
              <w:rPr>
                <w:sz w:val="24"/>
              </w:rPr>
            </w:pPr>
            <w:r>
              <w:rPr>
                <w:sz w:val="24"/>
              </w:rPr>
              <w:t>签名人手机号 位数 11 或者 13 校验</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764" w:type="dxa"/>
          </w:tcPr>
          <w:p>
            <w:pPr>
              <w:pStyle w:val="15"/>
              <w:spacing w:before="123"/>
              <w:rPr>
                <w:sz w:val="24"/>
              </w:rPr>
            </w:pPr>
            <w:r>
              <w:rPr>
                <w:sz w:val="24"/>
              </w:rPr>
              <w:t>idType</w:t>
            </w:r>
          </w:p>
        </w:tc>
        <w:tc>
          <w:tcPr>
            <w:tcW w:w="5494" w:type="dxa"/>
          </w:tcPr>
          <w:p>
            <w:pPr>
              <w:pStyle w:val="15"/>
              <w:spacing w:before="123"/>
              <w:ind w:left="110"/>
              <w:rPr>
                <w:sz w:val="24"/>
              </w:rPr>
            </w:pPr>
            <w:r>
              <w:rPr>
                <w:sz w:val="24"/>
              </w:rPr>
              <w:t>用户证件：证件类型（SF/GA/HZ/QT）,身份证(SF)</w:t>
            </w:r>
          </w:p>
          <w:p>
            <w:pPr>
              <w:pStyle w:val="15"/>
              <w:spacing w:before="265"/>
              <w:ind w:left="110"/>
              <w:rPr>
                <w:sz w:val="24"/>
              </w:rPr>
            </w:pPr>
            <w:r>
              <w:rPr>
                <w:sz w:val="24"/>
              </w:rPr>
              <w:t>港澳台居民身份证(GA) 护照(HZ) 其它(QT)</w:t>
            </w:r>
          </w:p>
        </w:tc>
        <w:tc>
          <w:tcPr>
            <w:tcW w:w="1236" w:type="dxa"/>
          </w:tcPr>
          <w:p>
            <w:pPr>
              <w:pStyle w:val="15"/>
              <w:spacing w:before="123"/>
              <w:ind w:left="108"/>
              <w:rPr>
                <w:sz w:val="24"/>
              </w:rPr>
            </w:pPr>
            <w:r>
              <w:rPr>
                <w:sz w:val="24"/>
              </w:rPr>
              <w:t>String</w:t>
            </w:r>
          </w:p>
        </w:tc>
        <w:tc>
          <w:tcPr>
            <w:tcW w:w="1845" w:type="dxa"/>
          </w:tcPr>
          <w:p>
            <w:pPr>
              <w:pStyle w:val="15"/>
              <w:spacing w:before="123"/>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764" w:type="dxa"/>
          </w:tcPr>
          <w:p>
            <w:pPr>
              <w:pStyle w:val="15"/>
              <w:spacing w:before="125"/>
              <w:rPr>
                <w:sz w:val="24"/>
              </w:rPr>
            </w:pPr>
            <w:r>
              <w:rPr>
                <w:sz w:val="24"/>
              </w:rPr>
              <w:t>idCardNum</w:t>
            </w:r>
          </w:p>
        </w:tc>
        <w:tc>
          <w:tcPr>
            <w:tcW w:w="5494" w:type="dxa"/>
          </w:tcPr>
          <w:p>
            <w:pPr>
              <w:pStyle w:val="15"/>
              <w:spacing w:before="125"/>
              <w:ind w:left="110"/>
              <w:rPr>
                <w:sz w:val="24"/>
              </w:rPr>
            </w:pPr>
            <w:r>
              <w:rPr>
                <w:sz w:val="24"/>
              </w:rPr>
              <w:t>签名人证件号</w:t>
            </w:r>
          </w:p>
        </w:tc>
        <w:tc>
          <w:tcPr>
            <w:tcW w:w="1236" w:type="dxa"/>
          </w:tcPr>
          <w:p>
            <w:pPr>
              <w:pStyle w:val="15"/>
              <w:spacing w:before="125"/>
              <w:ind w:left="108"/>
              <w:rPr>
                <w:sz w:val="24"/>
              </w:rPr>
            </w:pPr>
            <w:r>
              <w:rPr>
                <w:sz w:val="24"/>
              </w:rPr>
              <w:t>String</w:t>
            </w:r>
          </w:p>
        </w:tc>
        <w:tc>
          <w:tcPr>
            <w:tcW w:w="1845" w:type="dxa"/>
          </w:tcPr>
          <w:p>
            <w:pPr>
              <w:pStyle w:val="15"/>
              <w:spacing w:before="12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64" w:type="dxa"/>
          </w:tcPr>
          <w:p>
            <w:pPr>
              <w:pStyle w:val="15"/>
              <w:spacing w:before="122"/>
              <w:rPr>
                <w:sz w:val="24"/>
              </w:rPr>
            </w:pPr>
            <w:r>
              <w:rPr>
                <w:sz w:val="24"/>
              </w:rPr>
              <w:t>certAlgo</w:t>
            </w:r>
          </w:p>
        </w:tc>
        <w:tc>
          <w:tcPr>
            <w:tcW w:w="5494" w:type="dxa"/>
          </w:tcPr>
          <w:p>
            <w:pPr>
              <w:pStyle w:val="15"/>
              <w:spacing w:before="122"/>
              <w:ind w:left="110"/>
              <w:rPr>
                <w:sz w:val="24"/>
              </w:rPr>
            </w:pPr>
            <w:r>
              <w:rPr>
                <w:sz w:val="24"/>
              </w:rPr>
              <w:t>证书算法 SM2(默认采用  256)|RSA(默认采用</w:t>
            </w:r>
          </w:p>
          <w:p>
            <w:pPr>
              <w:pStyle w:val="15"/>
              <w:spacing w:before="265"/>
              <w:ind w:left="110"/>
              <w:rPr>
                <w:sz w:val="24"/>
              </w:rPr>
            </w:pPr>
            <w:r>
              <w:rPr>
                <w:sz w:val="24"/>
              </w:rPr>
              <w:t>2048)</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764" w:type="dxa"/>
          </w:tcPr>
          <w:p>
            <w:pPr>
              <w:pStyle w:val="15"/>
              <w:spacing w:before="123"/>
              <w:rPr>
                <w:sz w:val="24"/>
              </w:rPr>
            </w:pPr>
            <w:r>
              <w:rPr>
                <w:sz w:val="24"/>
              </w:rPr>
              <w:t>evidenceInfo</w:t>
            </w:r>
          </w:p>
        </w:tc>
        <w:tc>
          <w:tcPr>
            <w:tcW w:w="5494" w:type="dxa"/>
          </w:tcPr>
          <w:p>
            <w:pPr>
              <w:pStyle w:val="15"/>
              <w:spacing w:before="123"/>
              <w:ind w:left="110"/>
              <w:rPr>
                <w:sz w:val="24"/>
              </w:rPr>
            </w:pPr>
            <w:r>
              <w:rPr>
                <w:sz w:val="24"/>
              </w:rPr>
              <w:t>外传证据信息 (Base64 字符串)</w:t>
            </w:r>
          </w:p>
        </w:tc>
        <w:tc>
          <w:tcPr>
            <w:tcW w:w="1236" w:type="dxa"/>
          </w:tcPr>
          <w:p>
            <w:pPr>
              <w:pStyle w:val="15"/>
              <w:spacing w:before="123"/>
              <w:ind w:left="108"/>
              <w:rPr>
                <w:sz w:val="24"/>
              </w:rPr>
            </w:pPr>
            <w:r>
              <w:rPr>
                <w:sz w:val="24"/>
              </w:rPr>
              <w:t>String</w:t>
            </w:r>
          </w:p>
        </w:tc>
        <w:tc>
          <w:tcPr>
            <w:tcW w:w="1845" w:type="dxa"/>
          </w:tcPr>
          <w:p>
            <w:pPr>
              <w:pStyle w:val="15"/>
              <w:spacing w:before="123"/>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4" w:hRule="atLeast"/>
        </w:trPr>
        <w:tc>
          <w:tcPr>
            <w:tcW w:w="1764" w:type="dxa"/>
          </w:tcPr>
          <w:p>
            <w:pPr>
              <w:pStyle w:val="15"/>
              <w:spacing w:before="122"/>
              <w:rPr>
                <w:sz w:val="24"/>
              </w:rPr>
            </w:pPr>
            <w:r>
              <w:rPr>
                <w:sz w:val="24"/>
              </w:rPr>
              <w:t>middleDN</w:t>
            </w:r>
          </w:p>
        </w:tc>
        <w:tc>
          <w:tcPr>
            <w:tcW w:w="5494" w:type="dxa"/>
          </w:tcPr>
          <w:p>
            <w:pPr>
              <w:pStyle w:val="15"/>
              <w:spacing w:before="122"/>
              <w:ind w:left="110"/>
              <w:rPr>
                <w:sz w:val="24"/>
              </w:rPr>
            </w:pPr>
            <w:r>
              <w:rPr>
                <w:sz w:val="24"/>
              </w:rPr>
              <w:t>1、该可选参数是证书 DN 的中段，前面的部分是</w:t>
            </w:r>
          </w:p>
          <w:p>
            <w:pPr>
              <w:pStyle w:val="15"/>
              <w:spacing w:before="265"/>
              <w:ind w:left="110"/>
              <w:rPr>
                <w:sz w:val="24"/>
              </w:rPr>
            </w:pPr>
            <w:r>
              <w:rPr>
                <w:sz w:val="24"/>
              </w:rPr>
              <w:t>CN=姓名，后面是 O=客户名称，C=CN</w:t>
            </w:r>
          </w:p>
          <w:p>
            <w:pPr>
              <w:pStyle w:val="15"/>
              <w:spacing w:before="266" w:line="417" w:lineRule="auto"/>
              <w:ind w:left="110" w:right="19"/>
              <w:rPr>
                <w:sz w:val="24"/>
              </w:rPr>
            </w:pPr>
            <w:r>
              <w:rPr>
                <w:sz w:val="24"/>
              </w:rPr>
              <w:t>2、规则为 ”key1=value1,key2=value2“ ,是DN 格式的字符串，传入内容中 key 值不可以是 C， CN，O。</w:t>
            </w:r>
          </w:p>
          <w:p>
            <w:pPr>
              <w:pStyle w:val="15"/>
              <w:spacing w:before="0" w:line="358" w:lineRule="exact"/>
              <w:ind w:left="110"/>
              <w:rPr>
                <w:sz w:val="24"/>
              </w:rPr>
            </w:pPr>
            <w:r>
              <w:rPr>
                <w:sz w:val="24"/>
              </w:rPr>
              <w:t>例子：O=bjca,OU=bjca,ST=北京</w:t>
            </w:r>
          </w:p>
        </w:tc>
        <w:tc>
          <w:tcPr>
            <w:tcW w:w="1236" w:type="dxa"/>
          </w:tcPr>
          <w:p>
            <w:pPr>
              <w:pStyle w:val="15"/>
              <w:spacing w:before="122"/>
              <w:ind w:left="108"/>
              <w:rPr>
                <w:sz w:val="24"/>
              </w:rPr>
            </w:pPr>
            <w:r>
              <w:rPr>
                <w:sz w:val="24"/>
              </w:rPr>
              <w:t>String</w:t>
            </w:r>
          </w:p>
        </w:tc>
        <w:tc>
          <w:tcPr>
            <w:tcW w:w="1845" w:type="dxa"/>
          </w:tcPr>
          <w:p>
            <w:pPr>
              <w:pStyle w:val="15"/>
              <w:spacing w:before="122"/>
              <w:ind w:left="109"/>
              <w:rPr>
                <w:sz w:val="24"/>
              </w:rPr>
            </w:pPr>
            <w:r>
              <w:rPr>
                <w:sz w:val="24"/>
              </w:rPr>
              <w:t>是</w:t>
            </w:r>
          </w:p>
        </w:tc>
      </w:tr>
    </w:tbl>
    <w:p>
      <w:pPr>
        <w:spacing w:after="0"/>
        <w:rPr>
          <w:sz w:val="24"/>
        </w:rPr>
        <w:sectPr>
          <w:pgSz w:w="11910" w:h="16840"/>
          <w:pgMar w:top="88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4"/>
        <w:gridCol w:w="5494"/>
        <w:gridCol w:w="1236"/>
        <w:gridCol w:w="18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9" w:hRule="atLeast"/>
        </w:trPr>
        <w:tc>
          <w:tcPr>
            <w:tcW w:w="1764" w:type="dxa"/>
          </w:tcPr>
          <w:p>
            <w:pPr>
              <w:pStyle w:val="15"/>
              <w:spacing w:before="0"/>
              <w:ind w:left="0"/>
              <w:rPr>
                <w:rFonts w:ascii="Times New Roman"/>
                <w:sz w:val="22"/>
              </w:rPr>
            </w:pPr>
          </w:p>
        </w:tc>
        <w:tc>
          <w:tcPr>
            <w:tcW w:w="5494" w:type="dxa"/>
          </w:tcPr>
          <w:p>
            <w:pPr>
              <w:pStyle w:val="15"/>
              <w:spacing w:line="417" w:lineRule="auto"/>
              <w:ind w:left="110" w:right="50"/>
              <w:rPr>
                <w:sz w:val="24"/>
              </w:rPr>
            </w:pPr>
            <w:r>
              <w:rPr>
                <w:sz w:val="24"/>
              </w:rPr>
              <w:t>3、 证书主题 DN 信息,统一使用 UTF-8 编码，且遵循以下规则：</w:t>
            </w:r>
          </w:p>
          <w:p>
            <w:pPr>
              <w:pStyle w:val="15"/>
              <w:spacing w:before="0" w:line="417" w:lineRule="auto"/>
              <w:ind w:left="110" w:right="-29"/>
              <w:rPr>
                <w:sz w:val="24"/>
              </w:rPr>
            </w:pPr>
            <w:r>
              <w:rPr>
                <w:spacing w:val="-47"/>
                <w:sz w:val="24"/>
              </w:rPr>
              <w:t>1）</w:t>
            </w:r>
            <w:r>
              <w:rPr>
                <w:spacing w:val="-3"/>
                <w:sz w:val="24"/>
              </w:rPr>
              <w:t xml:space="preserve">不能以空格和"#"开头； </w:t>
            </w:r>
            <w:r>
              <w:rPr>
                <w:spacing w:val="-47"/>
                <w:sz w:val="24"/>
              </w:rPr>
              <w:t>2）</w:t>
            </w:r>
            <w:r>
              <w:rPr>
                <w:spacing w:val="-4"/>
                <w:sz w:val="24"/>
              </w:rPr>
              <w:t xml:space="preserve">不能以空格结尾； </w:t>
            </w:r>
            <w:r>
              <w:rPr>
                <w:sz w:val="24"/>
              </w:rPr>
              <w:t>3） DN</w:t>
            </w:r>
            <w:r>
              <w:rPr>
                <w:spacing w:val="-1"/>
                <w:sz w:val="24"/>
              </w:rPr>
              <w:t xml:space="preserve"> 中包含",", "+", """, "</w:t>
            </w:r>
            <w:r>
              <w:rPr>
                <w:sz w:val="24"/>
              </w:rPr>
              <w:t>\</w:t>
            </w:r>
            <w:r>
              <w:rPr>
                <w:spacing w:val="-1"/>
                <w:sz w:val="24"/>
              </w:rPr>
              <w:t>", "&lt;", "&gt;" , ";"需要转义。转</w:t>
            </w:r>
          </w:p>
          <w:p>
            <w:pPr>
              <w:pStyle w:val="15"/>
              <w:spacing w:before="0" w:line="358" w:lineRule="exact"/>
              <w:ind w:left="110"/>
              <w:rPr>
                <w:sz w:val="24"/>
              </w:rPr>
            </w:pPr>
            <w:r>
              <w:rPr>
                <w:sz w:val="24"/>
              </w:rPr>
              <w:t>义方式是通过\转义</w:t>
            </w:r>
          </w:p>
        </w:tc>
        <w:tc>
          <w:tcPr>
            <w:tcW w:w="1236" w:type="dxa"/>
          </w:tcPr>
          <w:p>
            <w:pPr>
              <w:pStyle w:val="15"/>
              <w:spacing w:before="0"/>
              <w:ind w:left="0"/>
              <w:rPr>
                <w:rFonts w:ascii="Times New Roman"/>
                <w:sz w:val="22"/>
              </w:rPr>
            </w:pPr>
          </w:p>
        </w:tc>
        <w:tc>
          <w:tcPr>
            <w:tcW w:w="1845"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764" w:type="dxa"/>
          </w:tcPr>
          <w:p>
            <w:pPr>
              <w:pStyle w:val="15"/>
              <w:spacing w:before="134"/>
              <w:rPr>
                <w:sz w:val="24"/>
              </w:rPr>
            </w:pPr>
            <w:r>
              <w:rPr>
                <w:sz w:val="24"/>
              </w:rPr>
              <w:t>signData</w:t>
            </w:r>
          </w:p>
        </w:tc>
        <w:tc>
          <w:tcPr>
            <w:tcW w:w="5494" w:type="dxa"/>
          </w:tcPr>
          <w:p>
            <w:pPr>
              <w:pStyle w:val="15"/>
              <w:spacing w:before="134"/>
              <w:ind w:left="110"/>
              <w:rPr>
                <w:sz w:val="24"/>
              </w:rPr>
            </w:pPr>
            <w:r>
              <w:rPr>
                <w:sz w:val="24"/>
              </w:rPr>
              <w:t>签名数据（base64 字符串），原文未编码状态大</w:t>
            </w:r>
          </w:p>
          <w:p>
            <w:pPr>
              <w:pStyle w:val="15"/>
              <w:spacing w:before="266"/>
              <w:ind w:left="110"/>
              <w:rPr>
                <w:sz w:val="24"/>
              </w:rPr>
            </w:pPr>
            <w:r>
              <w:rPr>
                <w:sz w:val="24"/>
              </w:rPr>
              <w:t>小最大支持 2M</w:t>
            </w:r>
          </w:p>
        </w:tc>
        <w:tc>
          <w:tcPr>
            <w:tcW w:w="1236" w:type="dxa"/>
          </w:tcPr>
          <w:p>
            <w:pPr>
              <w:pStyle w:val="15"/>
              <w:spacing w:before="134"/>
              <w:ind w:left="108"/>
              <w:rPr>
                <w:sz w:val="24"/>
              </w:rPr>
            </w:pPr>
            <w:r>
              <w:rPr>
                <w:sz w:val="24"/>
              </w:rPr>
              <w:t>String</w:t>
            </w:r>
          </w:p>
        </w:tc>
        <w:tc>
          <w:tcPr>
            <w:tcW w:w="1845" w:type="dxa"/>
          </w:tcPr>
          <w:p>
            <w:pPr>
              <w:pStyle w:val="15"/>
              <w:spacing w:before="134"/>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algo</w:t>
            </w:r>
          </w:p>
        </w:tc>
        <w:tc>
          <w:tcPr>
            <w:tcW w:w="5494" w:type="dxa"/>
          </w:tcPr>
          <w:p>
            <w:pPr>
              <w:pStyle w:val="15"/>
              <w:ind w:left="110"/>
              <w:rPr>
                <w:sz w:val="24"/>
              </w:rPr>
            </w:pPr>
            <w:r>
              <w:rPr>
                <w:sz w:val="24"/>
              </w:rPr>
              <w:t>签章算法(SHA256withRSA|SM3withSM2)</w:t>
            </w:r>
          </w:p>
        </w:tc>
        <w:tc>
          <w:tcPr>
            <w:tcW w:w="1236" w:type="dxa"/>
          </w:tcPr>
          <w:p>
            <w:pPr>
              <w:pStyle w:val="15"/>
              <w:ind w:left="108"/>
              <w:rPr>
                <w:sz w:val="24"/>
              </w:rPr>
            </w:pPr>
            <w:r>
              <w:rPr>
                <w:sz w:val="24"/>
              </w:rPr>
              <w:t>String</w:t>
            </w:r>
          </w:p>
        </w:tc>
        <w:tc>
          <w:tcPr>
            <w:tcW w:w="1845"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64" w:type="dxa"/>
          </w:tcPr>
          <w:p>
            <w:pPr>
              <w:pStyle w:val="15"/>
              <w:rPr>
                <w:sz w:val="24"/>
              </w:rPr>
            </w:pPr>
            <w:r>
              <w:rPr>
                <w:sz w:val="24"/>
              </w:rPr>
              <w:t>dataType</w:t>
            </w:r>
          </w:p>
        </w:tc>
        <w:tc>
          <w:tcPr>
            <w:tcW w:w="5494" w:type="dxa"/>
          </w:tcPr>
          <w:p>
            <w:pPr>
              <w:pStyle w:val="15"/>
              <w:ind w:left="110"/>
              <w:rPr>
                <w:sz w:val="24"/>
              </w:rPr>
            </w:pPr>
            <w:r>
              <w:rPr>
                <w:sz w:val="24"/>
              </w:rPr>
              <w:t>签名对象类型(PLAIN 数据原文,HASH  数据哈希)</w:t>
            </w:r>
          </w:p>
        </w:tc>
        <w:tc>
          <w:tcPr>
            <w:tcW w:w="1236" w:type="dxa"/>
          </w:tcPr>
          <w:p>
            <w:pPr>
              <w:pStyle w:val="15"/>
              <w:ind w:left="108"/>
              <w:rPr>
                <w:sz w:val="24"/>
              </w:rPr>
            </w:pPr>
            <w:r>
              <w:rPr>
                <w:sz w:val="24"/>
              </w:rPr>
              <w:t>String</w:t>
            </w:r>
          </w:p>
        </w:tc>
        <w:tc>
          <w:tcPr>
            <w:tcW w:w="1845" w:type="dxa"/>
          </w:tcPr>
          <w:p>
            <w:pPr>
              <w:pStyle w:val="15"/>
              <w:ind w:left="109"/>
              <w:rPr>
                <w:sz w:val="24"/>
              </w:rPr>
            </w:pPr>
            <w:r>
              <w:rPr>
                <w:sz w:val="24"/>
              </w:rPr>
              <w:t>是</w:t>
            </w:r>
          </w:p>
        </w:tc>
      </w:tr>
    </w:tbl>
    <w:p>
      <w:pPr>
        <w:pStyle w:val="6"/>
        <w:spacing w:before="133"/>
      </w:pPr>
      <w:r>
        <w:pict>
          <v:shape id="_x0000_s1528" o:spid="_x0000_s1528" o:spt="202" type="#_x0000_t202" style="position:absolute;left:0pt;margin-left:37.65pt;margin-top:31.45pt;height:406.15pt;width:517.2pt;mso-position-horizontal-relative:page;mso-wrap-distance-bottom:0pt;mso-wrap-distance-top:0pt;z-index:-25139302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"appId": "APP_630056F407354517A197E572A8A1D5FB",</w:t>
                  </w:r>
                </w:p>
                <w:p>
                  <w:pPr>
                    <w:pStyle w:val="7"/>
                    <w:spacing w:before="265"/>
                    <w:ind w:left="523"/>
                  </w:pPr>
                  <w:r>
                    <w:t>"deviceId":</w:t>
                  </w:r>
                  <w:r>
                    <w:rPr>
                      <w:spacing w:val="-4"/>
                    </w:rPr>
                    <w:t xml:space="preserve"> </w:t>
                  </w:r>
                  <w:r>
                    <w:t>"1",</w:t>
                  </w:r>
                </w:p>
                <w:p>
                  <w:pPr>
                    <w:pStyle w:val="7"/>
                    <w:spacing w:before="265"/>
                    <w:ind w:left="523"/>
                  </w:pPr>
                  <w:r>
                    <w:t>"signAlgo": "1",</w:t>
                  </w:r>
                </w:p>
                <w:p>
                  <w:pPr>
                    <w:pStyle w:val="7"/>
                    <w:spacing w:before="265"/>
                    <w:ind w:left="523"/>
                  </w:pPr>
                  <w:r>
                    <w:t>"signature": "1",</w:t>
                  </w:r>
                </w:p>
                <w:p>
                  <w:pPr>
                    <w:pStyle w:val="7"/>
                    <w:spacing w:before="265"/>
                    <w:ind w:left="523"/>
                  </w:pPr>
                  <w:r>
                    <w:t>"transId": "1234567890123456",</w:t>
                  </w:r>
                </w:p>
                <w:p>
                  <w:pPr>
                    <w:pStyle w:val="7"/>
                    <w:spacing w:before="266"/>
                    <w:ind w:left="523"/>
                  </w:pPr>
                  <w:r>
                    <w:t>"version": "1",</w:t>
                  </w:r>
                </w:p>
                <w:p>
                  <w:pPr>
                    <w:pStyle w:val="7"/>
                    <w:spacing w:before="265"/>
                    <w:ind w:left="523"/>
                  </w:pPr>
                  <w:r>
                    <w:t>"name": "花花",</w:t>
                  </w:r>
                </w:p>
                <w:p>
                  <w:pPr>
                    <w:pStyle w:val="7"/>
                    <w:spacing w:before="266"/>
                    <w:ind w:left="523"/>
                  </w:pPr>
                  <w:r>
                    <w:t>"mobile": "15062232222",</w:t>
                  </w:r>
                </w:p>
                <w:p>
                  <w:pPr>
                    <w:pStyle w:val="7"/>
                    <w:spacing w:before="265"/>
                    <w:ind w:left="523"/>
                  </w:pPr>
                  <w:r>
                    <w:t>"idType": "SF",</w:t>
                  </w:r>
                </w:p>
                <w:p>
                  <w:pPr>
                    <w:pStyle w:val="7"/>
                    <w:spacing w:before="265"/>
                    <w:ind w:left="523"/>
                  </w:pPr>
                  <w:r>
                    <w:t>"idCardNum": "21012219550418492X",</w:t>
                  </w:r>
                </w:p>
                <w:p>
                  <w:pPr>
                    <w:pStyle w:val="7"/>
                    <w:spacing w:before="25" w:line="624" w:lineRule="exact"/>
                    <w:ind w:left="523" w:right="7354"/>
                  </w:pPr>
                  <w:r>
                    <w:t>"certAlgo": "SM2", "evidenceInfo": "123",</w:t>
                  </w:r>
                </w:p>
              </w:txbxContent>
            </v:textbox>
            <w10:wrap type="topAndBottom"/>
          </v:shape>
        </w:pict>
      </w:r>
      <w:r>
        <w:t>请求示例：</w:t>
      </w:r>
    </w:p>
    <w:p>
      <w:pPr>
        <w:spacing w:after="0"/>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29" o:spid="_x0000_s1529"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ind w:left="523"/>
                  </w:pPr>
                  <w:r>
                    <w:t>"middleDN": "O=bjca,OU=bjca,ST=bjca",</w:t>
                  </w:r>
                </w:p>
                <w:p>
                  <w:pPr>
                    <w:pStyle w:val="7"/>
                    <w:spacing w:before="266" w:line="417" w:lineRule="auto"/>
                    <w:ind w:left="523" w:right="2291"/>
                  </w:pPr>
                  <w:r>
                    <w:t>"signData": "/U4ZdJO/y2TeSZRFE2OzFIa2k8z05VMoHzeHEhSqMtI=", "algo": "SM3WithSM2",</w:t>
                  </w:r>
                </w:p>
                <w:p>
                  <w:pPr>
                    <w:pStyle w:val="7"/>
                    <w:spacing w:line="358" w:lineRule="exact"/>
                    <w:ind w:left="523"/>
                  </w:pPr>
                  <w:r>
                    <w:t>"dataType": "HASH"</w:t>
                  </w:r>
                </w:p>
                <w:p>
                  <w:pPr>
                    <w:pStyle w:val="7"/>
                    <w:spacing w:before="265"/>
                    <w:ind w:left="103"/>
                  </w:pPr>
                  <w:r>
                    <w:t>}</w:t>
                  </w:r>
                </w:p>
              </w:txbxContent>
            </v:textbox>
            <w10:wrap type="none"/>
            <w10:anchorlock/>
          </v:shape>
        </w:pict>
      </w:r>
    </w:p>
    <w:p>
      <w:pPr>
        <w:pStyle w:val="6"/>
        <w:spacing w:before="99"/>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928"/>
        <w:gridCol w:w="4254"/>
        <w:gridCol w:w="21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911" w:type="dxa"/>
            <w:gridSpan w:val="2"/>
            <w:shd w:val="clear" w:color="auto" w:fill="99CCFF"/>
          </w:tcPr>
          <w:p>
            <w:pPr>
              <w:pStyle w:val="15"/>
              <w:ind w:left="110"/>
              <w:rPr>
                <w:sz w:val="24"/>
              </w:rPr>
            </w:pPr>
            <w:r>
              <w:rPr>
                <w:sz w:val="24"/>
              </w:rPr>
              <w:t>参数名</w:t>
            </w:r>
          </w:p>
        </w:tc>
        <w:tc>
          <w:tcPr>
            <w:tcW w:w="4254" w:type="dxa"/>
            <w:shd w:val="clear" w:color="auto" w:fill="99CCFF"/>
          </w:tcPr>
          <w:p>
            <w:pPr>
              <w:pStyle w:val="15"/>
              <w:rPr>
                <w:sz w:val="24"/>
              </w:rPr>
            </w:pPr>
            <w:r>
              <w:rPr>
                <w:sz w:val="24"/>
              </w:rPr>
              <w:t>参数说明</w:t>
            </w:r>
          </w:p>
        </w:tc>
        <w:tc>
          <w:tcPr>
            <w:tcW w:w="2179" w:type="dxa"/>
            <w:shd w:val="clear" w:color="auto" w:fill="99CCFF"/>
          </w:tcPr>
          <w:p>
            <w:pPr>
              <w:pStyle w:val="15"/>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911" w:type="dxa"/>
            <w:gridSpan w:val="2"/>
          </w:tcPr>
          <w:p>
            <w:pPr>
              <w:pStyle w:val="15"/>
              <w:ind w:left="110"/>
              <w:rPr>
                <w:sz w:val="24"/>
              </w:rPr>
            </w:pPr>
            <w:r>
              <w:rPr>
                <w:sz w:val="24"/>
              </w:rPr>
              <w:t>status</w:t>
            </w:r>
          </w:p>
        </w:tc>
        <w:tc>
          <w:tcPr>
            <w:tcW w:w="4254" w:type="dxa"/>
          </w:tcPr>
          <w:p>
            <w:pPr>
              <w:pStyle w:val="15"/>
              <w:rPr>
                <w:sz w:val="24"/>
              </w:rPr>
            </w:pPr>
            <w:r>
              <w:rPr>
                <w:sz w:val="24"/>
              </w:rPr>
              <w:t>结果码</w:t>
            </w:r>
          </w:p>
        </w:tc>
        <w:tc>
          <w:tcPr>
            <w:tcW w:w="2179" w:type="dxa"/>
          </w:tcPr>
          <w:p>
            <w:pPr>
              <w:pStyle w:val="15"/>
              <w:ind w:left="174"/>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911" w:type="dxa"/>
            <w:gridSpan w:val="2"/>
          </w:tcPr>
          <w:p>
            <w:pPr>
              <w:pStyle w:val="15"/>
              <w:ind w:left="110"/>
              <w:rPr>
                <w:sz w:val="24"/>
              </w:rPr>
            </w:pPr>
            <w:r>
              <w:rPr>
                <w:sz w:val="24"/>
              </w:rPr>
              <w:t>message</w:t>
            </w:r>
          </w:p>
        </w:tc>
        <w:tc>
          <w:tcPr>
            <w:tcW w:w="4254" w:type="dxa"/>
          </w:tcPr>
          <w:p>
            <w:pPr>
              <w:pStyle w:val="15"/>
              <w:rPr>
                <w:sz w:val="24"/>
              </w:rPr>
            </w:pPr>
            <w:r>
              <w:rPr>
                <w:sz w:val="24"/>
              </w:rPr>
              <w:t>结果信息</w:t>
            </w:r>
          </w:p>
        </w:tc>
        <w:tc>
          <w:tcPr>
            <w:tcW w:w="2179" w:type="dxa"/>
          </w:tcPr>
          <w:p>
            <w:pPr>
              <w:pStyle w:val="15"/>
              <w:ind w:left="174"/>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983" w:type="dxa"/>
            <w:vMerge w:val="restart"/>
          </w:tcPr>
          <w:p>
            <w:pPr>
              <w:pStyle w:val="15"/>
              <w:ind w:left="110"/>
              <w:rPr>
                <w:sz w:val="24"/>
              </w:rPr>
            </w:pPr>
            <w:r>
              <w:rPr>
                <w:sz w:val="24"/>
              </w:rPr>
              <w:t>data</w:t>
            </w:r>
          </w:p>
        </w:tc>
        <w:tc>
          <w:tcPr>
            <w:tcW w:w="1928" w:type="dxa"/>
          </w:tcPr>
          <w:p>
            <w:pPr>
              <w:pStyle w:val="15"/>
              <w:rPr>
                <w:sz w:val="24"/>
              </w:rPr>
            </w:pPr>
            <w:r>
              <w:rPr>
                <w:sz w:val="24"/>
              </w:rPr>
              <w:t>signValue</w:t>
            </w:r>
          </w:p>
        </w:tc>
        <w:tc>
          <w:tcPr>
            <w:tcW w:w="4254" w:type="dxa"/>
          </w:tcPr>
          <w:p>
            <w:pPr>
              <w:pStyle w:val="15"/>
              <w:rPr>
                <w:sz w:val="24"/>
              </w:rPr>
            </w:pPr>
            <w:r>
              <w:rPr>
                <w:sz w:val="24"/>
              </w:rPr>
              <w:t>签名结果 base64 字符串</w:t>
            </w:r>
          </w:p>
        </w:tc>
        <w:tc>
          <w:tcPr>
            <w:tcW w:w="217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983" w:type="dxa"/>
            <w:vMerge w:val="continue"/>
            <w:tcBorders>
              <w:top w:val="nil"/>
            </w:tcBorders>
          </w:tcPr>
          <w:p>
            <w:pPr>
              <w:rPr>
                <w:sz w:val="2"/>
                <w:szCs w:val="2"/>
              </w:rPr>
            </w:pPr>
          </w:p>
        </w:tc>
        <w:tc>
          <w:tcPr>
            <w:tcW w:w="1928" w:type="dxa"/>
          </w:tcPr>
          <w:p>
            <w:pPr>
              <w:pStyle w:val="15"/>
              <w:rPr>
                <w:sz w:val="24"/>
              </w:rPr>
            </w:pPr>
            <w:r>
              <w:rPr>
                <w:sz w:val="24"/>
              </w:rPr>
              <w:t>certId</w:t>
            </w:r>
          </w:p>
        </w:tc>
        <w:tc>
          <w:tcPr>
            <w:tcW w:w="4254" w:type="dxa"/>
          </w:tcPr>
          <w:p>
            <w:pPr>
              <w:pStyle w:val="15"/>
              <w:ind w:left="174"/>
              <w:rPr>
                <w:sz w:val="24"/>
              </w:rPr>
            </w:pPr>
            <w:r>
              <w:rPr>
                <w:sz w:val="24"/>
              </w:rPr>
              <w:t>事件证书记录 ID</w:t>
            </w:r>
          </w:p>
        </w:tc>
        <w:tc>
          <w:tcPr>
            <w:tcW w:w="2179" w:type="dxa"/>
          </w:tcPr>
          <w:p>
            <w:pPr>
              <w:pStyle w:val="15"/>
              <w:ind w:left="174"/>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983" w:type="dxa"/>
            <w:vMerge w:val="continue"/>
            <w:tcBorders>
              <w:top w:val="nil"/>
            </w:tcBorders>
          </w:tcPr>
          <w:p>
            <w:pPr>
              <w:rPr>
                <w:sz w:val="2"/>
                <w:szCs w:val="2"/>
              </w:rPr>
            </w:pPr>
          </w:p>
        </w:tc>
        <w:tc>
          <w:tcPr>
            <w:tcW w:w="1928" w:type="dxa"/>
          </w:tcPr>
          <w:p>
            <w:pPr>
              <w:pStyle w:val="15"/>
              <w:spacing w:before="134"/>
              <w:ind w:left="174"/>
              <w:rPr>
                <w:sz w:val="24"/>
              </w:rPr>
            </w:pPr>
            <w:r>
              <w:rPr>
                <w:sz w:val="24"/>
              </w:rPr>
              <w:t>cert</w:t>
            </w:r>
          </w:p>
        </w:tc>
        <w:tc>
          <w:tcPr>
            <w:tcW w:w="4254" w:type="dxa"/>
          </w:tcPr>
          <w:p>
            <w:pPr>
              <w:pStyle w:val="15"/>
              <w:spacing w:before="134"/>
              <w:ind w:left="174"/>
              <w:rPr>
                <w:sz w:val="24"/>
              </w:rPr>
            </w:pPr>
            <w:r>
              <w:rPr>
                <w:sz w:val="24"/>
              </w:rPr>
              <w:t>证书信息 base64 字符串</w:t>
            </w:r>
          </w:p>
        </w:tc>
        <w:tc>
          <w:tcPr>
            <w:tcW w:w="2179" w:type="dxa"/>
          </w:tcPr>
          <w:p>
            <w:pPr>
              <w:pStyle w:val="15"/>
              <w:spacing w:before="134"/>
              <w:ind w:left="174"/>
              <w:rPr>
                <w:sz w:val="24"/>
              </w:rPr>
            </w:pPr>
            <w:r>
              <w:rPr>
                <w:sz w:val="24"/>
              </w:rPr>
              <w:t>String</w:t>
            </w:r>
          </w:p>
        </w:tc>
      </w:tr>
    </w:tbl>
    <w:p>
      <w:pPr>
        <w:pStyle w:val="6"/>
      </w:pPr>
      <w:r>
        <w:pict>
          <v:shape id="_x0000_s1530" o:spid="_x0000_s1530" o:spt="202" type="#_x0000_t202" style="position:absolute;left:0pt;margin-left:37.65pt;margin-top:31.4pt;height:281.35pt;width:517.2pt;mso-position-horizontal-relative:page;mso-wrap-distance-bottom:0pt;mso-wrap-distance-top:0pt;z-index:-25139200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417" w:lineRule="auto"/>
                    <w:ind w:left="103" w:firstLine="840"/>
                  </w:pPr>
                  <w:r>
                    <w:t>"cert": "MIIDGjCCAr6gAwIBAgIMMgAgAbPREiBwEYH5MAwGCCqBHM9VAYN1BQAwPjELMAkG A1UEBgwCQ04xDTALBgNVBAoMBEJKQ0ExDTALBgNVBAsMBEJKQ0ExETAPBgNVBAMMC ExPQ0FMU00yMB4XDTIyMDcwMTA5MjU1M1oXDTIyMDcwMTEwNTU1M1owTTENMAsGA1</w:t>
                  </w:r>
                </w:p>
                <w:p>
                  <w:pPr>
                    <w:pStyle w:val="7"/>
                    <w:spacing w:line="358" w:lineRule="exact"/>
                    <w:ind w:left="103"/>
                  </w:pPr>
                  <w:r>
                    <w:t>UECgwEQkpDQTENMAsGA1UECAwEYmpjYTENMAsGA1UECwwEYmpjYTENMAsGA1UEC</w:t>
                  </w:r>
                </w:p>
              </w:txbxContent>
            </v:textbox>
            <w10:wrap type="topAndBottom"/>
          </v:shape>
        </w:pict>
      </w:r>
      <w:r>
        <w:t>响应示例：</w:t>
      </w:r>
    </w:p>
    <w:p>
      <w:pPr>
        <w:spacing w:after="0"/>
        <w:sectPr>
          <w:pgSz w:w="11910" w:h="16840"/>
          <w:pgMar w:top="820" w:right="640" w:bottom="1320" w:left="600" w:header="532" w:footer="1134" w:gutter="0"/>
          <w:cols w:space="720" w:num="1"/>
        </w:sectPr>
      </w:pPr>
    </w:p>
    <w:p>
      <w:pPr>
        <w:pStyle w:val="7"/>
        <w:spacing w:before="182" w:line="417" w:lineRule="auto"/>
        <w:ind w:left="261" w:right="392"/>
        <w:jc w:val="both"/>
      </w:pPr>
      <w:r>
        <w:pict>
          <v:group id="_x0000_s1531" o:spid="_x0000_s1531" o:spt="203" style="position:absolute;left:0pt;margin-left:37.4pt;margin-top:2pt;height:594pt;width:517.7pt;mso-position-horizontal-relative:page;z-index:-251539456;mso-width-relative:page;mso-height-relative:page;" coordorigin="749,40" coordsize="10354,11880">
            <o:lock v:ext="edit"/>
            <v:shape id="_x0000_s1532" o:spid="_x0000_s1532" style="position:absolute;left:758;top:49;height:11858;width:10334;" fillcolor="#FCE9D9" filled="t" stroked="f" coordorigin="758,50" coordsize="10334,11858" path="m11092,50l10989,50,862,50,758,50,758,11908,862,11908,10989,11908,11092,11908,11092,50e">
              <v:path arrowok="t"/>
              <v:fill on="t" focussize="0,0"/>
              <v:stroke on="f"/>
              <v:imagedata o:title=""/>
              <o:lock v:ext="edit"/>
            </v:shape>
            <v:line id="_x0000_s1533" o:spid="_x0000_s1533" o:spt="20" style="position:absolute;left:758;top:45;height:0;width:10334;" stroked="t" coordsize="21600,21600">
              <v:path arrowok="t"/>
              <v:fill focussize="0,0"/>
              <v:stroke weight="0.48pt" color="#000000"/>
              <v:imagedata o:title=""/>
              <o:lock v:ext="edit"/>
            </v:line>
            <v:line id="_x0000_s1534" o:spid="_x0000_s1534" o:spt="20" style="position:absolute;left:754;top:40;height:11880;width:0;" stroked="t" coordsize="21600,21600">
              <v:path arrowok="t"/>
              <v:fill focussize="0,0"/>
              <v:stroke weight="0.48pt" color="#000000"/>
              <v:imagedata o:title=""/>
              <o:lock v:ext="edit"/>
            </v:line>
            <v:line id="_x0000_s1535" o:spid="_x0000_s1535" o:spt="20" style="position:absolute;left:758;top:11915;height:0;width:10334;" stroked="t" coordsize="21600,21600">
              <v:path arrowok="t"/>
              <v:fill focussize="0,0"/>
              <v:stroke weight="0.48pt" color="#000000"/>
              <v:imagedata o:title=""/>
              <o:lock v:ext="edit"/>
            </v:line>
            <v:line id="_x0000_s1536" o:spid="_x0000_s1536" o:spt="20" style="position:absolute;left:11097;top:40;height:11880;width:0;" stroked="t" coordsize="21600,21600">
              <v:path arrowok="t"/>
              <v:fill focussize="0,0"/>
              <v:stroke weight="0.48pt" color="#000000"/>
              <v:imagedata o:title=""/>
              <o:lock v:ext="edit"/>
            </v:line>
          </v:group>
        </w:pict>
      </w:r>
      <w:r>
        <w:t>wwEYmpjYTEPMA0GA1UEAwwG6Iqx6IqxMFkwEwYHKoZIzj0CAQYIKoEcz1UBgi0DQgAEzz h38ipcOGoNnf6MALAiKrS+9+/qERQSiFLOBEVXfnlsC+85i04W1oJu0gW4keDRbDOTAQLH mWTXA7uxzlsWIaOCAY8wggGLMAsGA1UdDwQEAwIGwDAJBgNVHRMEAjAAMIGFBgN</w:t>
      </w:r>
    </w:p>
    <w:p>
      <w:pPr>
        <w:pStyle w:val="7"/>
        <w:spacing w:line="417" w:lineRule="auto"/>
        <w:ind w:left="261" w:right="270"/>
      </w:pPr>
      <w:r>
        <w:t>VHR8EfjB8MDigNqA0hjJodHRwczovL2NybC5pc2lnbmV0LmNuL2NybC9MT0NBTFNNMi9 MT0NBTFNNMl8wLmNybDBAoD6gPIY6aHR0cHM6Ly9jcmwuaXNpZ25ldC5jbi9jcmwvTE9D QUxTTTIvaW5jL0xPQ0FMU00yX2luY18wLmNybDAdBgNVHQ4EFgQUAXB/Ko+7ktKsxdt7N8 b9PT+qJu0wHwYDVR0jBBgwFoAUO/H7Ikz7oMn4CK0vrQqn96E6c9cwUwYDVR0gBEwwSj BIBgoqgRyG7zIGBAEBMDowOAYIKwYBBQUHAgEWLGh0dHBzOi8vY3JsLmlzaWduZXQuY2 4vY3BzL0xPQ0FMU00yL2Nwcy5odG1sMFQGCiqBHIbvMgIBCQEERgxEVzNzaWIybGtJam 9pTVM0eUxqRTFOaTR4TVRJMU5qSXVNaTR4TGprdU1TSXNJbTlwWkZaaGJIVmxJam9pTVR JekluMWQwDAYIKoEcz1UBg3UFAANIADBFAiAVGE30P0RWFzDNcidJihHaZ4BMm42w6M</w:t>
      </w:r>
    </w:p>
    <w:p>
      <w:pPr>
        <w:pStyle w:val="7"/>
        <w:spacing w:line="417" w:lineRule="auto"/>
        <w:ind w:left="1102" w:right="1643" w:hanging="841"/>
      </w:pPr>
      <w:r>
        <w:t>OU8UqCweCAFwIhAM9DAe191hmkRFm6qK23jToHzAomBs7lImqRsDgd40sE", "certId": "32002001B3D11220701181f9",</w:t>
      </w:r>
    </w:p>
    <w:p>
      <w:pPr>
        <w:pStyle w:val="7"/>
        <w:spacing w:line="417" w:lineRule="auto"/>
        <w:ind w:left="261" w:right="357" w:firstLine="840"/>
      </w:pPr>
      <w:r>
        <w:t>"signValue": "AAAAAAAAAAAAAAAAAAAAAAAAAAAAAAAAAAAAAAAAAACv9UnNxD20U7f6dxHI g3ybrxyORTVqC/SmJiPO9ti73wAAAAAAAAAAAAAAAAAAAAAAAAAAAAAAAAAAAA AAAAAA5Ns5CjhURz/nTRpEJRF1oPvxRr0Q8TQJ/0iKaf0XNGU="</w:t>
      </w:r>
    </w:p>
    <w:p>
      <w:pPr>
        <w:pStyle w:val="7"/>
        <w:spacing w:line="358" w:lineRule="exact"/>
        <w:ind w:left="682"/>
      </w:pPr>
      <w:r>
        <w:t>}</w:t>
      </w:r>
    </w:p>
    <w:p>
      <w:pPr>
        <w:pStyle w:val="7"/>
        <w:rPr>
          <w:sz w:val="11"/>
        </w:rPr>
      </w:pPr>
    </w:p>
    <w:p>
      <w:pPr>
        <w:pStyle w:val="7"/>
        <w:spacing w:before="98"/>
        <w:ind w:left="261"/>
      </w:pPr>
      <w:r>
        <w:t>}</w:t>
      </w:r>
    </w:p>
    <w:p>
      <w:pPr>
        <w:pStyle w:val="7"/>
        <w:spacing w:before="7"/>
      </w:pPr>
    </w:p>
    <w:p>
      <w:pPr>
        <w:pStyle w:val="3"/>
        <w:numPr>
          <w:ilvl w:val="1"/>
          <w:numId w:val="3"/>
        </w:numPr>
        <w:tabs>
          <w:tab w:val="left" w:pos="1101"/>
          <w:tab w:val="left" w:pos="1103"/>
        </w:tabs>
        <w:spacing w:before="78" w:after="0" w:line="240" w:lineRule="auto"/>
        <w:ind w:left="1102" w:right="0" w:hanging="842"/>
        <w:jc w:val="left"/>
      </w:pPr>
      <w:bookmarkStart w:id="159" w:name="_bookmark81"/>
      <w:bookmarkEnd w:id="159"/>
      <w:bookmarkStart w:id="160" w:name="_bookmark81"/>
      <w:bookmarkEnd w:id="160"/>
      <w:r>
        <w:t>保留格式加解密（</w:t>
      </w:r>
      <w:r>
        <w:rPr>
          <w:rFonts w:hint="eastAsia" w:ascii="华文中宋" w:eastAsia="华文中宋"/>
        </w:rPr>
        <w:t>FPE</w:t>
      </w:r>
      <w:r>
        <w:t>）服务</w:t>
      </w:r>
    </w:p>
    <w:p>
      <w:pPr>
        <w:pStyle w:val="4"/>
        <w:numPr>
          <w:ilvl w:val="2"/>
          <w:numId w:val="3"/>
        </w:numPr>
        <w:bidi w:val="0"/>
      </w:pPr>
      <w:bookmarkStart w:id="161" w:name="_bookmark82"/>
      <w:bookmarkEnd w:id="161"/>
      <w:bookmarkStart w:id="162" w:name="_bookmark82"/>
      <w:bookmarkEnd w:id="162"/>
      <w:r>
        <w:t>主密钥加密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使用主密钥进行保留格式加密</w:t>
            </w:r>
          </w:p>
        </w:tc>
      </w:tr>
    </w:tbl>
    <w:p>
      <w:pPr>
        <w:spacing w:after="0"/>
        <w:rPr>
          <w:sz w:val="24"/>
        </w:rPr>
        <w:sectPr>
          <w:footerReference r:id="rId38" w:type="default"/>
          <w:pgSz w:w="11910" w:h="16840"/>
          <w:pgMar w:top="820" w:right="640" w:bottom="1320" w:left="600" w:header="532" w:footer="1134" w:gutter="0"/>
          <w:pgNumType w:start="16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fldChar w:fldCharType="begin"/>
            </w:r>
            <w:r>
              <w:instrText xml:space="preserve"> HYPERLINK "http://ipport/" \h </w:instrText>
            </w:r>
            <w:r>
              <w:fldChar w:fldCharType="separate"/>
            </w:r>
            <w:r>
              <w:rPr>
                <w:sz w:val="24"/>
              </w:rPr>
              <w:t>http://ip:port/f</w:t>
            </w:r>
            <w:r>
              <w:rPr>
                <w:sz w:val="24"/>
              </w:rPr>
              <w:fldChar w:fldCharType="end"/>
            </w:r>
            <w:r>
              <w:rPr>
                <w:sz w:val="24"/>
              </w:rPr>
              <w:t>pe/encryptWithMasterKey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spacing w:before="135"/>
              <w:rPr>
                <w:sz w:val="24"/>
              </w:rPr>
            </w:pPr>
            <w:r>
              <w:rPr>
                <w:sz w:val="24"/>
              </w:rPr>
              <w:t>请求类型</w:t>
            </w:r>
          </w:p>
        </w:tc>
        <w:tc>
          <w:tcPr>
            <w:tcW w:w="7607" w:type="dxa"/>
          </w:tcPr>
          <w:p>
            <w:pPr>
              <w:pStyle w:val="15"/>
              <w:spacing w:before="135"/>
              <w:rPr>
                <w:sz w:val="24"/>
              </w:rPr>
            </w:pPr>
            <w:r>
              <w:rPr>
                <w:sz w:val="24"/>
              </w:rPr>
              <w:t>REST（POST）</w:t>
            </w:r>
          </w:p>
        </w:tc>
      </w:tr>
    </w:tbl>
    <w:p>
      <w:pPr>
        <w:pStyle w:val="6"/>
        <w:spacing w:before="13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shd w:val="clear" w:color="auto" w:fill="99CCFF"/>
          </w:tcPr>
          <w:p>
            <w:pPr>
              <w:pStyle w:val="15"/>
              <w:rPr>
                <w:sz w:val="24"/>
              </w:rPr>
            </w:pPr>
            <w:r>
              <w:rPr>
                <w:sz w:val="24"/>
              </w:rPr>
              <w:t>字段名称</w:t>
            </w:r>
          </w:p>
        </w:tc>
        <w:tc>
          <w:tcPr>
            <w:tcW w:w="4330" w:type="dxa"/>
            <w:shd w:val="clear" w:color="auto" w:fill="99CCFF"/>
          </w:tcPr>
          <w:p>
            <w:pPr>
              <w:pStyle w:val="15"/>
              <w:ind w:left="108"/>
              <w:rPr>
                <w:sz w:val="24"/>
              </w:rPr>
            </w:pPr>
            <w:r>
              <w:rPr>
                <w:sz w:val="24"/>
              </w:rPr>
              <w:t>字段描述</w:t>
            </w:r>
          </w:p>
        </w:tc>
        <w:tc>
          <w:tcPr>
            <w:tcW w:w="1937" w:type="dxa"/>
            <w:shd w:val="clear" w:color="auto" w:fill="99CCFF"/>
          </w:tcPr>
          <w:p>
            <w:pPr>
              <w:pStyle w:val="15"/>
              <w:ind w:left="108"/>
              <w:rPr>
                <w:sz w:val="24"/>
              </w:rPr>
            </w:pPr>
            <w:r>
              <w:rPr>
                <w:sz w:val="24"/>
              </w:rPr>
              <w:t>类型</w:t>
            </w:r>
          </w:p>
        </w:tc>
        <w:tc>
          <w:tcPr>
            <w:tcW w:w="1308"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appId</w:t>
            </w:r>
          </w:p>
        </w:tc>
        <w:tc>
          <w:tcPr>
            <w:tcW w:w="4330" w:type="dxa"/>
          </w:tcPr>
          <w:p>
            <w:pPr>
              <w:pStyle w:val="15"/>
              <w:ind w:left="108"/>
              <w:rPr>
                <w:sz w:val="24"/>
              </w:rPr>
            </w:pPr>
            <w:r>
              <w:rPr>
                <w:sz w:val="24"/>
              </w:rPr>
              <w:t>接口调用方（业务系统）的 ID 标识</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753" w:type="dxa"/>
          </w:tcPr>
          <w:p>
            <w:pPr>
              <w:pStyle w:val="15"/>
              <w:rPr>
                <w:sz w:val="24"/>
              </w:rPr>
            </w:pPr>
            <w:r>
              <w:rPr>
                <w:sz w:val="24"/>
              </w:rPr>
              <w:t>data</w:t>
            </w:r>
          </w:p>
        </w:tc>
        <w:tc>
          <w:tcPr>
            <w:tcW w:w="4330" w:type="dxa"/>
          </w:tcPr>
          <w:p>
            <w:pPr>
              <w:pStyle w:val="15"/>
              <w:ind w:left="108"/>
              <w:rPr>
                <w:sz w:val="24"/>
              </w:rPr>
            </w:pPr>
            <w:r>
              <w:rPr>
                <w:sz w:val="24"/>
              </w:rPr>
              <w:t>待处理数据，支持多个</w:t>
            </w:r>
          </w:p>
          <w:p>
            <w:pPr>
              <w:pStyle w:val="15"/>
              <w:spacing w:before="266"/>
              <w:ind w:left="108"/>
              <w:rPr>
                <w:sz w:val="24"/>
              </w:rPr>
            </w:pPr>
            <w:r>
              <w:rPr>
                <w:sz w:val="24"/>
              </w:rPr>
              <w:t>若有多个，使用 &amp;&amp;&amp; 进行分割</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5" w:hRule="atLeast"/>
        </w:trPr>
        <w:tc>
          <w:tcPr>
            <w:tcW w:w="2753" w:type="dxa"/>
          </w:tcPr>
          <w:p>
            <w:pPr>
              <w:pStyle w:val="15"/>
              <w:rPr>
                <w:sz w:val="24"/>
              </w:rPr>
            </w:pPr>
            <w:r>
              <w:rPr>
                <w:sz w:val="24"/>
              </w:rPr>
              <w:t>dataType</w:t>
            </w:r>
          </w:p>
        </w:tc>
        <w:tc>
          <w:tcPr>
            <w:tcW w:w="4330" w:type="dxa"/>
          </w:tcPr>
          <w:p>
            <w:pPr>
              <w:pStyle w:val="15"/>
              <w:ind w:left="108"/>
              <w:rPr>
                <w:sz w:val="24"/>
              </w:rPr>
            </w:pPr>
            <w:r>
              <w:rPr>
                <w:sz w:val="24"/>
              </w:rPr>
              <w:t>数据类型</w:t>
            </w:r>
          </w:p>
          <w:p>
            <w:pPr>
              <w:pStyle w:val="15"/>
              <w:spacing w:before="265"/>
              <w:ind w:left="108"/>
              <w:rPr>
                <w:sz w:val="24"/>
              </w:rPr>
            </w:pPr>
            <w:r>
              <w:rPr>
                <w:sz w:val="24"/>
              </w:rPr>
              <w:t>1：身份证号，出生年月日部分正常</w:t>
            </w:r>
          </w:p>
          <w:p>
            <w:pPr>
              <w:pStyle w:val="15"/>
              <w:spacing w:before="265"/>
              <w:ind w:left="108"/>
              <w:rPr>
                <w:sz w:val="24"/>
              </w:rPr>
            </w:pPr>
            <w:r>
              <w:rPr>
                <w:sz w:val="24"/>
              </w:rPr>
              <w:t>2：身份证号，出生年月日部分非正常</w:t>
            </w:r>
          </w:p>
          <w:p>
            <w:pPr>
              <w:pStyle w:val="15"/>
              <w:spacing w:before="265"/>
              <w:ind w:left="108"/>
              <w:rPr>
                <w:sz w:val="24"/>
              </w:rPr>
            </w:pPr>
            <w:r>
              <w:rPr>
                <w:sz w:val="24"/>
              </w:rPr>
              <w:t>3：手机号码（11 位）</w:t>
            </w:r>
          </w:p>
          <w:p>
            <w:pPr>
              <w:pStyle w:val="15"/>
              <w:spacing w:before="266"/>
              <w:ind w:left="108"/>
              <w:rPr>
                <w:sz w:val="24"/>
              </w:rPr>
            </w:pPr>
            <w:r>
              <w:rPr>
                <w:sz w:val="24"/>
              </w:rPr>
              <w:t>4：中文姓名</w:t>
            </w:r>
          </w:p>
          <w:p>
            <w:pPr>
              <w:pStyle w:val="15"/>
              <w:spacing w:before="265"/>
              <w:ind w:left="108"/>
              <w:rPr>
                <w:sz w:val="24"/>
              </w:rPr>
            </w:pPr>
            <w:r>
              <w:rPr>
                <w:spacing w:val="-1"/>
                <w:sz w:val="24"/>
              </w:rPr>
              <w:t>5：纯数字</w:t>
            </w:r>
          </w:p>
          <w:p>
            <w:pPr>
              <w:pStyle w:val="15"/>
              <w:spacing w:before="265"/>
              <w:ind w:left="108"/>
              <w:rPr>
                <w:sz w:val="24"/>
              </w:rPr>
            </w:pPr>
            <w:r>
              <w:rPr>
                <w:spacing w:val="-1"/>
                <w:sz w:val="24"/>
              </w:rPr>
              <w:t>6：纯字母</w:t>
            </w:r>
          </w:p>
          <w:p>
            <w:pPr>
              <w:pStyle w:val="15"/>
              <w:spacing w:before="266"/>
              <w:ind w:left="108"/>
              <w:rPr>
                <w:sz w:val="24"/>
              </w:rPr>
            </w:pPr>
            <w:r>
              <w:rPr>
                <w:spacing w:val="-1"/>
                <w:sz w:val="24"/>
              </w:rPr>
              <w:t>7：纯汉字</w:t>
            </w:r>
          </w:p>
          <w:p>
            <w:pPr>
              <w:pStyle w:val="15"/>
              <w:spacing w:before="265"/>
              <w:ind w:left="108"/>
              <w:rPr>
                <w:sz w:val="24"/>
              </w:rPr>
            </w:pPr>
            <w:r>
              <w:rPr>
                <w:sz w:val="24"/>
              </w:rPr>
              <w:t>8：任意格式</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5"/>
              <w:rPr>
                <w:sz w:val="24"/>
              </w:rPr>
            </w:pPr>
            <w:r>
              <w:rPr>
                <w:sz w:val="24"/>
              </w:rPr>
              <w:t>keyId</w:t>
            </w:r>
          </w:p>
        </w:tc>
        <w:tc>
          <w:tcPr>
            <w:tcW w:w="4330" w:type="dxa"/>
          </w:tcPr>
          <w:p>
            <w:pPr>
              <w:pStyle w:val="15"/>
              <w:spacing w:before="135"/>
              <w:ind w:left="108"/>
              <w:rPr>
                <w:sz w:val="24"/>
              </w:rPr>
            </w:pPr>
            <w:r>
              <w:rPr>
                <w:sz w:val="24"/>
              </w:rPr>
              <w:t>主密钥标识</w:t>
            </w:r>
          </w:p>
        </w:tc>
        <w:tc>
          <w:tcPr>
            <w:tcW w:w="1937" w:type="dxa"/>
          </w:tcPr>
          <w:p>
            <w:pPr>
              <w:pStyle w:val="15"/>
              <w:spacing w:before="135"/>
              <w:ind w:left="108"/>
              <w:rPr>
                <w:sz w:val="24"/>
              </w:rPr>
            </w:pPr>
            <w:r>
              <w:rPr>
                <w:sz w:val="24"/>
              </w:rPr>
              <w:t>String</w:t>
            </w:r>
          </w:p>
        </w:tc>
        <w:tc>
          <w:tcPr>
            <w:tcW w:w="1308"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keyVersion</w:t>
            </w:r>
          </w:p>
        </w:tc>
        <w:tc>
          <w:tcPr>
            <w:tcW w:w="4330" w:type="dxa"/>
          </w:tcPr>
          <w:p>
            <w:pPr>
              <w:pStyle w:val="15"/>
              <w:ind w:left="108"/>
              <w:rPr>
                <w:sz w:val="24"/>
              </w:rPr>
            </w:pPr>
            <w:r>
              <w:rPr>
                <w:sz w:val="24"/>
              </w:rPr>
              <w:t>主密钥版本</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2753" w:type="dxa"/>
          </w:tcPr>
          <w:p>
            <w:pPr>
              <w:pStyle w:val="15"/>
              <w:rPr>
                <w:sz w:val="24"/>
              </w:rPr>
            </w:pPr>
            <w:r>
              <w:rPr>
                <w:sz w:val="24"/>
              </w:rPr>
              <w:t>transId</w:t>
            </w:r>
          </w:p>
        </w:tc>
        <w:tc>
          <w:tcPr>
            <w:tcW w:w="4330" w:type="dxa"/>
          </w:tcPr>
          <w:p>
            <w:pPr>
              <w:pStyle w:val="15"/>
              <w:spacing w:line="417" w:lineRule="auto"/>
              <w:ind w:left="108" w:right="26"/>
              <w:rPr>
                <w:sz w:val="24"/>
              </w:rPr>
            </w:pPr>
            <w:r>
              <w:rPr>
                <w:sz w:val="24"/>
              </w:rPr>
              <w:t>业务 ID，传递 15-64 位的随机数（建议业务系统进行日志记录，方便根据 id 排</w:t>
            </w:r>
          </w:p>
          <w:p>
            <w:pPr>
              <w:pStyle w:val="15"/>
              <w:spacing w:before="0" w:line="358" w:lineRule="exact"/>
              <w:ind w:left="108"/>
              <w:rPr>
                <w:sz w:val="24"/>
              </w:rPr>
            </w:pPr>
            <w:r>
              <w:rPr>
                <w:sz w:val="24"/>
              </w:rPr>
              <w:t>查问题）</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bl>
    <w:p>
      <w:pPr>
        <w:pStyle w:val="6"/>
      </w:pPr>
      <w:r>
        <w:t>请求示例：</w:t>
      </w:r>
    </w:p>
    <w:p>
      <w:pPr>
        <w:spacing w:after="0"/>
        <w:sectPr>
          <w:pgSz w:w="11910" w:h="16840"/>
          <w:pgMar w:top="820" w:right="640" w:bottom="1320" w:left="600" w:header="532" w:footer="1134" w:gutter="0"/>
          <w:cols w:space="720" w:num="1"/>
        </w:sectPr>
      </w:pPr>
    </w:p>
    <w:p>
      <w:pPr>
        <w:pStyle w:val="7"/>
        <w:spacing w:before="1"/>
        <w:rPr>
          <w:b/>
          <w:sz w:val="10"/>
        </w:rPr>
      </w:pPr>
    </w:p>
    <w:p>
      <w:pPr>
        <w:pStyle w:val="7"/>
        <w:ind w:left="148"/>
        <w:rPr>
          <w:sz w:val="20"/>
        </w:rPr>
      </w:pPr>
      <w:r>
        <w:rPr>
          <w:sz w:val="20"/>
        </w:rPr>
        <w:pict>
          <v:shape id="_x0000_s1537" o:spid="_x0000_s1537" o:spt="202" type="#_x0000_t202" style="height:244.15pt;width:517.2pt;"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3375"/>
                  </w:pPr>
                  <w:r>
                    <w:t>"transId": "905ccce125c94713b05ab3c88aa73246", "appId": "APP_67C95CB9BEFC1F66AEFAB9D35E3338CA",</w:t>
                  </w:r>
                </w:p>
                <w:p>
                  <w:pPr>
                    <w:pStyle w:val="7"/>
                    <w:spacing w:line="321" w:lineRule="auto"/>
                    <w:ind w:left="583" w:right="3637" w:hanging="60"/>
                  </w:pPr>
                  <w:r>
                    <w:t>"keyId": "d5f4591b497c47b69d90e5e90b38c996", "dataKeyVersion": 1,</w:t>
                  </w:r>
                </w:p>
                <w:p>
                  <w:pPr>
                    <w:pStyle w:val="7"/>
                    <w:spacing w:before="165"/>
                    <w:ind w:left="523"/>
                  </w:pPr>
                  <w:r>
                    <w:t>"data": "407006",</w:t>
                  </w:r>
                </w:p>
                <w:p>
                  <w:pPr>
                    <w:pStyle w:val="7"/>
                    <w:spacing w:before="266"/>
                    <w:ind w:left="523"/>
                  </w:pPr>
                  <w:r>
                    <w:t>"dataType": 5</w:t>
                  </w:r>
                </w:p>
                <w:p>
                  <w:pPr>
                    <w:pStyle w:val="7"/>
                    <w:spacing w:before="265"/>
                    <w:ind w:left="103"/>
                  </w:pPr>
                  <w:r>
                    <w:t>}</w:t>
                  </w:r>
                </w:p>
              </w:txbxContent>
            </v:textbox>
            <w10:wrap type="none"/>
            <w10:anchorlock/>
          </v:shape>
        </w:pict>
      </w:r>
    </w:p>
    <w:p>
      <w:pPr>
        <w:pStyle w:val="6"/>
        <w:spacing w:before="94"/>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0"/>
        <w:gridCol w:w="1740"/>
        <w:gridCol w:w="5588"/>
        <w:gridCol w:w="12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480" w:type="dxa"/>
            <w:gridSpan w:val="2"/>
            <w:shd w:val="clear" w:color="auto" w:fill="8DB3E1"/>
          </w:tcPr>
          <w:p>
            <w:pPr>
              <w:pStyle w:val="15"/>
              <w:spacing w:before="134"/>
              <w:rPr>
                <w:sz w:val="24"/>
              </w:rPr>
            </w:pPr>
            <w:r>
              <w:rPr>
                <w:sz w:val="24"/>
              </w:rPr>
              <w:t>名称</w:t>
            </w:r>
          </w:p>
        </w:tc>
        <w:tc>
          <w:tcPr>
            <w:tcW w:w="5588" w:type="dxa"/>
            <w:shd w:val="clear" w:color="auto" w:fill="8DB3E1"/>
          </w:tcPr>
          <w:p>
            <w:pPr>
              <w:pStyle w:val="15"/>
              <w:spacing w:before="134"/>
              <w:ind w:left="108"/>
              <w:rPr>
                <w:sz w:val="24"/>
              </w:rPr>
            </w:pPr>
            <w:r>
              <w:rPr>
                <w:sz w:val="24"/>
              </w:rPr>
              <w:t>字段描述</w:t>
            </w:r>
          </w:p>
        </w:tc>
        <w:tc>
          <w:tcPr>
            <w:tcW w:w="1272" w:type="dxa"/>
            <w:shd w:val="clear" w:color="auto" w:fill="8DB3E1"/>
          </w:tcPr>
          <w:p>
            <w:pPr>
              <w:pStyle w:val="15"/>
              <w:spacing w:before="134"/>
              <w:ind w:left="109"/>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0" w:type="dxa"/>
            <w:gridSpan w:val="2"/>
          </w:tcPr>
          <w:p>
            <w:pPr>
              <w:pStyle w:val="15"/>
              <w:rPr>
                <w:sz w:val="24"/>
              </w:rPr>
            </w:pPr>
            <w:r>
              <w:rPr>
                <w:sz w:val="24"/>
              </w:rPr>
              <w:t>status</w:t>
            </w:r>
          </w:p>
        </w:tc>
        <w:tc>
          <w:tcPr>
            <w:tcW w:w="5588" w:type="dxa"/>
          </w:tcPr>
          <w:p>
            <w:pPr>
              <w:pStyle w:val="15"/>
              <w:ind w:left="108"/>
              <w:rPr>
                <w:sz w:val="24"/>
              </w:rPr>
            </w:pPr>
            <w:r>
              <w:rPr>
                <w:sz w:val="24"/>
              </w:rPr>
              <w:t>结果码</w:t>
            </w:r>
          </w:p>
        </w:tc>
        <w:tc>
          <w:tcPr>
            <w:tcW w:w="1272"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0" w:type="dxa"/>
            <w:gridSpan w:val="2"/>
          </w:tcPr>
          <w:p>
            <w:pPr>
              <w:pStyle w:val="15"/>
              <w:rPr>
                <w:sz w:val="24"/>
              </w:rPr>
            </w:pPr>
            <w:r>
              <w:rPr>
                <w:sz w:val="24"/>
              </w:rPr>
              <w:t>message</w:t>
            </w:r>
          </w:p>
        </w:tc>
        <w:tc>
          <w:tcPr>
            <w:tcW w:w="5588" w:type="dxa"/>
          </w:tcPr>
          <w:p>
            <w:pPr>
              <w:pStyle w:val="15"/>
              <w:ind w:left="108"/>
              <w:rPr>
                <w:sz w:val="24"/>
              </w:rPr>
            </w:pPr>
            <w:r>
              <w:rPr>
                <w:sz w:val="24"/>
              </w:rPr>
              <w:t>结果信息</w:t>
            </w:r>
          </w:p>
        </w:tc>
        <w:tc>
          <w:tcPr>
            <w:tcW w:w="1272"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restart"/>
          </w:tcPr>
          <w:p>
            <w:pPr>
              <w:pStyle w:val="15"/>
              <w:rPr>
                <w:sz w:val="24"/>
              </w:rPr>
            </w:pPr>
            <w:r>
              <w:rPr>
                <w:sz w:val="24"/>
              </w:rPr>
              <w:t>data</w:t>
            </w:r>
          </w:p>
        </w:tc>
        <w:tc>
          <w:tcPr>
            <w:tcW w:w="1740" w:type="dxa"/>
          </w:tcPr>
          <w:p>
            <w:pPr>
              <w:pStyle w:val="15"/>
              <w:ind w:left="108"/>
              <w:rPr>
                <w:sz w:val="24"/>
              </w:rPr>
            </w:pPr>
            <w:r>
              <w:rPr>
                <w:sz w:val="24"/>
              </w:rPr>
              <w:t>transId</w:t>
            </w:r>
          </w:p>
        </w:tc>
        <w:tc>
          <w:tcPr>
            <w:tcW w:w="5588" w:type="dxa"/>
          </w:tcPr>
          <w:p>
            <w:pPr>
              <w:pStyle w:val="15"/>
              <w:ind w:left="108"/>
              <w:rPr>
                <w:sz w:val="24"/>
              </w:rPr>
            </w:pPr>
            <w:r>
              <w:rPr>
                <w:sz w:val="24"/>
              </w:rPr>
              <w:t>方法调用时传入的 transId，作为结果原样返回</w:t>
            </w:r>
          </w:p>
        </w:tc>
        <w:tc>
          <w:tcPr>
            <w:tcW w:w="1272"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appId</w:t>
            </w:r>
          </w:p>
        </w:tc>
        <w:tc>
          <w:tcPr>
            <w:tcW w:w="5588" w:type="dxa"/>
          </w:tcPr>
          <w:p>
            <w:pPr>
              <w:pStyle w:val="15"/>
              <w:ind w:left="108"/>
              <w:rPr>
                <w:sz w:val="24"/>
              </w:rPr>
            </w:pPr>
            <w:r>
              <w:rPr>
                <w:sz w:val="24"/>
              </w:rPr>
              <w:t>密钥标识,后续操作可传入</w:t>
            </w:r>
          </w:p>
        </w:tc>
        <w:tc>
          <w:tcPr>
            <w:tcW w:w="1272"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resultData</w:t>
            </w:r>
          </w:p>
        </w:tc>
        <w:tc>
          <w:tcPr>
            <w:tcW w:w="5588" w:type="dxa"/>
          </w:tcPr>
          <w:p>
            <w:pPr>
              <w:pStyle w:val="15"/>
              <w:ind w:left="108"/>
              <w:rPr>
                <w:sz w:val="24"/>
              </w:rPr>
            </w:pPr>
            <w:r>
              <w:rPr>
                <w:sz w:val="24"/>
              </w:rPr>
              <w:t>处理结果，或多个</w:t>
            </w:r>
          </w:p>
          <w:p>
            <w:pPr>
              <w:pStyle w:val="15"/>
              <w:spacing w:before="265"/>
              <w:ind w:left="108"/>
              <w:rPr>
                <w:sz w:val="24"/>
              </w:rPr>
            </w:pPr>
            <w:r>
              <w:rPr>
                <w:sz w:val="24"/>
              </w:rPr>
              <w:t>若有多个，使用 &amp;&amp;&amp; 进行分割</w:t>
            </w:r>
          </w:p>
        </w:tc>
        <w:tc>
          <w:tcPr>
            <w:tcW w:w="1272"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40" w:type="dxa"/>
            <w:vMerge w:val="continue"/>
            <w:tcBorders>
              <w:top w:val="nil"/>
            </w:tcBorders>
          </w:tcPr>
          <w:p>
            <w:pPr>
              <w:rPr>
                <w:sz w:val="2"/>
                <w:szCs w:val="2"/>
              </w:rPr>
            </w:pPr>
          </w:p>
        </w:tc>
        <w:tc>
          <w:tcPr>
            <w:tcW w:w="1740" w:type="dxa"/>
          </w:tcPr>
          <w:p>
            <w:pPr>
              <w:pStyle w:val="15"/>
              <w:spacing w:before="135"/>
              <w:ind w:left="108"/>
              <w:rPr>
                <w:sz w:val="24"/>
              </w:rPr>
            </w:pPr>
            <w:r>
              <w:rPr>
                <w:sz w:val="24"/>
              </w:rPr>
              <w:t>keyId</w:t>
            </w:r>
          </w:p>
        </w:tc>
        <w:tc>
          <w:tcPr>
            <w:tcW w:w="5588" w:type="dxa"/>
          </w:tcPr>
          <w:p>
            <w:pPr>
              <w:pStyle w:val="15"/>
              <w:spacing w:before="135"/>
              <w:ind w:left="108"/>
              <w:rPr>
                <w:sz w:val="24"/>
              </w:rPr>
            </w:pPr>
            <w:r>
              <w:rPr>
                <w:sz w:val="24"/>
              </w:rPr>
              <w:t>密钥标识符</w:t>
            </w:r>
          </w:p>
        </w:tc>
        <w:tc>
          <w:tcPr>
            <w:tcW w:w="1272" w:type="dxa"/>
          </w:tcPr>
          <w:p>
            <w:pPr>
              <w:pStyle w:val="15"/>
              <w:spacing w:before="13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keyVersion</w:t>
            </w:r>
          </w:p>
        </w:tc>
        <w:tc>
          <w:tcPr>
            <w:tcW w:w="5588" w:type="dxa"/>
          </w:tcPr>
          <w:p>
            <w:pPr>
              <w:pStyle w:val="15"/>
              <w:ind w:left="108"/>
              <w:rPr>
                <w:sz w:val="24"/>
              </w:rPr>
            </w:pPr>
            <w:r>
              <w:rPr>
                <w:sz w:val="24"/>
              </w:rPr>
              <w:t>密钥版本</w:t>
            </w:r>
          </w:p>
        </w:tc>
        <w:tc>
          <w:tcPr>
            <w:tcW w:w="1272" w:type="dxa"/>
          </w:tcPr>
          <w:p>
            <w:pPr>
              <w:pStyle w:val="15"/>
              <w:ind w:left="109"/>
              <w:rPr>
                <w:sz w:val="24"/>
              </w:rPr>
            </w:pPr>
            <w:r>
              <w:rPr>
                <w:sz w:val="24"/>
              </w:rPr>
              <w:t>int</w:t>
            </w:r>
          </w:p>
        </w:tc>
      </w:tr>
    </w:tbl>
    <w:p>
      <w:pPr>
        <w:pStyle w:val="6"/>
      </w:pPr>
      <w:r>
        <w:t>响应示例：</w:t>
      </w:r>
    </w:p>
    <w:p>
      <w:pPr>
        <w:pStyle w:val="7"/>
        <w:spacing w:before="7"/>
        <w:rPr>
          <w:b/>
          <w:sz w:val="13"/>
        </w:rPr>
      </w:pPr>
      <w:r>
        <w:pict>
          <v:shape id="_x0000_s1538" o:spid="_x0000_s1538" o:spt="202" type="#_x0000_t202" style="position:absolute;left:0pt;margin-left:37.65pt;margin-top:12.25pt;height:94.25pt;width:517.2pt;mso-position-horizontal-relative:page;mso-wrap-distance-bottom:0pt;mso-wrap-distance-top:0pt;z-index:-25139097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4" w:line="620" w:lineRule="atLeast"/>
                    <w:ind w:left="523" w:right="721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39" o:spid="_x0000_s1539" o:spt="202" type="#_x0000_t202" style="height:250.25pt;width:517.2pt;" fillcolor="#FCE9D9" filled="t" stroked="t" coordsize="21600,21600">
            <v:path/>
            <v:fill on="t" focussize="0,0"/>
            <v:stroke weight="0.48pt" color="#000000"/>
            <v:imagedata o:title=""/>
            <o:lock v:ext="edit"/>
            <v:textbox inset="0mm,0mm,0mm,0mm">
              <w:txbxContent>
                <w:p>
                  <w:pPr>
                    <w:pStyle w:val="7"/>
                    <w:spacing w:before="132"/>
                    <w:ind w:left="523"/>
                  </w:pPr>
                  <w:r>
                    <w:t>"data": {</w:t>
                  </w:r>
                </w:p>
                <w:p>
                  <w:pPr>
                    <w:pStyle w:val="7"/>
                    <w:spacing w:before="266" w:line="417" w:lineRule="auto"/>
                    <w:ind w:left="943" w:right="2955"/>
                  </w:pPr>
                  <w:r>
                    <w:t>"transId": "905ccce125c94713b05ab3c88aa73246", "appId": "APP_67C95CB9BEFC1F66AEFAB9D35E3338CA",</w:t>
                  </w:r>
                </w:p>
                <w:p>
                  <w:pPr>
                    <w:pStyle w:val="7"/>
                    <w:spacing w:line="417" w:lineRule="auto"/>
                    <w:ind w:left="943" w:right="3637"/>
                  </w:pPr>
                  <w:r>
                    <w:t>"keyId": "d5f4591b497c47b69d90e5e90b38c996", "keyVersion": 1,</w:t>
                  </w:r>
                </w:p>
                <w:p>
                  <w:pPr>
                    <w:pStyle w:val="7"/>
                    <w:spacing w:line="358" w:lineRule="exact"/>
                    <w:ind w:left="943"/>
                  </w:pPr>
                  <w:r>
                    <w:t>"resultData": "985321"</w:t>
                  </w:r>
                </w:p>
                <w:p>
                  <w:pPr>
                    <w:pStyle w:val="7"/>
                    <w:spacing w:before="265"/>
                    <w:ind w:left="523"/>
                  </w:pPr>
                  <w:r>
                    <w:t>}</w:t>
                  </w:r>
                </w:p>
                <w:p>
                  <w:pPr>
                    <w:pStyle w:val="7"/>
                    <w:spacing w:before="265"/>
                    <w:ind w:left="103"/>
                  </w:pPr>
                  <w:r>
                    <w:t>}</w:t>
                  </w:r>
                </w:p>
              </w:txbxContent>
            </v:textbox>
            <w10:wrap type="none"/>
            <w10:anchorlock/>
          </v:shape>
        </w:pict>
      </w:r>
    </w:p>
    <w:p>
      <w:pPr>
        <w:pStyle w:val="7"/>
        <w:spacing w:before="9"/>
        <w:rPr>
          <w:b/>
          <w:sz w:val="13"/>
        </w:rPr>
      </w:pPr>
    </w:p>
    <w:p>
      <w:pPr>
        <w:pStyle w:val="4"/>
        <w:numPr>
          <w:ilvl w:val="2"/>
          <w:numId w:val="3"/>
        </w:numPr>
        <w:bidi w:val="0"/>
      </w:pPr>
      <w:bookmarkStart w:id="163" w:name="_bookmark83"/>
      <w:bookmarkEnd w:id="163"/>
      <w:bookmarkStart w:id="164" w:name="_bookmark83"/>
      <w:bookmarkEnd w:id="164"/>
      <w:r>
        <w:t>主密钥解密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使用主密钥进行保留格式解密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fldChar w:fldCharType="begin"/>
            </w:r>
            <w:r>
              <w:instrText xml:space="preserve"> HYPERLINK "http://ipport/" \h </w:instrText>
            </w:r>
            <w:r>
              <w:fldChar w:fldCharType="separate"/>
            </w:r>
            <w:r>
              <w:rPr>
                <w:sz w:val="24"/>
              </w:rPr>
              <w:t>http://ip:port/f</w:t>
            </w:r>
            <w:r>
              <w:rPr>
                <w:sz w:val="24"/>
              </w:rPr>
              <w:fldChar w:fldCharType="end"/>
            </w:r>
            <w:r>
              <w:rPr>
                <w:sz w:val="24"/>
              </w:rPr>
              <w:t>pe/decryptWithMasterKey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shd w:val="clear" w:color="auto" w:fill="99CCFF"/>
          </w:tcPr>
          <w:p>
            <w:pPr>
              <w:pStyle w:val="15"/>
              <w:rPr>
                <w:sz w:val="24"/>
              </w:rPr>
            </w:pPr>
            <w:r>
              <w:rPr>
                <w:sz w:val="24"/>
              </w:rPr>
              <w:t>字段名称</w:t>
            </w:r>
          </w:p>
        </w:tc>
        <w:tc>
          <w:tcPr>
            <w:tcW w:w="4330" w:type="dxa"/>
            <w:shd w:val="clear" w:color="auto" w:fill="99CCFF"/>
          </w:tcPr>
          <w:p>
            <w:pPr>
              <w:pStyle w:val="15"/>
              <w:ind w:left="108"/>
              <w:rPr>
                <w:sz w:val="24"/>
              </w:rPr>
            </w:pPr>
            <w:r>
              <w:rPr>
                <w:sz w:val="24"/>
              </w:rPr>
              <w:t>字段描述</w:t>
            </w:r>
          </w:p>
        </w:tc>
        <w:tc>
          <w:tcPr>
            <w:tcW w:w="1937" w:type="dxa"/>
            <w:shd w:val="clear" w:color="auto" w:fill="99CCFF"/>
          </w:tcPr>
          <w:p>
            <w:pPr>
              <w:pStyle w:val="15"/>
              <w:ind w:left="108"/>
              <w:rPr>
                <w:sz w:val="24"/>
              </w:rPr>
            </w:pPr>
            <w:r>
              <w:rPr>
                <w:sz w:val="24"/>
              </w:rPr>
              <w:t>类型</w:t>
            </w:r>
          </w:p>
        </w:tc>
        <w:tc>
          <w:tcPr>
            <w:tcW w:w="1308"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2753" w:type="dxa"/>
          </w:tcPr>
          <w:p>
            <w:pPr>
              <w:pStyle w:val="15"/>
              <w:spacing w:before="134"/>
              <w:rPr>
                <w:sz w:val="24"/>
              </w:rPr>
            </w:pPr>
            <w:r>
              <w:rPr>
                <w:sz w:val="24"/>
              </w:rPr>
              <w:t>transId</w:t>
            </w:r>
          </w:p>
        </w:tc>
        <w:tc>
          <w:tcPr>
            <w:tcW w:w="4330" w:type="dxa"/>
          </w:tcPr>
          <w:p>
            <w:pPr>
              <w:pStyle w:val="15"/>
              <w:spacing w:before="134" w:line="417" w:lineRule="auto"/>
              <w:ind w:left="108" w:right="26"/>
              <w:rPr>
                <w:sz w:val="24"/>
              </w:rPr>
            </w:pPr>
            <w:r>
              <w:rPr>
                <w:sz w:val="24"/>
              </w:rPr>
              <w:t>业务 ID，传递 15-64 位的随机数（建议业务系统进行日志记录，方便根据 id 排</w:t>
            </w:r>
          </w:p>
          <w:p>
            <w:pPr>
              <w:pStyle w:val="15"/>
              <w:spacing w:before="0"/>
              <w:ind w:left="108"/>
              <w:rPr>
                <w:sz w:val="24"/>
              </w:rPr>
            </w:pPr>
            <w:r>
              <w:rPr>
                <w:sz w:val="24"/>
              </w:rPr>
              <w:t>查问题）</w:t>
            </w:r>
          </w:p>
        </w:tc>
        <w:tc>
          <w:tcPr>
            <w:tcW w:w="1937" w:type="dxa"/>
          </w:tcPr>
          <w:p>
            <w:pPr>
              <w:pStyle w:val="15"/>
              <w:spacing w:before="134"/>
              <w:ind w:left="108"/>
              <w:rPr>
                <w:sz w:val="24"/>
              </w:rPr>
            </w:pPr>
            <w:r>
              <w:rPr>
                <w:sz w:val="24"/>
              </w:rPr>
              <w:t>String</w:t>
            </w:r>
          </w:p>
        </w:tc>
        <w:tc>
          <w:tcPr>
            <w:tcW w:w="1308"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appId</w:t>
            </w:r>
          </w:p>
        </w:tc>
        <w:tc>
          <w:tcPr>
            <w:tcW w:w="4330" w:type="dxa"/>
          </w:tcPr>
          <w:p>
            <w:pPr>
              <w:pStyle w:val="15"/>
              <w:ind w:left="108"/>
              <w:rPr>
                <w:sz w:val="24"/>
              </w:rPr>
            </w:pPr>
            <w:r>
              <w:rPr>
                <w:sz w:val="24"/>
              </w:rPr>
              <w:t>接口调用方（业务系统）的 ID 标识</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53" w:type="dxa"/>
          </w:tcPr>
          <w:p>
            <w:pPr>
              <w:pStyle w:val="15"/>
              <w:rPr>
                <w:sz w:val="24"/>
              </w:rPr>
            </w:pPr>
            <w:r>
              <w:rPr>
                <w:sz w:val="24"/>
              </w:rPr>
              <w:t>data</w:t>
            </w:r>
          </w:p>
        </w:tc>
        <w:tc>
          <w:tcPr>
            <w:tcW w:w="4330" w:type="dxa"/>
          </w:tcPr>
          <w:p>
            <w:pPr>
              <w:pStyle w:val="15"/>
              <w:ind w:left="108"/>
              <w:rPr>
                <w:sz w:val="24"/>
              </w:rPr>
            </w:pPr>
            <w:r>
              <w:rPr>
                <w:sz w:val="24"/>
              </w:rPr>
              <w:t>待处理数据，支持多个</w:t>
            </w:r>
          </w:p>
          <w:p>
            <w:pPr>
              <w:pStyle w:val="15"/>
              <w:spacing w:before="265"/>
              <w:ind w:left="108"/>
              <w:rPr>
                <w:rFonts w:hint="eastAsia" w:ascii="宋体" w:eastAsia="宋体"/>
                <w:sz w:val="24"/>
              </w:rPr>
            </w:pPr>
            <w:r>
              <w:rPr>
                <w:sz w:val="24"/>
              </w:rPr>
              <w:t>若有多个，使用 &amp;&amp;&amp; 进行分割</w:t>
            </w:r>
            <w:r>
              <w:rPr>
                <w:rFonts w:hint="eastAsia" w:ascii="宋体" w:eastAsia="宋体"/>
                <w:sz w:val="24"/>
              </w:rPr>
              <w:t xml:space="preserve"> </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753" w:type="dxa"/>
          </w:tcPr>
          <w:p>
            <w:pPr>
              <w:pStyle w:val="15"/>
              <w:rPr>
                <w:sz w:val="24"/>
              </w:rPr>
            </w:pPr>
            <w:r>
              <w:rPr>
                <w:sz w:val="24"/>
              </w:rPr>
              <w:t>dataType</w:t>
            </w:r>
          </w:p>
        </w:tc>
        <w:tc>
          <w:tcPr>
            <w:tcW w:w="4330" w:type="dxa"/>
          </w:tcPr>
          <w:p>
            <w:pPr>
              <w:pStyle w:val="15"/>
              <w:ind w:left="108"/>
              <w:rPr>
                <w:sz w:val="24"/>
              </w:rPr>
            </w:pPr>
            <w:r>
              <w:rPr>
                <w:sz w:val="24"/>
              </w:rPr>
              <w:t>数据类型</w:t>
            </w:r>
          </w:p>
          <w:p>
            <w:pPr>
              <w:pStyle w:val="15"/>
              <w:spacing w:before="265"/>
              <w:ind w:left="108"/>
              <w:rPr>
                <w:sz w:val="24"/>
              </w:rPr>
            </w:pPr>
            <w:r>
              <w:rPr>
                <w:sz w:val="24"/>
              </w:rPr>
              <w:t>1：身份证号，出生年月日部分正常</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8" w:hRule="atLeast"/>
        </w:trPr>
        <w:tc>
          <w:tcPr>
            <w:tcW w:w="2753" w:type="dxa"/>
          </w:tcPr>
          <w:p>
            <w:pPr>
              <w:pStyle w:val="15"/>
              <w:spacing w:before="0"/>
              <w:ind w:left="0"/>
              <w:rPr>
                <w:rFonts w:ascii="Times New Roman"/>
                <w:sz w:val="22"/>
              </w:rPr>
            </w:pPr>
          </w:p>
        </w:tc>
        <w:tc>
          <w:tcPr>
            <w:tcW w:w="4330" w:type="dxa"/>
          </w:tcPr>
          <w:p>
            <w:pPr>
              <w:pStyle w:val="15"/>
              <w:ind w:left="108"/>
              <w:rPr>
                <w:sz w:val="24"/>
              </w:rPr>
            </w:pPr>
            <w:r>
              <w:rPr>
                <w:sz w:val="24"/>
              </w:rPr>
              <w:t>2：身份证号，出生年月日部分非正常</w:t>
            </w:r>
          </w:p>
          <w:p>
            <w:pPr>
              <w:pStyle w:val="15"/>
              <w:spacing w:before="265"/>
              <w:ind w:left="108"/>
              <w:rPr>
                <w:sz w:val="24"/>
              </w:rPr>
            </w:pPr>
            <w:r>
              <w:rPr>
                <w:sz w:val="24"/>
              </w:rPr>
              <w:t>3：手机号码（11 位）</w:t>
            </w:r>
          </w:p>
          <w:p>
            <w:pPr>
              <w:pStyle w:val="15"/>
              <w:spacing w:before="266"/>
              <w:ind w:left="108"/>
              <w:rPr>
                <w:sz w:val="24"/>
              </w:rPr>
            </w:pPr>
            <w:r>
              <w:rPr>
                <w:sz w:val="24"/>
              </w:rPr>
              <w:t>4：中文姓名</w:t>
            </w:r>
          </w:p>
          <w:p>
            <w:pPr>
              <w:pStyle w:val="15"/>
              <w:spacing w:before="265"/>
              <w:ind w:left="108"/>
              <w:rPr>
                <w:sz w:val="24"/>
              </w:rPr>
            </w:pPr>
            <w:r>
              <w:rPr>
                <w:spacing w:val="-1"/>
                <w:sz w:val="24"/>
              </w:rPr>
              <w:t>5：纯数字</w:t>
            </w:r>
          </w:p>
          <w:p>
            <w:pPr>
              <w:pStyle w:val="15"/>
              <w:spacing w:before="265"/>
              <w:ind w:left="108"/>
              <w:rPr>
                <w:sz w:val="24"/>
              </w:rPr>
            </w:pPr>
            <w:r>
              <w:rPr>
                <w:spacing w:val="-1"/>
                <w:sz w:val="24"/>
              </w:rPr>
              <w:t>6：纯字母</w:t>
            </w:r>
          </w:p>
          <w:p>
            <w:pPr>
              <w:pStyle w:val="15"/>
              <w:spacing w:before="265"/>
              <w:ind w:left="108"/>
              <w:rPr>
                <w:sz w:val="24"/>
              </w:rPr>
            </w:pPr>
            <w:r>
              <w:rPr>
                <w:spacing w:val="-1"/>
                <w:sz w:val="24"/>
              </w:rPr>
              <w:t>7：纯汉字</w:t>
            </w:r>
          </w:p>
          <w:p>
            <w:pPr>
              <w:pStyle w:val="15"/>
              <w:spacing w:before="266"/>
              <w:ind w:left="108"/>
              <w:rPr>
                <w:sz w:val="24"/>
              </w:rPr>
            </w:pPr>
            <w:r>
              <w:rPr>
                <w:sz w:val="24"/>
              </w:rPr>
              <w:t>8：任意格式</w:t>
            </w:r>
          </w:p>
        </w:tc>
        <w:tc>
          <w:tcPr>
            <w:tcW w:w="1937" w:type="dxa"/>
          </w:tcPr>
          <w:p>
            <w:pPr>
              <w:pStyle w:val="15"/>
              <w:spacing w:before="0"/>
              <w:ind w:left="0"/>
              <w:rPr>
                <w:rFonts w:ascii="Times New Roman"/>
                <w:sz w:val="22"/>
              </w:rPr>
            </w:pPr>
          </w:p>
        </w:tc>
        <w:tc>
          <w:tcPr>
            <w:tcW w:w="130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4"/>
              <w:rPr>
                <w:sz w:val="24"/>
              </w:rPr>
            </w:pPr>
            <w:r>
              <w:rPr>
                <w:sz w:val="24"/>
              </w:rPr>
              <w:t>keyId</w:t>
            </w:r>
          </w:p>
        </w:tc>
        <w:tc>
          <w:tcPr>
            <w:tcW w:w="4330" w:type="dxa"/>
          </w:tcPr>
          <w:p>
            <w:pPr>
              <w:pStyle w:val="15"/>
              <w:spacing w:before="134"/>
              <w:ind w:left="108"/>
              <w:rPr>
                <w:sz w:val="24"/>
              </w:rPr>
            </w:pPr>
            <w:r>
              <w:rPr>
                <w:sz w:val="24"/>
              </w:rPr>
              <w:t>主密钥标识</w:t>
            </w:r>
          </w:p>
        </w:tc>
        <w:tc>
          <w:tcPr>
            <w:tcW w:w="1937" w:type="dxa"/>
          </w:tcPr>
          <w:p>
            <w:pPr>
              <w:pStyle w:val="15"/>
              <w:spacing w:before="134"/>
              <w:ind w:left="108"/>
              <w:rPr>
                <w:sz w:val="24"/>
              </w:rPr>
            </w:pPr>
            <w:r>
              <w:rPr>
                <w:sz w:val="24"/>
              </w:rPr>
              <w:t>String</w:t>
            </w:r>
          </w:p>
        </w:tc>
        <w:tc>
          <w:tcPr>
            <w:tcW w:w="1308"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keyVersion</w:t>
            </w:r>
          </w:p>
        </w:tc>
        <w:tc>
          <w:tcPr>
            <w:tcW w:w="4330" w:type="dxa"/>
          </w:tcPr>
          <w:p>
            <w:pPr>
              <w:pStyle w:val="15"/>
              <w:ind w:left="108"/>
              <w:rPr>
                <w:sz w:val="24"/>
              </w:rPr>
            </w:pPr>
            <w:r>
              <w:rPr>
                <w:sz w:val="24"/>
              </w:rPr>
              <w:t>主密钥版本</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否</w:t>
            </w:r>
          </w:p>
        </w:tc>
      </w:tr>
    </w:tbl>
    <w:p>
      <w:pPr>
        <w:pStyle w:val="6"/>
        <w:spacing w:before="133"/>
      </w:pPr>
      <w:r>
        <w:t>请求示例：</w:t>
      </w:r>
    </w:p>
    <w:p>
      <w:pPr>
        <w:pStyle w:val="7"/>
        <w:spacing w:before="7"/>
        <w:rPr>
          <w:b/>
          <w:sz w:val="13"/>
        </w:rPr>
      </w:pPr>
      <w:r>
        <w:pict>
          <v:shape id="_x0000_s1540" o:spid="_x0000_s1540" o:spt="202" type="#_x0000_t202" style="position:absolute;left:0pt;margin-left:37.65pt;margin-top:12.25pt;height:250.25pt;width:517.2pt;mso-position-horizontal-relative:page;mso-wrap-distance-bottom:0pt;mso-wrap-distance-top:0pt;z-index:-2513899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line="417" w:lineRule="auto"/>
                    <w:ind w:left="523" w:right="3375"/>
                  </w:pPr>
                  <w:r>
                    <w:t>"transId": "905ccce125c94713b05ab3c88aa73246", "appId": "APP_67C95CB9BEFC1F66AEFAB9D35E3338CA",</w:t>
                  </w:r>
                </w:p>
                <w:p>
                  <w:pPr>
                    <w:pStyle w:val="7"/>
                    <w:spacing w:line="417" w:lineRule="auto"/>
                    <w:ind w:left="523" w:right="3637"/>
                  </w:pPr>
                  <w:r>
                    <w:t>"keyId": "d5f4591b497c47b69d90e5e90b38c996", "data": "407006",</w:t>
                  </w:r>
                </w:p>
                <w:p>
                  <w:pPr>
                    <w:pStyle w:val="7"/>
                    <w:spacing w:line="358" w:lineRule="exact"/>
                    <w:ind w:left="523"/>
                  </w:pPr>
                  <w:r>
                    <w:t>"keyVersion": 1,</w:t>
                  </w:r>
                </w:p>
                <w:p>
                  <w:pPr>
                    <w:pStyle w:val="7"/>
                    <w:spacing w:before="265"/>
                    <w:ind w:left="523"/>
                  </w:pPr>
                  <w:r>
                    <w:t>"dataType": 5</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81"/>
        <w:gridCol w:w="5591"/>
        <w:gridCol w:w="12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1" w:type="dxa"/>
            <w:shd w:val="clear" w:color="auto" w:fill="99CCFF"/>
          </w:tcPr>
          <w:p>
            <w:pPr>
              <w:pStyle w:val="15"/>
              <w:rPr>
                <w:sz w:val="24"/>
              </w:rPr>
            </w:pPr>
            <w:r>
              <w:rPr>
                <w:sz w:val="24"/>
              </w:rPr>
              <w:t>名称</w:t>
            </w:r>
          </w:p>
        </w:tc>
        <w:tc>
          <w:tcPr>
            <w:tcW w:w="5591" w:type="dxa"/>
            <w:shd w:val="clear" w:color="auto" w:fill="99CCFF"/>
          </w:tcPr>
          <w:p>
            <w:pPr>
              <w:pStyle w:val="15"/>
              <w:rPr>
                <w:sz w:val="24"/>
              </w:rPr>
            </w:pPr>
            <w:r>
              <w:rPr>
                <w:sz w:val="24"/>
              </w:rPr>
              <w:t>字段描述</w:t>
            </w:r>
          </w:p>
        </w:tc>
        <w:tc>
          <w:tcPr>
            <w:tcW w:w="1270" w:type="dxa"/>
            <w:shd w:val="clear" w:color="auto" w:fill="99CCFF"/>
          </w:tcPr>
          <w:p>
            <w:pPr>
              <w:pStyle w:val="15"/>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1" w:type="dxa"/>
          </w:tcPr>
          <w:p>
            <w:pPr>
              <w:pStyle w:val="15"/>
              <w:rPr>
                <w:sz w:val="24"/>
              </w:rPr>
            </w:pPr>
            <w:r>
              <w:rPr>
                <w:sz w:val="24"/>
              </w:rPr>
              <w:t>status</w:t>
            </w:r>
          </w:p>
        </w:tc>
        <w:tc>
          <w:tcPr>
            <w:tcW w:w="5591" w:type="dxa"/>
          </w:tcPr>
          <w:p>
            <w:pPr>
              <w:pStyle w:val="15"/>
              <w:rPr>
                <w:sz w:val="24"/>
              </w:rPr>
            </w:pPr>
            <w:r>
              <w:rPr>
                <w:sz w:val="24"/>
              </w:rPr>
              <w:t>结果码</w:t>
            </w:r>
          </w:p>
        </w:tc>
        <w:tc>
          <w:tcPr>
            <w:tcW w:w="1270"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481" w:type="dxa"/>
          </w:tcPr>
          <w:p>
            <w:pPr>
              <w:pStyle w:val="15"/>
              <w:rPr>
                <w:sz w:val="24"/>
              </w:rPr>
            </w:pPr>
            <w:r>
              <w:rPr>
                <w:sz w:val="24"/>
              </w:rPr>
              <w:t>message</w:t>
            </w:r>
          </w:p>
        </w:tc>
        <w:tc>
          <w:tcPr>
            <w:tcW w:w="5591" w:type="dxa"/>
          </w:tcPr>
          <w:p>
            <w:pPr>
              <w:pStyle w:val="15"/>
              <w:rPr>
                <w:sz w:val="24"/>
              </w:rPr>
            </w:pPr>
            <w:r>
              <w:rPr>
                <w:sz w:val="24"/>
              </w:rPr>
              <w:t>结果信息</w:t>
            </w:r>
          </w:p>
        </w:tc>
        <w:tc>
          <w:tcPr>
            <w:tcW w:w="1270" w:type="dxa"/>
          </w:tcPr>
          <w:p>
            <w:pPr>
              <w:pStyle w:val="15"/>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0"/>
        <w:gridCol w:w="1740"/>
        <w:gridCol w:w="5590"/>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restart"/>
          </w:tcPr>
          <w:p>
            <w:pPr>
              <w:pStyle w:val="15"/>
              <w:rPr>
                <w:sz w:val="24"/>
              </w:rPr>
            </w:pPr>
            <w:r>
              <w:rPr>
                <w:sz w:val="24"/>
              </w:rPr>
              <w:t>data</w:t>
            </w:r>
          </w:p>
        </w:tc>
        <w:tc>
          <w:tcPr>
            <w:tcW w:w="1740" w:type="dxa"/>
          </w:tcPr>
          <w:p>
            <w:pPr>
              <w:pStyle w:val="15"/>
              <w:ind w:left="108"/>
              <w:rPr>
                <w:sz w:val="24"/>
              </w:rPr>
            </w:pPr>
            <w:r>
              <w:rPr>
                <w:sz w:val="24"/>
              </w:rPr>
              <w:t>transId</w:t>
            </w:r>
          </w:p>
        </w:tc>
        <w:tc>
          <w:tcPr>
            <w:tcW w:w="5590" w:type="dxa"/>
          </w:tcPr>
          <w:p>
            <w:pPr>
              <w:pStyle w:val="15"/>
              <w:ind w:left="176"/>
              <w:rPr>
                <w:sz w:val="24"/>
              </w:rPr>
            </w:pPr>
            <w:r>
              <w:rPr>
                <w:sz w:val="24"/>
              </w:rPr>
              <w:t>方法调用时传入的 transId，作为结果原样返回</w:t>
            </w:r>
          </w:p>
        </w:tc>
        <w:tc>
          <w:tcPr>
            <w:tcW w:w="1269"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40" w:type="dxa"/>
            <w:vMerge w:val="continue"/>
            <w:tcBorders>
              <w:top w:val="nil"/>
            </w:tcBorders>
          </w:tcPr>
          <w:p>
            <w:pPr>
              <w:rPr>
                <w:sz w:val="2"/>
                <w:szCs w:val="2"/>
              </w:rPr>
            </w:pPr>
          </w:p>
        </w:tc>
        <w:tc>
          <w:tcPr>
            <w:tcW w:w="1740" w:type="dxa"/>
          </w:tcPr>
          <w:p>
            <w:pPr>
              <w:pStyle w:val="15"/>
              <w:spacing w:before="135"/>
              <w:ind w:left="108"/>
              <w:rPr>
                <w:sz w:val="24"/>
              </w:rPr>
            </w:pPr>
            <w:r>
              <w:rPr>
                <w:sz w:val="24"/>
              </w:rPr>
              <w:t>appId</w:t>
            </w:r>
          </w:p>
        </w:tc>
        <w:tc>
          <w:tcPr>
            <w:tcW w:w="5590" w:type="dxa"/>
          </w:tcPr>
          <w:p>
            <w:pPr>
              <w:pStyle w:val="15"/>
              <w:spacing w:before="135"/>
              <w:ind w:left="108"/>
              <w:rPr>
                <w:sz w:val="24"/>
              </w:rPr>
            </w:pPr>
            <w:r>
              <w:rPr>
                <w:sz w:val="24"/>
              </w:rPr>
              <w:t>密钥标识,后续操作可传入</w:t>
            </w:r>
          </w:p>
        </w:tc>
        <w:tc>
          <w:tcPr>
            <w:tcW w:w="1269" w:type="dxa"/>
          </w:tcPr>
          <w:p>
            <w:pPr>
              <w:pStyle w:val="15"/>
              <w:spacing w:before="13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resultData</w:t>
            </w:r>
          </w:p>
        </w:tc>
        <w:tc>
          <w:tcPr>
            <w:tcW w:w="5590" w:type="dxa"/>
          </w:tcPr>
          <w:p>
            <w:pPr>
              <w:pStyle w:val="15"/>
              <w:ind w:left="108"/>
              <w:rPr>
                <w:sz w:val="24"/>
              </w:rPr>
            </w:pPr>
            <w:r>
              <w:rPr>
                <w:sz w:val="24"/>
              </w:rPr>
              <w:t>处理结果，或多个</w:t>
            </w:r>
          </w:p>
          <w:p>
            <w:pPr>
              <w:pStyle w:val="15"/>
              <w:spacing w:before="265"/>
              <w:ind w:left="108"/>
              <w:rPr>
                <w:sz w:val="24"/>
              </w:rPr>
            </w:pPr>
            <w:r>
              <w:rPr>
                <w:sz w:val="24"/>
              </w:rPr>
              <w:t>若有多个，使用 &amp;&amp;&amp; 进行分割</w:t>
            </w:r>
          </w:p>
        </w:tc>
        <w:tc>
          <w:tcPr>
            <w:tcW w:w="1269"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keyId</w:t>
            </w:r>
          </w:p>
        </w:tc>
        <w:tc>
          <w:tcPr>
            <w:tcW w:w="5590" w:type="dxa"/>
          </w:tcPr>
          <w:p>
            <w:pPr>
              <w:pStyle w:val="15"/>
              <w:ind w:left="108"/>
              <w:rPr>
                <w:sz w:val="24"/>
              </w:rPr>
            </w:pPr>
            <w:r>
              <w:rPr>
                <w:sz w:val="24"/>
              </w:rPr>
              <w:t>密钥标识符</w:t>
            </w:r>
          </w:p>
        </w:tc>
        <w:tc>
          <w:tcPr>
            <w:tcW w:w="1269" w:type="dxa"/>
          </w:tcPr>
          <w:p>
            <w:pPr>
              <w:pStyle w:val="15"/>
              <w:ind w:left="109"/>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0" w:type="dxa"/>
          </w:tcPr>
          <w:p>
            <w:pPr>
              <w:pStyle w:val="15"/>
              <w:ind w:left="108"/>
              <w:rPr>
                <w:sz w:val="24"/>
              </w:rPr>
            </w:pPr>
            <w:r>
              <w:rPr>
                <w:sz w:val="24"/>
              </w:rPr>
              <w:t>keyVersion</w:t>
            </w:r>
          </w:p>
        </w:tc>
        <w:tc>
          <w:tcPr>
            <w:tcW w:w="5590" w:type="dxa"/>
          </w:tcPr>
          <w:p>
            <w:pPr>
              <w:pStyle w:val="15"/>
              <w:ind w:left="108"/>
              <w:rPr>
                <w:sz w:val="24"/>
              </w:rPr>
            </w:pPr>
            <w:r>
              <w:rPr>
                <w:sz w:val="24"/>
              </w:rPr>
              <w:t>密钥版本</w:t>
            </w:r>
          </w:p>
        </w:tc>
        <w:tc>
          <w:tcPr>
            <w:tcW w:w="1269" w:type="dxa"/>
          </w:tcPr>
          <w:p>
            <w:pPr>
              <w:pStyle w:val="15"/>
              <w:ind w:left="109"/>
              <w:rPr>
                <w:sz w:val="24"/>
              </w:rPr>
            </w:pPr>
            <w:r>
              <w:rPr>
                <w:sz w:val="24"/>
              </w:rPr>
              <w:t>int</w:t>
            </w:r>
          </w:p>
        </w:tc>
      </w:tr>
    </w:tbl>
    <w:p>
      <w:pPr>
        <w:pStyle w:val="6"/>
        <w:spacing w:before="133"/>
      </w:pPr>
      <w:r>
        <w:t>响应示例：</w:t>
      </w:r>
    </w:p>
    <w:p>
      <w:pPr>
        <w:pStyle w:val="7"/>
        <w:spacing w:before="10"/>
        <w:rPr>
          <w:b/>
          <w:sz w:val="13"/>
        </w:rPr>
      </w:pPr>
      <w:r>
        <w:pict>
          <v:shape id="_x0000_s1541" o:spid="_x0000_s1541" o:spt="202" type="#_x0000_t202" style="position:absolute;left:0pt;margin-left:37.65pt;margin-top:12.4pt;height:343.75pt;width:517.2pt;mso-position-horizontal-relative:page;mso-wrap-distance-bottom:0pt;mso-wrap-distance-top:0pt;z-index:-25138892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417" w:lineRule="auto"/>
                    <w:ind w:left="943" w:right="2955"/>
                  </w:pPr>
                  <w:r>
                    <w:t>"transId": "905ccce125c94713b05ab3c88aa73246", "appId": "APP_67C95CB9BEFC1F66AEFAB9D35E3338CA",</w:t>
                  </w:r>
                </w:p>
                <w:p>
                  <w:pPr>
                    <w:pStyle w:val="7"/>
                    <w:spacing w:line="417" w:lineRule="auto"/>
                    <w:ind w:left="943" w:right="3637"/>
                  </w:pPr>
                  <w:r>
                    <w:t>"keyId": "d5f4591b497c47b69d90e5e90b38c996", "keyVersion": 1,</w:t>
                  </w:r>
                </w:p>
                <w:p>
                  <w:pPr>
                    <w:pStyle w:val="7"/>
                    <w:spacing w:line="358" w:lineRule="exact"/>
                    <w:ind w:left="943"/>
                  </w:pPr>
                  <w:r>
                    <w:t>"resultData": "335568"</w:t>
                  </w:r>
                </w:p>
                <w:p>
                  <w:pPr>
                    <w:pStyle w:val="7"/>
                    <w:spacing w:before="265"/>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bidi w:val="0"/>
      </w:pPr>
      <w:bookmarkStart w:id="165" w:name="_bookmark84"/>
      <w:bookmarkEnd w:id="165"/>
      <w:bookmarkStart w:id="166" w:name="_bookmark84"/>
      <w:bookmarkEnd w:id="166"/>
      <w:r>
        <w:t>托管数据密钥加密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使用托管数据密钥进行保留格式加密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fldChar w:fldCharType="begin"/>
            </w:r>
            <w:r>
              <w:instrText xml:space="preserve"> HYPERLINK "http://ipport/" \h </w:instrText>
            </w:r>
            <w:r>
              <w:fldChar w:fldCharType="separate"/>
            </w:r>
            <w:r>
              <w:rPr>
                <w:sz w:val="24"/>
              </w:rPr>
              <w:t>http://ip:port/f</w:t>
            </w:r>
            <w:r>
              <w:rPr>
                <w:sz w:val="24"/>
              </w:rPr>
              <w:fldChar w:fldCharType="end"/>
            </w:r>
            <w:r>
              <w:rPr>
                <w:sz w:val="24"/>
              </w:rPr>
              <w:t>pe/encryptWithHostingDataKey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REST（POST）</w:t>
            </w:r>
          </w:p>
        </w:tc>
      </w:tr>
    </w:tbl>
    <w:p>
      <w:pPr>
        <w:spacing w:after="0"/>
        <w:rPr>
          <w:sz w:val="24"/>
        </w:rPr>
        <w:sectPr>
          <w:pgSz w:w="11910" w:h="16840"/>
          <w:pgMar w:top="820" w:right="640" w:bottom="1320" w:left="600" w:header="532" w:footer="1134" w:gutter="0"/>
          <w:cols w:space="720" w:num="1"/>
        </w:sectPr>
      </w:pPr>
    </w:p>
    <w:p>
      <w:pPr>
        <w:pStyle w:val="6"/>
        <w:spacing w:before="17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6"/>
        <w:gridCol w:w="4227"/>
        <w:gridCol w:w="1637"/>
        <w:gridCol w:w="16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806" w:type="dxa"/>
            <w:shd w:val="clear" w:color="auto" w:fill="99CCFF"/>
          </w:tcPr>
          <w:p>
            <w:pPr>
              <w:pStyle w:val="15"/>
              <w:rPr>
                <w:sz w:val="24"/>
              </w:rPr>
            </w:pPr>
            <w:r>
              <w:rPr>
                <w:sz w:val="24"/>
              </w:rPr>
              <w:t>字段名称</w:t>
            </w:r>
          </w:p>
        </w:tc>
        <w:tc>
          <w:tcPr>
            <w:tcW w:w="4227" w:type="dxa"/>
            <w:shd w:val="clear" w:color="auto" w:fill="99CCFF"/>
          </w:tcPr>
          <w:p>
            <w:pPr>
              <w:pStyle w:val="15"/>
              <w:rPr>
                <w:sz w:val="24"/>
              </w:rPr>
            </w:pPr>
            <w:r>
              <w:rPr>
                <w:sz w:val="24"/>
              </w:rPr>
              <w:t>字段描述</w:t>
            </w:r>
          </w:p>
        </w:tc>
        <w:tc>
          <w:tcPr>
            <w:tcW w:w="1637" w:type="dxa"/>
            <w:shd w:val="clear" w:color="auto" w:fill="99CCFF"/>
          </w:tcPr>
          <w:p>
            <w:pPr>
              <w:pStyle w:val="15"/>
              <w:ind w:left="110"/>
              <w:rPr>
                <w:sz w:val="24"/>
              </w:rPr>
            </w:pPr>
            <w:r>
              <w:rPr>
                <w:sz w:val="24"/>
              </w:rPr>
              <w:t>类型</w:t>
            </w:r>
          </w:p>
        </w:tc>
        <w:tc>
          <w:tcPr>
            <w:tcW w:w="1653"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2806" w:type="dxa"/>
          </w:tcPr>
          <w:p>
            <w:pPr>
              <w:pStyle w:val="15"/>
              <w:spacing w:before="134"/>
              <w:rPr>
                <w:sz w:val="24"/>
              </w:rPr>
            </w:pPr>
            <w:r>
              <w:rPr>
                <w:sz w:val="24"/>
              </w:rPr>
              <w:t>transId</w:t>
            </w:r>
          </w:p>
        </w:tc>
        <w:tc>
          <w:tcPr>
            <w:tcW w:w="4227" w:type="dxa"/>
          </w:tcPr>
          <w:p>
            <w:pPr>
              <w:pStyle w:val="15"/>
              <w:spacing w:before="134" w:line="417" w:lineRule="auto"/>
              <w:ind w:right="94"/>
              <w:rPr>
                <w:sz w:val="24"/>
              </w:rPr>
            </w:pPr>
            <w:r>
              <w:rPr>
                <w:spacing w:val="-1"/>
                <w:sz w:val="24"/>
              </w:rPr>
              <w:t xml:space="preserve">业务 </w:t>
            </w:r>
            <w:r>
              <w:rPr>
                <w:sz w:val="24"/>
              </w:rPr>
              <w:t>ID</w:t>
            </w:r>
            <w:r>
              <w:rPr>
                <w:spacing w:val="-1"/>
                <w:sz w:val="24"/>
              </w:rPr>
              <w:t xml:space="preserve">，传递 </w:t>
            </w:r>
            <w:r>
              <w:rPr>
                <w:sz w:val="24"/>
              </w:rPr>
              <w:t>15-64 位的随机数（建</w:t>
            </w:r>
            <w:r>
              <w:rPr>
                <w:spacing w:val="-9"/>
                <w:sz w:val="24"/>
              </w:rPr>
              <w:t>议业务系统进行日志记录，方便根据 id</w:t>
            </w:r>
          </w:p>
          <w:p>
            <w:pPr>
              <w:pStyle w:val="15"/>
              <w:spacing w:before="0" w:line="358" w:lineRule="exact"/>
              <w:rPr>
                <w:sz w:val="24"/>
              </w:rPr>
            </w:pPr>
            <w:r>
              <w:rPr>
                <w:sz w:val="24"/>
              </w:rPr>
              <w:t>排查问题）</w:t>
            </w:r>
          </w:p>
        </w:tc>
        <w:tc>
          <w:tcPr>
            <w:tcW w:w="1637" w:type="dxa"/>
          </w:tcPr>
          <w:p>
            <w:pPr>
              <w:pStyle w:val="15"/>
              <w:spacing w:before="134"/>
              <w:ind w:left="110"/>
              <w:rPr>
                <w:sz w:val="24"/>
              </w:rPr>
            </w:pPr>
            <w:r>
              <w:rPr>
                <w:sz w:val="24"/>
              </w:rPr>
              <w:t>String</w:t>
            </w:r>
          </w:p>
        </w:tc>
        <w:tc>
          <w:tcPr>
            <w:tcW w:w="1653"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806" w:type="dxa"/>
          </w:tcPr>
          <w:p>
            <w:pPr>
              <w:pStyle w:val="15"/>
              <w:rPr>
                <w:sz w:val="24"/>
              </w:rPr>
            </w:pPr>
            <w:r>
              <w:rPr>
                <w:sz w:val="24"/>
              </w:rPr>
              <w:t>appId</w:t>
            </w:r>
          </w:p>
        </w:tc>
        <w:tc>
          <w:tcPr>
            <w:tcW w:w="4227" w:type="dxa"/>
          </w:tcPr>
          <w:p>
            <w:pPr>
              <w:pStyle w:val="15"/>
              <w:rPr>
                <w:sz w:val="24"/>
              </w:rPr>
            </w:pPr>
            <w:r>
              <w:rPr>
                <w:sz w:val="24"/>
              </w:rPr>
              <w:t>接口调用方（业务系统）的 ID 标识</w:t>
            </w:r>
          </w:p>
        </w:tc>
        <w:tc>
          <w:tcPr>
            <w:tcW w:w="1637" w:type="dxa"/>
          </w:tcPr>
          <w:p>
            <w:pPr>
              <w:pStyle w:val="15"/>
              <w:ind w:left="110"/>
              <w:rPr>
                <w:sz w:val="24"/>
              </w:rPr>
            </w:pPr>
            <w:r>
              <w:rPr>
                <w:sz w:val="24"/>
              </w:rPr>
              <w:t>String</w:t>
            </w:r>
          </w:p>
        </w:tc>
        <w:tc>
          <w:tcPr>
            <w:tcW w:w="165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806" w:type="dxa"/>
          </w:tcPr>
          <w:p>
            <w:pPr>
              <w:pStyle w:val="15"/>
              <w:rPr>
                <w:sz w:val="24"/>
              </w:rPr>
            </w:pPr>
            <w:r>
              <w:rPr>
                <w:sz w:val="24"/>
              </w:rPr>
              <w:t>data</w:t>
            </w:r>
          </w:p>
        </w:tc>
        <w:tc>
          <w:tcPr>
            <w:tcW w:w="4227" w:type="dxa"/>
          </w:tcPr>
          <w:p>
            <w:pPr>
              <w:pStyle w:val="15"/>
              <w:rPr>
                <w:sz w:val="24"/>
              </w:rPr>
            </w:pPr>
            <w:r>
              <w:rPr>
                <w:sz w:val="24"/>
              </w:rPr>
              <w:t>待处理数据，支持多个</w:t>
            </w:r>
          </w:p>
          <w:p>
            <w:pPr>
              <w:pStyle w:val="15"/>
              <w:spacing w:before="266"/>
              <w:rPr>
                <w:rFonts w:hint="eastAsia" w:ascii="宋体" w:eastAsia="宋体"/>
                <w:sz w:val="24"/>
              </w:rPr>
            </w:pPr>
            <w:r>
              <w:rPr>
                <w:sz w:val="24"/>
              </w:rPr>
              <w:t>若有多个，使用 &amp;&amp;&amp; 进行分割</w:t>
            </w:r>
            <w:r>
              <w:rPr>
                <w:rFonts w:hint="eastAsia" w:ascii="宋体" w:eastAsia="宋体"/>
                <w:sz w:val="24"/>
              </w:rPr>
              <w:t xml:space="preserve"> </w:t>
            </w:r>
          </w:p>
        </w:tc>
        <w:tc>
          <w:tcPr>
            <w:tcW w:w="1637" w:type="dxa"/>
          </w:tcPr>
          <w:p>
            <w:pPr>
              <w:pStyle w:val="15"/>
              <w:ind w:left="110"/>
              <w:rPr>
                <w:sz w:val="24"/>
              </w:rPr>
            </w:pPr>
            <w:r>
              <w:rPr>
                <w:sz w:val="24"/>
              </w:rPr>
              <w:t>String</w:t>
            </w:r>
          </w:p>
        </w:tc>
        <w:tc>
          <w:tcPr>
            <w:tcW w:w="165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6" w:hRule="atLeast"/>
        </w:trPr>
        <w:tc>
          <w:tcPr>
            <w:tcW w:w="2806" w:type="dxa"/>
          </w:tcPr>
          <w:p>
            <w:pPr>
              <w:pStyle w:val="15"/>
              <w:rPr>
                <w:sz w:val="24"/>
              </w:rPr>
            </w:pPr>
            <w:r>
              <w:rPr>
                <w:sz w:val="24"/>
              </w:rPr>
              <w:t>dataType</w:t>
            </w:r>
          </w:p>
        </w:tc>
        <w:tc>
          <w:tcPr>
            <w:tcW w:w="4227" w:type="dxa"/>
          </w:tcPr>
          <w:p>
            <w:pPr>
              <w:pStyle w:val="15"/>
              <w:rPr>
                <w:sz w:val="24"/>
              </w:rPr>
            </w:pPr>
            <w:r>
              <w:rPr>
                <w:sz w:val="24"/>
              </w:rPr>
              <w:t>数据类型</w:t>
            </w:r>
          </w:p>
          <w:p>
            <w:pPr>
              <w:pStyle w:val="15"/>
              <w:spacing w:before="265"/>
              <w:rPr>
                <w:sz w:val="24"/>
              </w:rPr>
            </w:pPr>
            <w:r>
              <w:rPr>
                <w:sz w:val="24"/>
              </w:rPr>
              <w:t>1：身份证号，出生年月日部分正常</w:t>
            </w:r>
          </w:p>
          <w:p>
            <w:pPr>
              <w:pStyle w:val="15"/>
              <w:spacing w:before="265"/>
              <w:rPr>
                <w:sz w:val="24"/>
              </w:rPr>
            </w:pPr>
            <w:r>
              <w:rPr>
                <w:sz w:val="24"/>
              </w:rPr>
              <w:t>2：身份证号，出生年月日部分非正常</w:t>
            </w:r>
          </w:p>
          <w:p>
            <w:pPr>
              <w:pStyle w:val="15"/>
              <w:spacing w:before="266"/>
              <w:rPr>
                <w:sz w:val="24"/>
              </w:rPr>
            </w:pPr>
            <w:r>
              <w:rPr>
                <w:sz w:val="24"/>
              </w:rPr>
              <w:t>3：手机号码（11 位）</w:t>
            </w:r>
          </w:p>
          <w:p>
            <w:pPr>
              <w:pStyle w:val="15"/>
              <w:spacing w:before="265"/>
              <w:rPr>
                <w:sz w:val="24"/>
              </w:rPr>
            </w:pPr>
            <w:r>
              <w:rPr>
                <w:sz w:val="24"/>
              </w:rPr>
              <w:t>4：中文姓名</w:t>
            </w:r>
          </w:p>
          <w:p>
            <w:pPr>
              <w:pStyle w:val="15"/>
              <w:spacing w:before="265"/>
              <w:rPr>
                <w:sz w:val="24"/>
              </w:rPr>
            </w:pPr>
            <w:r>
              <w:rPr>
                <w:spacing w:val="-1"/>
                <w:sz w:val="24"/>
              </w:rPr>
              <w:t>5：纯数字</w:t>
            </w:r>
          </w:p>
          <w:p>
            <w:pPr>
              <w:pStyle w:val="15"/>
              <w:spacing w:before="265"/>
              <w:rPr>
                <w:sz w:val="24"/>
              </w:rPr>
            </w:pPr>
            <w:r>
              <w:rPr>
                <w:spacing w:val="-1"/>
                <w:sz w:val="24"/>
              </w:rPr>
              <w:t>6：纯字母</w:t>
            </w:r>
          </w:p>
          <w:p>
            <w:pPr>
              <w:pStyle w:val="15"/>
              <w:spacing w:before="266"/>
              <w:rPr>
                <w:sz w:val="24"/>
              </w:rPr>
            </w:pPr>
            <w:r>
              <w:rPr>
                <w:spacing w:val="-1"/>
                <w:sz w:val="24"/>
              </w:rPr>
              <w:t>7：纯汉字</w:t>
            </w:r>
          </w:p>
          <w:p>
            <w:pPr>
              <w:pStyle w:val="15"/>
              <w:spacing w:before="265"/>
              <w:rPr>
                <w:sz w:val="24"/>
              </w:rPr>
            </w:pPr>
            <w:r>
              <w:rPr>
                <w:sz w:val="24"/>
              </w:rPr>
              <w:t>8：任意格式</w:t>
            </w:r>
          </w:p>
        </w:tc>
        <w:tc>
          <w:tcPr>
            <w:tcW w:w="1637" w:type="dxa"/>
          </w:tcPr>
          <w:p>
            <w:pPr>
              <w:pStyle w:val="15"/>
              <w:ind w:left="110"/>
              <w:rPr>
                <w:sz w:val="24"/>
              </w:rPr>
            </w:pPr>
            <w:r>
              <w:rPr>
                <w:sz w:val="24"/>
              </w:rPr>
              <w:t>int</w:t>
            </w:r>
          </w:p>
        </w:tc>
        <w:tc>
          <w:tcPr>
            <w:tcW w:w="165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806" w:type="dxa"/>
          </w:tcPr>
          <w:p>
            <w:pPr>
              <w:pStyle w:val="15"/>
              <w:rPr>
                <w:sz w:val="24"/>
              </w:rPr>
            </w:pPr>
            <w:r>
              <w:rPr>
                <w:sz w:val="24"/>
              </w:rPr>
              <w:t>dataKeyId</w:t>
            </w:r>
          </w:p>
        </w:tc>
        <w:tc>
          <w:tcPr>
            <w:tcW w:w="4227" w:type="dxa"/>
          </w:tcPr>
          <w:p>
            <w:pPr>
              <w:pStyle w:val="15"/>
              <w:rPr>
                <w:sz w:val="24"/>
              </w:rPr>
            </w:pPr>
            <w:r>
              <w:rPr>
                <w:sz w:val="24"/>
              </w:rPr>
              <w:t>数据密钥标识</w:t>
            </w:r>
          </w:p>
        </w:tc>
        <w:tc>
          <w:tcPr>
            <w:tcW w:w="1637" w:type="dxa"/>
          </w:tcPr>
          <w:p>
            <w:pPr>
              <w:pStyle w:val="15"/>
              <w:ind w:left="110"/>
              <w:rPr>
                <w:sz w:val="24"/>
              </w:rPr>
            </w:pPr>
            <w:r>
              <w:rPr>
                <w:sz w:val="24"/>
              </w:rPr>
              <w:t>String</w:t>
            </w:r>
          </w:p>
        </w:tc>
        <w:tc>
          <w:tcPr>
            <w:tcW w:w="165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806" w:type="dxa"/>
          </w:tcPr>
          <w:p>
            <w:pPr>
              <w:pStyle w:val="15"/>
              <w:rPr>
                <w:sz w:val="24"/>
              </w:rPr>
            </w:pPr>
            <w:r>
              <w:rPr>
                <w:sz w:val="24"/>
              </w:rPr>
              <w:t>keyVersion</w:t>
            </w:r>
          </w:p>
        </w:tc>
        <w:tc>
          <w:tcPr>
            <w:tcW w:w="4227" w:type="dxa"/>
          </w:tcPr>
          <w:p>
            <w:pPr>
              <w:pStyle w:val="15"/>
              <w:rPr>
                <w:sz w:val="24"/>
              </w:rPr>
            </w:pPr>
            <w:r>
              <w:rPr>
                <w:sz w:val="24"/>
              </w:rPr>
              <w:t>密钥版本(固定值 1)</w:t>
            </w:r>
          </w:p>
        </w:tc>
        <w:tc>
          <w:tcPr>
            <w:tcW w:w="1637" w:type="dxa"/>
          </w:tcPr>
          <w:p>
            <w:pPr>
              <w:pStyle w:val="15"/>
              <w:ind w:left="110"/>
              <w:rPr>
                <w:sz w:val="24"/>
              </w:rPr>
            </w:pPr>
            <w:r>
              <w:rPr>
                <w:sz w:val="24"/>
              </w:rPr>
              <w:t>int</w:t>
            </w:r>
          </w:p>
        </w:tc>
        <w:tc>
          <w:tcPr>
            <w:tcW w:w="1653" w:type="dxa"/>
          </w:tcPr>
          <w:p>
            <w:pPr>
              <w:pStyle w:val="15"/>
              <w:ind w:left="108"/>
              <w:rPr>
                <w:sz w:val="24"/>
              </w:rPr>
            </w:pPr>
            <w:r>
              <w:rPr>
                <w:sz w:val="24"/>
              </w:rPr>
              <w:t>否</w:t>
            </w:r>
          </w:p>
        </w:tc>
      </w:tr>
    </w:tbl>
    <w:p>
      <w:pPr>
        <w:pStyle w:val="6"/>
      </w:pPr>
      <w:r>
        <w:t>请求示例：</w:t>
      </w:r>
    </w:p>
    <w:p>
      <w:pPr>
        <w:pStyle w:val="7"/>
        <w:spacing w:before="7"/>
        <w:rPr>
          <w:b/>
          <w:sz w:val="13"/>
        </w:rPr>
      </w:pPr>
      <w:r>
        <w:pict>
          <v:shape id="_x0000_s1542" o:spid="_x0000_s1542" o:spt="202" type="#_x0000_t202" style="position:absolute;left:0pt;margin-left:37.65pt;margin-top:12.3pt;height:62.9pt;width:517.2pt;mso-position-horizontal-relative:page;mso-wrap-distance-bottom:0pt;mso-wrap-distance-top:0pt;z-index:-2513879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"transId": "905ccce125c94713b05ab3c88aa73246",</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43" o:spid="_x0000_s1543" o:spt="202" type="#_x0000_t202" style="height:181.85pt;width:517.2pt;" fillcolor="#FCE9D9" filled="t" stroked="t" coordsize="21600,21600">
            <v:path/>
            <v:fill on="t" focussize="0,0"/>
            <v:stroke weight="0.48pt" color="#000000"/>
            <v:imagedata o:title=""/>
            <o:lock v:ext="edit"/>
            <v:textbox inset="0mm,0mm,0mm,0mm">
              <w:txbxContent>
                <w:p>
                  <w:pPr>
                    <w:pStyle w:val="7"/>
                    <w:spacing w:before="132"/>
                    <w:ind w:left="523"/>
                  </w:pPr>
                  <w:r>
                    <w:t>"appId": "APP_67C95CB9BEFC1F66AEFAB9D35E3338CA",</w:t>
                  </w:r>
                </w:p>
                <w:p>
                  <w:pPr>
                    <w:pStyle w:val="7"/>
                    <w:spacing w:before="266" w:line="321" w:lineRule="auto"/>
                    <w:ind w:left="583" w:right="3139" w:hanging="60"/>
                  </w:pPr>
                  <w:r>
                    <w:t>"dataKeyId": "b63eb89997a24d61b05577a2a95baac3", "dataKeyVersion": 1,</w:t>
                  </w:r>
                </w:p>
                <w:p>
                  <w:pPr>
                    <w:pStyle w:val="7"/>
                    <w:spacing w:before="168"/>
                    <w:ind w:left="523"/>
                  </w:pPr>
                  <w:r>
                    <w:t>"data": "407006",</w:t>
                  </w:r>
                </w:p>
                <w:p>
                  <w:pPr>
                    <w:pStyle w:val="7"/>
                    <w:spacing w:before="266"/>
                    <w:ind w:left="523"/>
                  </w:pPr>
                  <w:r>
                    <w:t>"dataType": 5</w:t>
                  </w:r>
                </w:p>
                <w:p>
                  <w:pPr>
                    <w:pStyle w:val="7"/>
                    <w:spacing w:before="265"/>
                    <w:ind w:left="103"/>
                  </w:pPr>
                  <w:r>
                    <w:t>}</w:t>
                  </w:r>
                </w:p>
              </w:txbxContent>
            </v:textbox>
            <w10:wrap type="none"/>
            <w10:anchorlock/>
          </v:shape>
        </w:pict>
      </w:r>
    </w:p>
    <w:p>
      <w:pPr>
        <w:pStyle w:val="6"/>
        <w:spacing w:before="94"/>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0"/>
        <w:gridCol w:w="1743"/>
        <w:gridCol w:w="5588"/>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3" w:type="dxa"/>
            <w:gridSpan w:val="2"/>
            <w:shd w:val="clear" w:color="auto" w:fill="99CCFF"/>
          </w:tcPr>
          <w:p>
            <w:pPr>
              <w:pStyle w:val="15"/>
              <w:rPr>
                <w:sz w:val="24"/>
              </w:rPr>
            </w:pPr>
            <w:r>
              <w:rPr>
                <w:sz w:val="24"/>
              </w:rPr>
              <w:t>名称</w:t>
            </w:r>
          </w:p>
        </w:tc>
        <w:tc>
          <w:tcPr>
            <w:tcW w:w="5588" w:type="dxa"/>
            <w:shd w:val="clear" w:color="auto" w:fill="99CCFF"/>
          </w:tcPr>
          <w:p>
            <w:pPr>
              <w:pStyle w:val="15"/>
              <w:ind w:left="108"/>
              <w:rPr>
                <w:sz w:val="24"/>
              </w:rPr>
            </w:pPr>
            <w:r>
              <w:rPr>
                <w:sz w:val="24"/>
              </w:rPr>
              <w:t>字段描述</w:t>
            </w:r>
          </w:p>
        </w:tc>
        <w:tc>
          <w:tcPr>
            <w:tcW w:w="1269" w:type="dxa"/>
            <w:shd w:val="clear" w:color="auto" w:fill="99CCFF"/>
          </w:tcPr>
          <w:p>
            <w:pPr>
              <w:pStyle w:val="15"/>
              <w:ind w:left="108"/>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3" w:type="dxa"/>
            <w:gridSpan w:val="2"/>
          </w:tcPr>
          <w:p>
            <w:pPr>
              <w:pStyle w:val="15"/>
              <w:rPr>
                <w:sz w:val="24"/>
              </w:rPr>
            </w:pPr>
            <w:r>
              <w:rPr>
                <w:sz w:val="24"/>
              </w:rPr>
              <w:t>status</w:t>
            </w:r>
          </w:p>
        </w:tc>
        <w:tc>
          <w:tcPr>
            <w:tcW w:w="5588" w:type="dxa"/>
          </w:tcPr>
          <w:p>
            <w:pPr>
              <w:pStyle w:val="15"/>
              <w:ind w:left="108"/>
              <w:rPr>
                <w:sz w:val="24"/>
              </w:rPr>
            </w:pPr>
            <w:r>
              <w:rPr>
                <w:sz w:val="24"/>
              </w:rPr>
              <w:t>结果码</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483" w:type="dxa"/>
            <w:gridSpan w:val="2"/>
          </w:tcPr>
          <w:p>
            <w:pPr>
              <w:pStyle w:val="15"/>
              <w:spacing w:before="134"/>
              <w:rPr>
                <w:sz w:val="24"/>
              </w:rPr>
            </w:pPr>
            <w:r>
              <w:rPr>
                <w:sz w:val="24"/>
              </w:rPr>
              <w:t>message</w:t>
            </w:r>
          </w:p>
        </w:tc>
        <w:tc>
          <w:tcPr>
            <w:tcW w:w="5588" w:type="dxa"/>
          </w:tcPr>
          <w:p>
            <w:pPr>
              <w:pStyle w:val="15"/>
              <w:spacing w:before="134"/>
              <w:ind w:left="108"/>
              <w:rPr>
                <w:sz w:val="24"/>
              </w:rPr>
            </w:pPr>
            <w:r>
              <w:rPr>
                <w:sz w:val="24"/>
              </w:rPr>
              <w:t>结果信息</w:t>
            </w:r>
          </w:p>
        </w:tc>
        <w:tc>
          <w:tcPr>
            <w:tcW w:w="1269"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restart"/>
          </w:tcPr>
          <w:p>
            <w:pPr>
              <w:pStyle w:val="15"/>
              <w:rPr>
                <w:sz w:val="24"/>
              </w:rPr>
            </w:pPr>
            <w:r>
              <w:rPr>
                <w:sz w:val="24"/>
              </w:rPr>
              <w:t>data</w:t>
            </w:r>
          </w:p>
        </w:tc>
        <w:tc>
          <w:tcPr>
            <w:tcW w:w="1743" w:type="dxa"/>
          </w:tcPr>
          <w:p>
            <w:pPr>
              <w:pStyle w:val="15"/>
              <w:ind w:left="108"/>
              <w:rPr>
                <w:sz w:val="24"/>
              </w:rPr>
            </w:pPr>
            <w:r>
              <w:rPr>
                <w:sz w:val="24"/>
              </w:rPr>
              <w:t>transId</w:t>
            </w:r>
          </w:p>
        </w:tc>
        <w:tc>
          <w:tcPr>
            <w:tcW w:w="5588" w:type="dxa"/>
          </w:tcPr>
          <w:p>
            <w:pPr>
              <w:pStyle w:val="15"/>
              <w:ind w:left="175"/>
              <w:rPr>
                <w:sz w:val="24"/>
              </w:rPr>
            </w:pPr>
            <w:r>
              <w:rPr>
                <w:sz w:val="24"/>
              </w:rPr>
              <w:t>方法调用时传入的 transId，作为结果原样返回</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appId</w:t>
            </w:r>
          </w:p>
        </w:tc>
        <w:tc>
          <w:tcPr>
            <w:tcW w:w="5588" w:type="dxa"/>
          </w:tcPr>
          <w:p>
            <w:pPr>
              <w:pStyle w:val="15"/>
              <w:ind w:left="108"/>
              <w:rPr>
                <w:sz w:val="24"/>
              </w:rPr>
            </w:pPr>
            <w:r>
              <w:rPr>
                <w:sz w:val="24"/>
              </w:rPr>
              <w:t>密钥标识,后续操作可传入</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resultData</w:t>
            </w:r>
          </w:p>
        </w:tc>
        <w:tc>
          <w:tcPr>
            <w:tcW w:w="5588" w:type="dxa"/>
          </w:tcPr>
          <w:p>
            <w:pPr>
              <w:pStyle w:val="15"/>
              <w:ind w:left="108"/>
              <w:rPr>
                <w:sz w:val="24"/>
              </w:rPr>
            </w:pPr>
            <w:r>
              <w:rPr>
                <w:sz w:val="24"/>
              </w:rPr>
              <w:t>处理结果，或多个</w:t>
            </w:r>
          </w:p>
          <w:p>
            <w:pPr>
              <w:pStyle w:val="15"/>
              <w:spacing w:line="293" w:lineRule="exact"/>
              <w:ind w:left="108"/>
              <w:rPr>
                <w:rFonts w:hint="eastAsia" w:ascii="宋体" w:eastAsia="宋体"/>
                <w:sz w:val="24"/>
              </w:rPr>
            </w:pPr>
            <w:r>
              <w:rPr>
                <w:color w:val="333333"/>
                <w:sz w:val="21"/>
              </w:rPr>
              <w:t xml:space="preserve">若有多个，使用 </w:t>
            </w:r>
            <w:r>
              <w:rPr>
                <w:rFonts w:ascii="Arial" w:eastAsia="Arial"/>
                <w:color w:val="333333"/>
                <w:sz w:val="21"/>
              </w:rPr>
              <w:t xml:space="preserve">&amp;&amp;&amp; </w:t>
            </w:r>
            <w:r>
              <w:rPr>
                <w:color w:val="333333"/>
                <w:sz w:val="21"/>
              </w:rPr>
              <w:t>进行分割</w:t>
            </w:r>
            <w:r>
              <w:rPr>
                <w:rFonts w:hint="eastAsia" w:ascii="宋体" w:eastAsia="宋体"/>
                <w:sz w:val="24"/>
              </w:rPr>
              <w:t xml:space="preserve"> </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keyId</w:t>
            </w:r>
          </w:p>
        </w:tc>
        <w:tc>
          <w:tcPr>
            <w:tcW w:w="5588" w:type="dxa"/>
          </w:tcPr>
          <w:p>
            <w:pPr>
              <w:pStyle w:val="15"/>
              <w:ind w:left="108"/>
              <w:rPr>
                <w:sz w:val="24"/>
              </w:rPr>
            </w:pPr>
            <w:r>
              <w:rPr>
                <w:sz w:val="24"/>
              </w:rPr>
              <w:t>数据密钥标识符</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keyVersion</w:t>
            </w:r>
          </w:p>
        </w:tc>
        <w:tc>
          <w:tcPr>
            <w:tcW w:w="5588" w:type="dxa"/>
          </w:tcPr>
          <w:p>
            <w:pPr>
              <w:pStyle w:val="15"/>
              <w:ind w:left="108"/>
              <w:rPr>
                <w:sz w:val="24"/>
              </w:rPr>
            </w:pPr>
            <w:r>
              <w:rPr>
                <w:sz w:val="24"/>
              </w:rPr>
              <w:t>数据密钥版本</w:t>
            </w:r>
          </w:p>
        </w:tc>
        <w:tc>
          <w:tcPr>
            <w:tcW w:w="1269" w:type="dxa"/>
          </w:tcPr>
          <w:p>
            <w:pPr>
              <w:pStyle w:val="15"/>
              <w:ind w:left="108"/>
              <w:rPr>
                <w:sz w:val="24"/>
              </w:rPr>
            </w:pPr>
            <w:r>
              <w:rPr>
                <w:sz w:val="24"/>
              </w:rPr>
              <w:t>int</w:t>
            </w:r>
          </w:p>
        </w:tc>
      </w:tr>
    </w:tbl>
    <w:p>
      <w:pPr>
        <w:pStyle w:val="6"/>
      </w:pPr>
      <w:r>
        <w:t>响应示例：</w:t>
      </w:r>
    </w:p>
    <w:p>
      <w:pPr>
        <w:pStyle w:val="7"/>
        <w:spacing w:before="10"/>
        <w:rPr>
          <w:b/>
          <w:sz w:val="13"/>
        </w:rPr>
      </w:pPr>
      <w:r>
        <w:pict>
          <v:shape id="_x0000_s1544" o:spid="_x0000_s1544" o:spt="202" type="#_x0000_t202" style="position:absolute;left:0pt;margin-left:37.65pt;margin-top:12.4pt;height:187.75pt;width:517.2pt;mso-position-horizontal-relative:page;mso-wrap-distance-bottom:0pt;mso-wrap-distance-top:0pt;z-index:-251386880;mso-width-relative:page;mso-height-relative:page;" fillcolor="#FCE9D9" filled="t" stroked="t" coordsize="21600,21600">
            <v:path/>
            <v:fill on="t" focussize="0,0"/>
            <v:stroke weight="0.48pt" color="#000000"/>
            <v:imagedata o:title=""/>
            <o:lock v:ext="edit"/>
            <v:textbox inset="0mm,0mm,0mm,0mm">
              <w:txbxContent>
                <w:p>
                  <w:pPr>
                    <w:pStyle w:val="7"/>
                    <w:spacing w:before="133"/>
                    <w:ind w:left="103"/>
                  </w:pPr>
                  <w:r>
                    <w:t>{</w:t>
                  </w:r>
                </w:p>
                <w:p>
                  <w:pPr>
                    <w:pStyle w:val="7"/>
                    <w:spacing w:before="265" w:line="417" w:lineRule="auto"/>
                    <w:ind w:left="523" w:right="7218"/>
                  </w:pPr>
                  <w:r>
                    <w:t>"status": 200, "message": "SUCCESS", "data": {</w:t>
                  </w:r>
                </w:p>
                <w:p>
                  <w:pPr>
                    <w:pStyle w:val="7"/>
                    <w:spacing w:line="358" w:lineRule="exact"/>
                    <w:ind w:left="943"/>
                  </w:pPr>
                  <w:r>
                    <w:t>"transId": "905ccce125c94713b05ab3c88aa73246",</w:t>
                  </w:r>
                </w:p>
                <w:p>
                  <w:pPr>
                    <w:pStyle w:val="7"/>
                    <w:spacing w:before="265"/>
                    <w:ind w:left="943"/>
                  </w:pPr>
                  <w:r>
                    <w:t>"appId": "APP_67C95CB9BEFC1F66AEFAB9D35E3338CA",</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45" o:spid="_x0000_s1545"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3139"/>
                  </w:pPr>
                  <w:r>
                    <w:t>"keyId": "b63eb89997a24d61b05577a2a95baac3", "keyVersion": 1,</w:t>
                  </w:r>
                </w:p>
                <w:p>
                  <w:pPr>
                    <w:pStyle w:val="7"/>
                    <w:spacing w:line="359" w:lineRule="exact"/>
                    <w:ind w:left="943"/>
                  </w:pPr>
                  <w:r>
                    <w:t>"resultData": "950706"</w:t>
                  </w:r>
                </w:p>
                <w:p>
                  <w:pPr>
                    <w:pStyle w:val="7"/>
                    <w:spacing w:before="265"/>
                    <w:ind w:left="523"/>
                  </w:pPr>
                  <w:r>
                    <w:t>}</w:t>
                  </w:r>
                </w:p>
                <w:p>
                  <w:pPr>
                    <w:pStyle w:val="7"/>
                    <w:spacing w:before="265"/>
                    <w:ind w:left="103"/>
                  </w:pPr>
                  <w:r>
                    <w:t>}</w:t>
                  </w:r>
                </w:p>
              </w:txbxContent>
            </v:textbox>
            <w10:wrap type="none"/>
            <w10:anchorlock/>
          </v:shape>
        </w:pict>
      </w:r>
    </w:p>
    <w:p>
      <w:pPr>
        <w:pStyle w:val="7"/>
        <w:spacing w:before="12"/>
        <w:rPr>
          <w:b/>
          <w:sz w:val="13"/>
        </w:rPr>
      </w:pPr>
    </w:p>
    <w:p>
      <w:pPr>
        <w:pStyle w:val="4"/>
        <w:numPr>
          <w:ilvl w:val="2"/>
          <w:numId w:val="3"/>
        </w:numPr>
        <w:bidi w:val="0"/>
      </w:pPr>
      <w:bookmarkStart w:id="167" w:name="_bookmark85"/>
      <w:bookmarkEnd w:id="167"/>
      <w:bookmarkStart w:id="168" w:name="_bookmark85"/>
      <w:bookmarkEnd w:id="168"/>
      <w:r>
        <w:t>托管数据密钥解密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使用托管数据密钥进行保留格式解密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fldChar w:fldCharType="begin"/>
            </w:r>
            <w:r>
              <w:instrText xml:space="preserve"> HYPERLINK "http://ipport/" \h </w:instrText>
            </w:r>
            <w:r>
              <w:fldChar w:fldCharType="separate"/>
            </w:r>
            <w:r>
              <w:rPr>
                <w:sz w:val="24"/>
              </w:rPr>
              <w:t>http://ip:port/f</w:t>
            </w:r>
            <w:r>
              <w:rPr>
                <w:sz w:val="24"/>
              </w:rPr>
              <w:fldChar w:fldCharType="end"/>
            </w:r>
            <w:r>
              <w:rPr>
                <w:sz w:val="24"/>
              </w:rPr>
              <w:t>pe/decryptWithHostingDataKey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shd w:val="clear" w:color="auto" w:fill="99CCFF"/>
          </w:tcPr>
          <w:p>
            <w:pPr>
              <w:pStyle w:val="15"/>
              <w:rPr>
                <w:sz w:val="24"/>
              </w:rPr>
            </w:pPr>
            <w:r>
              <w:rPr>
                <w:sz w:val="24"/>
              </w:rPr>
              <w:t>字段名称</w:t>
            </w:r>
          </w:p>
        </w:tc>
        <w:tc>
          <w:tcPr>
            <w:tcW w:w="4330" w:type="dxa"/>
            <w:shd w:val="clear" w:color="auto" w:fill="99CCFF"/>
          </w:tcPr>
          <w:p>
            <w:pPr>
              <w:pStyle w:val="15"/>
              <w:ind w:left="108"/>
              <w:rPr>
                <w:sz w:val="24"/>
              </w:rPr>
            </w:pPr>
            <w:r>
              <w:rPr>
                <w:sz w:val="24"/>
              </w:rPr>
              <w:t>字段描述</w:t>
            </w:r>
          </w:p>
        </w:tc>
        <w:tc>
          <w:tcPr>
            <w:tcW w:w="1937" w:type="dxa"/>
            <w:shd w:val="clear" w:color="auto" w:fill="99CCFF"/>
          </w:tcPr>
          <w:p>
            <w:pPr>
              <w:pStyle w:val="15"/>
              <w:ind w:left="108"/>
              <w:rPr>
                <w:sz w:val="24"/>
              </w:rPr>
            </w:pPr>
            <w:r>
              <w:rPr>
                <w:sz w:val="24"/>
              </w:rPr>
              <w:t>类型</w:t>
            </w:r>
          </w:p>
        </w:tc>
        <w:tc>
          <w:tcPr>
            <w:tcW w:w="1308"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2753" w:type="dxa"/>
          </w:tcPr>
          <w:p>
            <w:pPr>
              <w:pStyle w:val="15"/>
              <w:spacing w:before="134"/>
              <w:rPr>
                <w:sz w:val="24"/>
              </w:rPr>
            </w:pPr>
            <w:r>
              <w:rPr>
                <w:sz w:val="24"/>
              </w:rPr>
              <w:t>transId</w:t>
            </w:r>
          </w:p>
        </w:tc>
        <w:tc>
          <w:tcPr>
            <w:tcW w:w="4330" w:type="dxa"/>
          </w:tcPr>
          <w:p>
            <w:pPr>
              <w:pStyle w:val="15"/>
              <w:spacing w:before="134" w:line="417" w:lineRule="auto"/>
              <w:ind w:left="108" w:right="26"/>
              <w:rPr>
                <w:sz w:val="24"/>
              </w:rPr>
            </w:pPr>
            <w:r>
              <w:rPr>
                <w:sz w:val="24"/>
              </w:rPr>
              <w:t>业务 ID，传递 15-64 位的随机数（建议业务系统进行日志记录，方便根据 id 排</w:t>
            </w:r>
          </w:p>
          <w:p>
            <w:pPr>
              <w:pStyle w:val="15"/>
              <w:spacing w:before="0" w:line="358" w:lineRule="exact"/>
              <w:ind w:left="108"/>
              <w:rPr>
                <w:sz w:val="24"/>
              </w:rPr>
            </w:pPr>
            <w:r>
              <w:rPr>
                <w:sz w:val="24"/>
              </w:rPr>
              <w:t>查问题）</w:t>
            </w:r>
          </w:p>
        </w:tc>
        <w:tc>
          <w:tcPr>
            <w:tcW w:w="1937" w:type="dxa"/>
          </w:tcPr>
          <w:p>
            <w:pPr>
              <w:pStyle w:val="15"/>
              <w:spacing w:before="134"/>
              <w:ind w:left="108"/>
              <w:rPr>
                <w:sz w:val="24"/>
              </w:rPr>
            </w:pPr>
            <w:r>
              <w:rPr>
                <w:sz w:val="24"/>
              </w:rPr>
              <w:t>String</w:t>
            </w:r>
          </w:p>
        </w:tc>
        <w:tc>
          <w:tcPr>
            <w:tcW w:w="1308"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appId</w:t>
            </w:r>
          </w:p>
        </w:tc>
        <w:tc>
          <w:tcPr>
            <w:tcW w:w="4330" w:type="dxa"/>
          </w:tcPr>
          <w:p>
            <w:pPr>
              <w:pStyle w:val="15"/>
              <w:ind w:left="108"/>
              <w:rPr>
                <w:sz w:val="24"/>
              </w:rPr>
            </w:pPr>
            <w:r>
              <w:rPr>
                <w:sz w:val="24"/>
              </w:rPr>
              <w:t>接口调用方（业务系统）的 ID 标识</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753" w:type="dxa"/>
          </w:tcPr>
          <w:p>
            <w:pPr>
              <w:pStyle w:val="15"/>
              <w:rPr>
                <w:sz w:val="24"/>
              </w:rPr>
            </w:pPr>
            <w:r>
              <w:rPr>
                <w:sz w:val="24"/>
              </w:rPr>
              <w:t>data</w:t>
            </w:r>
          </w:p>
        </w:tc>
        <w:tc>
          <w:tcPr>
            <w:tcW w:w="4330" w:type="dxa"/>
          </w:tcPr>
          <w:p>
            <w:pPr>
              <w:pStyle w:val="15"/>
              <w:ind w:left="108"/>
              <w:rPr>
                <w:sz w:val="24"/>
              </w:rPr>
            </w:pPr>
            <w:r>
              <w:rPr>
                <w:sz w:val="24"/>
              </w:rPr>
              <w:t>待处理数据，支持多个</w:t>
            </w:r>
          </w:p>
          <w:p>
            <w:pPr>
              <w:pStyle w:val="15"/>
              <w:spacing w:before="266"/>
              <w:ind w:left="108"/>
              <w:rPr>
                <w:rFonts w:hint="eastAsia" w:ascii="宋体" w:eastAsia="宋体"/>
                <w:sz w:val="24"/>
              </w:rPr>
            </w:pPr>
            <w:r>
              <w:rPr>
                <w:sz w:val="24"/>
              </w:rPr>
              <w:t>若有多个，使用 &amp;&amp;&amp; 进行分割</w:t>
            </w:r>
            <w:r>
              <w:rPr>
                <w:rFonts w:hint="eastAsia" w:ascii="宋体" w:eastAsia="宋体"/>
                <w:sz w:val="24"/>
              </w:rPr>
              <w:t xml:space="preserve"> </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0" w:hRule="atLeast"/>
        </w:trPr>
        <w:tc>
          <w:tcPr>
            <w:tcW w:w="2753" w:type="dxa"/>
          </w:tcPr>
          <w:p>
            <w:pPr>
              <w:pStyle w:val="15"/>
              <w:rPr>
                <w:sz w:val="24"/>
              </w:rPr>
            </w:pPr>
            <w:r>
              <w:rPr>
                <w:sz w:val="24"/>
              </w:rPr>
              <w:t>dataType</w:t>
            </w:r>
          </w:p>
        </w:tc>
        <w:tc>
          <w:tcPr>
            <w:tcW w:w="4330" w:type="dxa"/>
          </w:tcPr>
          <w:p>
            <w:pPr>
              <w:pStyle w:val="15"/>
              <w:ind w:left="108"/>
              <w:rPr>
                <w:sz w:val="24"/>
              </w:rPr>
            </w:pPr>
            <w:r>
              <w:rPr>
                <w:sz w:val="24"/>
              </w:rPr>
              <w:t>数据类型</w:t>
            </w:r>
          </w:p>
          <w:p>
            <w:pPr>
              <w:pStyle w:val="15"/>
              <w:spacing w:before="265"/>
              <w:ind w:left="108"/>
              <w:rPr>
                <w:sz w:val="24"/>
              </w:rPr>
            </w:pPr>
            <w:r>
              <w:rPr>
                <w:sz w:val="24"/>
              </w:rPr>
              <w:t>1：身份证号，出生年月日部分正常</w:t>
            </w:r>
          </w:p>
          <w:p>
            <w:pPr>
              <w:pStyle w:val="15"/>
              <w:spacing w:before="265"/>
              <w:ind w:left="108"/>
              <w:rPr>
                <w:sz w:val="24"/>
              </w:rPr>
            </w:pPr>
            <w:r>
              <w:rPr>
                <w:sz w:val="24"/>
              </w:rPr>
              <w:t>2：身份证号，出生年月日部分非正常</w:t>
            </w:r>
          </w:p>
          <w:p>
            <w:pPr>
              <w:pStyle w:val="15"/>
              <w:spacing w:before="265"/>
              <w:ind w:left="108"/>
              <w:rPr>
                <w:sz w:val="24"/>
              </w:rPr>
            </w:pPr>
            <w:r>
              <w:rPr>
                <w:sz w:val="24"/>
              </w:rPr>
              <w:t>3：手机号码（11 位）</w:t>
            </w:r>
          </w:p>
          <w:p>
            <w:pPr>
              <w:pStyle w:val="15"/>
              <w:spacing w:before="266"/>
              <w:ind w:left="108"/>
              <w:rPr>
                <w:sz w:val="24"/>
              </w:rPr>
            </w:pPr>
            <w:r>
              <w:rPr>
                <w:sz w:val="24"/>
              </w:rPr>
              <w:t>4：中文姓名</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5" w:hRule="atLeast"/>
        </w:trPr>
        <w:tc>
          <w:tcPr>
            <w:tcW w:w="2753" w:type="dxa"/>
          </w:tcPr>
          <w:p>
            <w:pPr>
              <w:pStyle w:val="15"/>
              <w:spacing w:before="0"/>
              <w:ind w:left="0"/>
              <w:rPr>
                <w:rFonts w:ascii="Times New Roman"/>
                <w:sz w:val="22"/>
              </w:rPr>
            </w:pPr>
          </w:p>
        </w:tc>
        <w:tc>
          <w:tcPr>
            <w:tcW w:w="4330" w:type="dxa"/>
          </w:tcPr>
          <w:p>
            <w:pPr>
              <w:pStyle w:val="15"/>
              <w:ind w:left="108"/>
              <w:rPr>
                <w:sz w:val="24"/>
              </w:rPr>
            </w:pPr>
            <w:r>
              <w:rPr>
                <w:spacing w:val="-1"/>
                <w:sz w:val="24"/>
              </w:rPr>
              <w:t>5：纯数字</w:t>
            </w:r>
          </w:p>
          <w:p>
            <w:pPr>
              <w:pStyle w:val="15"/>
              <w:spacing w:before="265"/>
              <w:ind w:left="108"/>
              <w:rPr>
                <w:sz w:val="24"/>
              </w:rPr>
            </w:pPr>
            <w:r>
              <w:rPr>
                <w:spacing w:val="-1"/>
                <w:sz w:val="24"/>
              </w:rPr>
              <w:t>6：纯字母</w:t>
            </w:r>
          </w:p>
          <w:p>
            <w:pPr>
              <w:pStyle w:val="15"/>
              <w:spacing w:before="266"/>
              <w:ind w:left="108"/>
              <w:rPr>
                <w:sz w:val="24"/>
              </w:rPr>
            </w:pPr>
            <w:r>
              <w:rPr>
                <w:spacing w:val="-1"/>
                <w:sz w:val="24"/>
              </w:rPr>
              <w:t>7：纯汉字</w:t>
            </w:r>
          </w:p>
          <w:p>
            <w:pPr>
              <w:pStyle w:val="15"/>
              <w:spacing w:before="265"/>
              <w:ind w:left="108"/>
              <w:rPr>
                <w:sz w:val="24"/>
              </w:rPr>
            </w:pPr>
            <w:r>
              <w:rPr>
                <w:sz w:val="24"/>
              </w:rPr>
              <w:t>8：任意格式</w:t>
            </w:r>
          </w:p>
        </w:tc>
        <w:tc>
          <w:tcPr>
            <w:tcW w:w="1937" w:type="dxa"/>
          </w:tcPr>
          <w:p>
            <w:pPr>
              <w:pStyle w:val="15"/>
              <w:spacing w:before="0"/>
              <w:ind w:left="0"/>
              <w:rPr>
                <w:rFonts w:ascii="Times New Roman"/>
                <w:sz w:val="22"/>
              </w:rPr>
            </w:pPr>
          </w:p>
        </w:tc>
        <w:tc>
          <w:tcPr>
            <w:tcW w:w="130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4"/>
              <w:rPr>
                <w:sz w:val="24"/>
              </w:rPr>
            </w:pPr>
            <w:r>
              <w:rPr>
                <w:sz w:val="24"/>
              </w:rPr>
              <w:t>dataKeyId</w:t>
            </w:r>
          </w:p>
        </w:tc>
        <w:tc>
          <w:tcPr>
            <w:tcW w:w="4330" w:type="dxa"/>
          </w:tcPr>
          <w:p>
            <w:pPr>
              <w:pStyle w:val="15"/>
              <w:spacing w:before="134"/>
              <w:ind w:left="108"/>
              <w:rPr>
                <w:sz w:val="24"/>
              </w:rPr>
            </w:pPr>
            <w:r>
              <w:rPr>
                <w:sz w:val="24"/>
              </w:rPr>
              <w:t>托管数据密钥标识</w:t>
            </w:r>
          </w:p>
        </w:tc>
        <w:tc>
          <w:tcPr>
            <w:tcW w:w="1937" w:type="dxa"/>
          </w:tcPr>
          <w:p>
            <w:pPr>
              <w:pStyle w:val="15"/>
              <w:spacing w:before="134"/>
              <w:ind w:left="108"/>
              <w:rPr>
                <w:sz w:val="24"/>
              </w:rPr>
            </w:pPr>
            <w:r>
              <w:rPr>
                <w:sz w:val="24"/>
              </w:rPr>
              <w:t>String</w:t>
            </w:r>
          </w:p>
        </w:tc>
        <w:tc>
          <w:tcPr>
            <w:tcW w:w="1308"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keyVersion</w:t>
            </w:r>
          </w:p>
        </w:tc>
        <w:tc>
          <w:tcPr>
            <w:tcW w:w="4330" w:type="dxa"/>
          </w:tcPr>
          <w:p>
            <w:pPr>
              <w:pStyle w:val="15"/>
              <w:ind w:left="108"/>
              <w:rPr>
                <w:sz w:val="24"/>
              </w:rPr>
            </w:pPr>
            <w:r>
              <w:rPr>
                <w:sz w:val="24"/>
              </w:rPr>
              <w:t>密钥版本(固定值 1)</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否</w:t>
            </w:r>
          </w:p>
        </w:tc>
      </w:tr>
    </w:tbl>
    <w:p>
      <w:pPr>
        <w:pStyle w:val="6"/>
        <w:spacing w:before="133"/>
      </w:pPr>
      <w:r>
        <w:t>请求示例：</w:t>
      </w:r>
    </w:p>
    <w:p>
      <w:pPr>
        <w:pStyle w:val="7"/>
        <w:spacing w:before="8"/>
        <w:rPr>
          <w:b/>
          <w:sz w:val="13"/>
        </w:rPr>
      </w:pPr>
      <w:r>
        <w:pict>
          <v:shape id="_x0000_s1546" o:spid="_x0000_s1546" o:spt="202" type="#_x0000_t202" style="position:absolute;left:0pt;margin-left:37.65pt;margin-top:12.3pt;height:250.25pt;width:517.2pt;mso-position-horizontal-relative:page;mso-wrap-distance-bottom:0pt;mso-wrap-distance-top:0pt;z-index:-25138585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3375"/>
                  </w:pPr>
                  <w:r>
                    <w:t>"transId": "905ccce125c94713b05ab3c88aa73246", "appId": "APP_67C95CB9BEFC1F66AEFAB9D35E3338CA",</w:t>
                  </w:r>
                </w:p>
                <w:p>
                  <w:pPr>
                    <w:pStyle w:val="7"/>
                    <w:spacing w:line="417" w:lineRule="auto"/>
                    <w:ind w:left="523" w:right="3139"/>
                  </w:pPr>
                  <w:r>
                    <w:t>"dataKeyId": "b63eb89997a24d61b05577a2a95baac3", "dataKeyVersion": 1,</w:t>
                  </w:r>
                </w:p>
                <w:p>
                  <w:pPr>
                    <w:pStyle w:val="7"/>
                    <w:spacing w:line="359" w:lineRule="exact"/>
                    <w:ind w:left="523"/>
                  </w:pPr>
                  <w:r>
                    <w:t>"data": "407006",</w:t>
                  </w:r>
                </w:p>
                <w:p>
                  <w:pPr>
                    <w:pStyle w:val="7"/>
                    <w:spacing w:before="265"/>
                    <w:ind w:left="523"/>
                  </w:pPr>
                  <w:r>
                    <w:t>"dataType": 5</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0"/>
        <w:gridCol w:w="1892"/>
        <w:gridCol w:w="5540"/>
        <w:gridCol w:w="12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582" w:type="dxa"/>
            <w:gridSpan w:val="2"/>
            <w:shd w:val="clear" w:color="auto" w:fill="99CCFF"/>
          </w:tcPr>
          <w:p>
            <w:pPr>
              <w:pStyle w:val="15"/>
              <w:rPr>
                <w:sz w:val="24"/>
              </w:rPr>
            </w:pPr>
            <w:r>
              <w:rPr>
                <w:sz w:val="24"/>
              </w:rPr>
              <w:t>名称</w:t>
            </w:r>
          </w:p>
        </w:tc>
        <w:tc>
          <w:tcPr>
            <w:tcW w:w="5540" w:type="dxa"/>
            <w:shd w:val="clear" w:color="auto" w:fill="99CCFF"/>
          </w:tcPr>
          <w:p>
            <w:pPr>
              <w:pStyle w:val="15"/>
              <w:rPr>
                <w:sz w:val="24"/>
              </w:rPr>
            </w:pPr>
            <w:r>
              <w:rPr>
                <w:sz w:val="24"/>
              </w:rPr>
              <w:t>字段描述</w:t>
            </w:r>
          </w:p>
        </w:tc>
        <w:tc>
          <w:tcPr>
            <w:tcW w:w="1219" w:type="dxa"/>
            <w:shd w:val="clear" w:color="auto" w:fill="99CCFF"/>
          </w:tcPr>
          <w:p>
            <w:pPr>
              <w:pStyle w:val="15"/>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582" w:type="dxa"/>
            <w:gridSpan w:val="2"/>
          </w:tcPr>
          <w:p>
            <w:pPr>
              <w:pStyle w:val="15"/>
              <w:rPr>
                <w:sz w:val="24"/>
              </w:rPr>
            </w:pPr>
            <w:r>
              <w:rPr>
                <w:sz w:val="24"/>
              </w:rPr>
              <w:t>status</w:t>
            </w:r>
          </w:p>
        </w:tc>
        <w:tc>
          <w:tcPr>
            <w:tcW w:w="5540" w:type="dxa"/>
          </w:tcPr>
          <w:p>
            <w:pPr>
              <w:pStyle w:val="15"/>
              <w:rPr>
                <w:sz w:val="24"/>
              </w:rPr>
            </w:pPr>
            <w:r>
              <w:rPr>
                <w:sz w:val="24"/>
              </w:rPr>
              <w:t>结果码</w:t>
            </w:r>
          </w:p>
        </w:tc>
        <w:tc>
          <w:tcPr>
            <w:tcW w:w="121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582" w:type="dxa"/>
            <w:gridSpan w:val="2"/>
          </w:tcPr>
          <w:p>
            <w:pPr>
              <w:pStyle w:val="15"/>
              <w:rPr>
                <w:sz w:val="24"/>
              </w:rPr>
            </w:pPr>
            <w:r>
              <w:rPr>
                <w:sz w:val="24"/>
              </w:rPr>
              <w:t>message</w:t>
            </w:r>
          </w:p>
        </w:tc>
        <w:tc>
          <w:tcPr>
            <w:tcW w:w="5540" w:type="dxa"/>
          </w:tcPr>
          <w:p>
            <w:pPr>
              <w:pStyle w:val="15"/>
              <w:rPr>
                <w:sz w:val="24"/>
              </w:rPr>
            </w:pPr>
            <w:r>
              <w:rPr>
                <w:sz w:val="24"/>
              </w:rPr>
              <w:t>结果信息</w:t>
            </w:r>
          </w:p>
        </w:tc>
        <w:tc>
          <w:tcPr>
            <w:tcW w:w="121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90" w:type="dxa"/>
            <w:vMerge w:val="restart"/>
          </w:tcPr>
          <w:p>
            <w:pPr>
              <w:pStyle w:val="15"/>
              <w:rPr>
                <w:sz w:val="24"/>
              </w:rPr>
            </w:pPr>
            <w:r>
              <w:rPr>
                <w:sz w:val="24"/>
              </w:rPr>
              <w:t>data</w:t>
            </w:r>
          </w:p>
        </w:tc>
        <w:tc>
          <w:tcPr>
            <w:tcW w:w="1892" w:type="dxa"/>
          </w:tcPr>
          <w:p>
            <w:pPr>
              <w:pStyle w:val="15"/>
              <w:rPr>
                <w:sz w:val="24"/>
              </w:rPr>
            </w:pPr>
            <w:r>
              <w:rPr>
                <w:sz w:val="24"/>
              </w:rPr>
              <w:t>transId</w:t>
            </w:r>
          </w:p>
        </w:tc>
        <w:tc>
          <w:tcPr>
            <w:tcW w:w="5540" w:type="dxa"/>
          </w:tcPr>
          <w:p>
            <w:pPr>
              <w:pStyle w:val="15"/>
              <w:ind w:left="174"/>
              <w:rPr>
                <w:sz w:val="24"/>
              </w:rPr>
            </w:pPr>
            <w:r>
              <w:rPr>
                <w:sz w:val="24"/>
              </w:rPr>
              <w:t>方法调用时传入的 transId，作为结果原样返回</w:t>
            </w:r>
          </w:p>
        </w:tc>
        <w:tc>
          <w:tcPr>
            <w:tcW w:w="121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90" w:type="dxa"/>
            <w:vMerge w:val="continue"/>
            <w:tcBorders>
              <w:top w:val="nil"/>
            </w:tcBorders>
          </w:tcPr>
          <w:p>
            <w:pPr>
              <w:rPr>
                <w:sz w:val="2"/>
                <w:szCs w:val="2"/>
              </w:rPr>
            </w:pPr>
          </w:p>
        </w:tc>
        <w:tc>
          <w:tcPr>
            <w:tcW w:w="1892" w:type="dxa"/>
          </w:tcPr>
          <w:p>
            <w:pPr>
              <w:pStyle w:val="15"/>
              <w:rPr>
                <w:sz w:val="24"/>
              </w:rPr>
            </w:pPr>
            <w:r>
              <w:rPr>
                <w:sz w:val="24"/>
              </w:rPr>
              <w:t>appId</w:t>
            </w:r>
          </w:p>
        </w:tc>
        <w:tc>
          <w:tcPr>
            <w:tcW w:w="5540" w:type="dxa"/>
          </w:tcPr>
          <w:p>
            <w:pPr>
              <w:pStyle w:val="15"/>
              <w:rPr>
                <w:sz w:val="24"/>
              </w:rPr>
            </w:pPr>
            <w:r>
              <w:rPr>
                <w:sz w:val="24"/>
              </w:rPr>
              <w:t>密钥标识,后续操作可传入</w:t>
            </w:r>
          </w:p>
        </w:tc>
        <w:tc>
          <w:tcPr>
            <w:tcW w:w="1219" w:type="dxa"/>
          </w:tcPr>
          <w:p>
            <w:pPr>
              <w:pStyle w:val="15"/>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690" w:type="dxa"/>
            <w:vMerge w:val="continue"/>
            <w:tcBorders>
              <w:top w:val="nil"/>
            </w:tcBorders>
          </w:tcPr>
          <w:p>
            <w:pPr>
              <w:rPr>
                <w:sz w:val="2"/>
                <w:szCs w:val="2"/>
              </w:rPr>
            </w:pPr>
          </w:p>
        </w:tc>
        <w:tc>
          <w:tcPr>
            <w:tcW w:w="1892" w:type="dxa"/>
          </w:tcPr>
          <w:p>
            <w:pPr>
              <w:pStyle w:val="15"/>
              <w:spacing w:before="135"/>
              <w:rPr>
                <w:sz w:val="24"/>
              </w:rPr>
            </w:pPr>
            <w:r>
              <w:rPr>
                <w:sz w:val="24"/>
              </w:rPr>
              <w:t>resultData</w:t>
            </w:r>
          </w:p>
        </w:tc>
        <w:tc>
          <w:tcPr>
            <w:tcW w:w="5540" w:type="dxa"/>
          </w:tcPr>
          <w:p>
            <w:pPr>
              <w:pStyle w:val="15"/>
              <w:spacing w:before="135"/>
              <w:rPr>
                <w:sz w:val="24"/>
              </w:rPr>
            </w:pPr>
            <w:r>
              <w:rPr>
                <w:sz w:val="24"/>
              </w:rPr>
              <w:t>处理结果，或多个</w:t>
            </w:r>
          </w:p>
          <w:p>
            <w:pPr>
              <w:pStyle w:val="15"/>
              <w:spacing w:line="293" w:lineRule="exact"/>
              <w:rPr>
                <w:rFonts w:hint="eastAsia" w:ascii="宋体" w:eastAsia="宋体"/>
                <w:sz w:val="24"/>
              </w:rPr>
            </w:pPr>
            <w:r>
              <w:rPr>
                <w:color w:val="333333"/>
                <w:sz w:val="21"/>
              </w:rPr>
              <w:t xml:space="preserve">若有多个，使用 </w:t>
            </w:r>
            <w:r>
              <w:rPr>
                <w:rFonts w:ascii="Arial" w:eastAsia="Arial"/>
                <w:color w:val="333333"/>
                <w:sz w:val="21"/>
              </w:rPr>
              <w:t xml:space="preserve">&amp;&amp;&amp; </w:t>
            </w:r>
            <w:r>
              <w:rPr>
                <w:color w:val="333333"/>
                <w:sz w:val="21"/>
              </w:rPr>
              <w:t>进行分割</w:t>
            </w:r>
            <w:r>
              <w:rPr>
                <w:rFonts w:hint="eastAsia" w:ascii="宋体" w:eastAsia="宋体"/>
                <w:sz w:val="24"/>
              </w:rPr>
              <w:t xml:space="preserve"> </w:t>
            </w:r>
          </w:p>
        </w:tc>
        <w:tc>
          <w:tcPr>
            <w:tcW w:w="1219" w:type="dxa"/>
          </w:tcPr>
          <w:p>
            <w:pPr>
              <w:pStyle w:val="15"/>
              <w:spacing w:before="135"/>
              <w:rPr>
                <w:sz w:val="24"/>
              </w:rPr>
            </w:pPr>
            <w:r>
              <w:rPr>
                <w:sz w:val="24"/>
              </w:rPr>
              <w:t>String</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2"/>
        <w:gridCol w:w="1889"/>
        <w:gridCol w:w="5540"/>
        <w:gridCol w:w="12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92" w:type="dxa"/>
            <w:vMerge w:val="restart"/>
          </w:tcPr>
          <w:p>
            <w:pPr>
              <w:pStyle w:val="15"/>
              <w:spacing w:before="0"/>
              <w:ind w:left="0"/>
              <w:rPr>
                <w:rFonts w:ascii="Times New Roman"/>
                <w:sz w:val="22"/>
              </w:rPr>
            </w:pPr>
          </w:p>
        </w:tc>
        <w:tc>
          <w:tcPr>
            <w:tcW w:w="1889" w:type="dxa"/>
          </w:tcPr>
          <w:p>
            <w:pPr>
              <w:pStyle w:val="15"/>
              <w:ind w:left="105"/>
              <w:rPr>
                <w:sz w:val="24"/>
              </w:rPr>
            </w:pPr>
            <w:r>
              <w:rPr>
                <w:sz w:val="24"/>
              </w:rPr>
              <w:t>keyId</w:t>
            </w:r>
          </w:p>
        </w:tc>
        <w:tc>
          <w:tcPr>
            <w:tcW w:w="5540" w:type="dxa"/>
          </w:tcPr>
          <w:p>
            <w:pPr>
              <w:pStyle w:val="15"/>
              <w:ind w:left="108"/>
              <w:rPr>
                <w:sz w:val="24"/>
              </w:rPr>
            </w:pPr>
            <w:r>
              <w:rPr>
                <w:sz w:val="24"/>
              </w:rPr>
              <w:t>数据密钥标识符</w:t>
            </w:r>
          </w:p>
        </w:tc>
        <w:tc>
          <w:tcPr>
            <w:tcW w:w="121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92" w:type="dxa"/>
            <w:vMerge w:val="continue"/>
            <w:tcBorders>
              <w:top w:val="nil"/>
            </w:tcBorders>
          </w:tcPr>
          <w:p>
            <w:pPr>
              <w:rPr>
                <w:sz w:val="2"/>
                <w:szCs w:val="2"/>
              </w:rPr>
            </w:pPr>
          </w:p>
        </w:tc>
        <w:tc>
          <w:tcPr>
            <w:tcW w:w="1889" w:type="dxa"/>
          </w:tcPr>
          <w:p>
            <w:pPr>
              <w:pStyle w:val="15"/>
              <w:spacing w:before="135"/>
              <w:ind w:left="105"/>
              <w:rPr>
                <w:sz w:val="24"/>
              </w:rPr>
            </w:pPr>
            <w:r>
              <w:rPr>
                <w:sz w:val="24"/>
              </w:rPr>
              <w:t>keyVersion</w:t>
            </w:r>
          </w:p>
        </w:tc>
        <w:tc>
          <w:tcPr>
            <w:tcW w:w="5540" w:type="dxa"/>
          </w:tcPr>
          <w:p>
            <w:pPr>
              <w:pStyle w:val="15"/>
              <w:spacing w:before="135"/>
              <w:ind w:left="108"/>
              <w:rPr>
                <w:sz w:val="24"/>
              </w:rPr>
            </w:pPr>
            <w:r>
              <w:rPr>
                <w:sz w:val="24"/>
              </w:rPr>
              <w:t>数据密钥版本</w:t>
            </w:r>
          </w:p>
        </w:tc>
        <w:tc>
          <w:tcPr>
            <w:tcW w:w="1219" w:type="dxa"/>
          </w:tcPr>
          <w:p>
            <w:pPr>
              <w:pStyle w:val="15"/>
              <w:spacing w:before="135"/>
              <w:ind w:left="108"/>
              <w:rPr>
                <w:sz w:val="24"/>
              </w:rPr>
            </w:pPr>
            <w:r>
              <w:rPr>
                <w:sz w:val="24"/>
              </w:rPr>
              <w:t>int</w:t>
            </w:r>
          </w:p>
        </w:tc>
      </w:tr>
    </w:tbl>
    <w:p>
      <w:pPr>
        <w:pStyle w:val="6"/>
        <w:spacing w:before="133"/>
      </w:pPr>
      <w:r>
        <w:t>响应示例：</w:t>
      </w:r>
    </w:p>
    <w:p>
      <w:pPr>
        <w:pStyle w:val="7"/>
        <w:spacing w:before="7"/>
        <w:rPr>
          <w:b/>
          <w:sz w:val="13"/>
        </w:rPr>
      </w:pPr>
      <w:r>
        <w:pict>
          <v:shape id="_x0000_s1547" o:spid="_x0000_s1547" o:spt="202" type="#_x0000_t202" style="position:absolute;left:0pt;margin-left:37.65pt;margin-top:12.25pt;height:343.75pt;width:517.2pt;mso-position-horizontal-relative:page;mso-wrap-distance-bottom:0pt;mso-wrap-distance-top:0pt;z-index:-25138483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417" w:lineRule="auto"/>
                    <w:ind w:left="943" w:right="2955"/>
                  </w:pPr>
                  <w:r>
                    <w:t>"transId": "905ccce125c94713b05ab3c88aa73246", "appId": "APP_67C95CB9BEFC1F66AEFAB9D35E3338CA",</w:t>
                  </w:r>
                </w:p>
                <w:p>
                  <w:pPr>
                    <w:pStyle w:val="7"/>
                    <w:spacing w:line="417" w:lineRule="auto"/>
                    <w:ind w:left="943" w:right="3637"/>
                  </w:pPr>
                  <w:r>
                    <w:t>"keyId": "d5f4591b497c47b69d90e5e90b38c996", "keyVersion": 1,</w:t>
                  </w:r>
                </w:p>
                <w:p>
                  <w:pPr>
                    <w:pStyle w:val="7"/>
                    <w:spacing w:line="359" w:lineRule="exact"/>
                    <w:ind w:left="943"/>
                  </w:pPr>
                  <w:r>
                    <w:t>"resultData": "234513"</w:t>
                  </w:r>
                </w:p>
                <w:p>
                  <w:pPr>
                    <w:pStyle w:val="7"/>
                    <w:spacing w:before="264"/>
                    <w:ind w:left="523"/>
                  </w:pPr>
                  <w:r>
                    <w:t>}</w:t>
                  </w:r>
                </w:p>
                <w:p>
                  <w:pPr>
                    <w:pStyle w:val="7"/>
                    <w:spacing w:before="266"/>
                    <w:ind w:left="103"/>
                  </w:pPr>
                  <w:r>
                    <w:t>}</w:t>
                  </w:r>
                </w:p>
              </w:txbxContent>
            </v:textbox>
            <w10:wrap type="topAndBottom"/>
          </v:shape>
        </w:pict>
      </w:r>
    </w:p>
    <w:p>
      <w:pPr>
        <w:pStyle w:val="7"/>
        <w:spacing w:before="5"/>
        <w:rPr>
          <w:b/>
          <w:sz w:val="19"/>
        </w:rPr>
      </w:pPr>
    </w:p>
    <w:p>
      <w:pPr>
        <w:pStyle w:val="4"/>
        <w:numPr>
          <w:ilvl w:val="2"/>
          <w:numId w:val="3"/>
        </w:numPr>
        <w:tabs>
          <w:tab w:val="left" w:pos="1521"/>
          <w:tab w:val="left" w:pos="1522"/>
        </w:tabs>
        <w:spacing w:before="0" w:after="0" w:line="240" w:lineRule="auto"/>
        <w:ind w:left="1522" w:right="0" w:hanging="1261"/>
        <w:jc w:val="left"/>
      </w:pPr>
      <w:bookmarkStart w:id="169" w:name="_bookmark86"/>
      <w:bookmarkEnd w:id="169"/>
      <w:bookmarkStart w:id="170" w:name="_bookmark86"/>
      <w:bookmarkEnd w:id="170"/>
      <w:r>
        <w:t>非托管数据密钥加密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4" w:type="dxa"/>
            <w:shd w:val="clear" w:color="auto" w:fill="99CCFF"/>
          </w:tcPr>
          <w:p>
            <w:pPr>
              <w:pStyle w:val="15"/>
              <w:spacing w:before="134"/>
              <w:rPr>
                <w:sz w:val="24"/>
              </w:rPr>
            </w:pPr>
            <w:r>
              <w:rPr>
                <w:sz w:val="24"/>
              </w:rPr>
              <w:t>接口功能</w:t>
            </w:r>
          </w:p>
        </w:tc>
        <w:tc>
          <w:tcPr>
            <w:tcW w:w="7607" w:type="dxa"/>
          </w:tcPr>
          <w:p>
            <w:pPr>
              <w:pStyle w:val="15"/>
              <w:spacing w:before="134"/>
              <w:rPr>
                <w:sz w:val="24"/>
              </w:rPr>
            </w:pPr>
            <w:r>
              <w:rPr>
                <w:sz w:val="24"/>
              </w:rPr>
              <w:t>使用非托管数据密钥进行保留格式加密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fldChar w:fldCharType="begin"/>
            </w:r>
            <w:r>
              <w:instrText xml:space="preserve"> HYPERLINK "http://ipport/" \h </w:instrText>
            </w:r>
            <w:r>
              <w:fldChar w:fldCharType="separate"/>
            </w:r>
            <w:r>
              <w:rPr>
                <w:sz w:val="24"/>
              </w:rPr>
              <w:t>http://ip:port/f</w:t>
            </w:r>
            <w:r>
              <w:rPr>
                <w:sz w:val="24"/>
              </w:rPr>
              <w:fldChar w:fldCharType="end"/>
            </w:r>
            <w:r>
              <w:rPr>
                <w:sz w:val="24"/>
              </w:rPr>
              <w:t>pe/encryptWithDataKey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shd w:val="clear" w:color="auto" w:fill="99CCFF"/>
          </w:tcPr>
          <w:p>
            <w:pPr>
              <w:pStyle w:val="15"/>
              <w:rPr>
                <w:sz w:val="24"/>
              </w:rPr>
            </w:pPr>
            <w:r>
              <w:rPr>
                <w:sz w:val="24"/>
              </w:rPr>
              <w:t>字段名称</w:t>
            </w:r>
          </w:p>
        </w:tc>
        <w:tc>
          <w:tcPr>
            <w:tcW w:w="4330" w:type="dxa"/>
            <w:shd w:val="clear" w:color="auto" w:fill="99CCFF"/>
          </w:tcPr>
          <w:p>
            <w:pPr>
              <w:pStyle w:val="15"/>
              <w:ind w:left="108"/>
              <w:rPr>
                <w:sz w:val="24"/>
              </w:rPr>
            </w:pPr>
            <w:r>
              <w:rPr>
                <w:sz w:val="24"/>
              </w:rPr>
              <w:t>字段描述</w:t>
            </w:r>
          </w:p>
        </w:tc>
        <w:tc>
          <w:tcPr>
            <w:tcW w:w="1937" w:type="dxa"/>
            <w:shd w:val="clear" w:color="auto" w:fill="99CCFF"/>
          </w:tcPr>
          <w:p>
            <w:pPr>
              <w:pStyle w:val="15"/>
              <w:ind w:left="108"/>
              <w:rPr>
                <w:sz w:val="24"/>
              </w:rPr>
            </w:pPr>
            <w:r>
              <w:rPr>
                <w:sz w:val="24"/>
              </w:rPr>
              <w:t>类型</w:t>
            </w:r>
          </w:p>
        </w:tc>
        <w:tc>
          <w:tcPr>
            <w:tcW w:w="1308"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753" w:type="dxa"/>
          </w:tcPr>
          <w:p>
            <w:pPr>
              <w:pStyle w:val="15"/>
              <w:rPr>
                <w:sz w:val="24"/>
              </w:rPr>
            </w:pPr>
            <w:r>
              <w:rPr>
                <w:sz w:val="24"/>
              </w:rPr>
              <w:t>transId</w:t>
            </w:r>
          </w:p>
        </w:tc>
        <w:tc>
          <w:tcPr>
            <w:tcW w:w="4330" w:type="dxa"/>
          </w:tcPr>
          <w:p>
            <w:pPr>
              <w:pStyle w:val="15"/>
              <w:ind w:left="108"/>
              <w:rPr>
                <w:sz w:val="24"/>
              </w:rPr>
            </w:pPr>
            <w:r>
              <w:rPr>
                <w:sz w:val="24"/>
              </w:rPr>
              <w:t xml:space="preserve">业务 </w:t>
            </w:r>
            <w:r>
              <w:rPr>
                <w:spacing w:val="-6"/>
                <w:sz w:val="24"/>
              </w:rPr>
              <w:t>ID</w:t>
            </w:r>
            <w:r>
              <w:rPr>
                <w:spacing w:val="-2"/>
                <w:sz w:val="24"/>
              </w:rPr>
              <w:t xml:space="preserve">，传递 </w:t>
            </w:r>
            <w:r>
              <w:rPr>
                <w:sz w:val="24"/>
              </w:rPr>
              <w:t>15-64</w:t>
            </w:r>
            <w:r>
              <w:rPr>
                <w:spacing w:val="-3"/>
                <w:sz w:val="24"/>
              </w:rPr>
              <w:t xml:space="preserve"> 位的随机数</w:t>
            </w:r>
            <w:r>
              <w:rPr>
                <w:sz w:val="24"/>
              </w:rPr>
              <w:t>（建议</w:t>
            </w:r>
          </w:p>
          <w:p>
            <w:pPr>
              <w:pStyle w:val="15"/>
              <w:spacing w:before="265"/>
              <w:ind w:left="108"/>
              <w:rPr>
                <w:sz w:val="24"/>
              </w:rPr>
            </w:pPr>
            <w:r>
              <w:rPr>
                <w:spacing w:val="-6"/>
                <w:sz w:val="24"/>
              </w:rPr>
              <w:t xml:space="preserve">业务系统进行日志记录，方便根据 </w:t>
            </w:r>
            <w:r>
              <w:rPr>
                <w:sz w:val="24"/>
              </w:rPr>
              <w:t>id 排</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bl>
    <w:p>
      <w:pPr>
        <w:spacing w:after="0"/>
        <w:rPr>
          <w:sz w:val="24"/>
        </w:rPr>
        <w:sectPr>
          <w:footerReference r:id="rId39" w:type="default"/>
          <w:pgSz w:w="11910" w:h="16840"/>
          <w:pgMar w:top="820" w:right="640" w:bottom="1320" w:left="600" w:header="532" w:footer="1134" w:gutter="0"/>
          <w:pgNumType w:start="17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spacing w:before="0"/>
              <w:ind w:left="0"/>
              <w:rPr>
                <w:rFonts w:ascii="Times New Roman"/>
                <w:sz w:val="22"/>
              </w:rPr>
            </w:pPr>
          </w:p>
        </w:tc>
        <w:tc>
          <w:tcPr>
            <w:tcW w:w="4330" w:type="dxa"/>
          </w:tcPr>
          <w:p>
            <w:pPr>
              <w:pStyle w:val="15"/>
              <w:ind w:left="108"/>
              <w:rPr>
                <w:sz w:val="24"/>
              </w:rPr>
            </w:pPr>
            <w:r>
              <w:rPr>
                <w:sz w:val="24"/>
              </w:rPr>
              <w:t>查问题）</w:t>
            </w:r>
          </w:p>
        </w:tc>
        <w:tc>
          <w:tcPr>
            <w:tcW w:w="1937" w:type="dxa"/>
          </w:tcPr>
          <w:p>
            <w:pPr>
              <w:pStyle w:val="15"/>
              <w:spacing w:before="0"/>
              <w:ind w:left="0"/>
              <w:rPr>
                <w:rFonts w:ascii="Times New Roman"/>
                <w:sz w:val="22"/>
              </w:rPr>
            </w:pPr>
          </w:p>
        </w:tc>
        <w:tc>
          <w:tcPr>
            <w:tcW w:w="130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5"/>
              <w:rPr>
                <w:sz w:val="24"/>
              </w:rPr>
            </w:pPr>
            <w:r>
              <w:rPr>
                <w:sz w:val="24"/>
              </w:rPr>
              <w:t>appId</w:t>
            </w:r>
          </w:p>
        </w:tc>
        <w:tc>
          <w:tcPr>
            <w:tcW w:w="4330" w:type="dxa"/>
          </w:tcPr>
          <w:p>
            <w:pPr>
              <w:pStyle w:val="15"/>
              <w:spacing w:before="135"/>
              <w:ind w:left="108"/>
              <w:rPr>
                <w:sz w:val="24"/>
              </w:rPr>
            </w:pPr>
            <w:r>
              <w:rPr>
                <w:sz w:val="24"/>
              </w:rPr>
              <w:t>接口调用方（业务系统）的 ID 标识</w:t>
            </w:r>
          </w:p>
        </w:tc>
        <w:tc>
          <w:tcPr>
            <w:tcW w:w="1937" w:type="dxa"/>
          </w:tcPr>
          <w:p>
            <w:pPr>
              <w:pStyle w:val="15"/>
              <w:spacing w:before="135"/>
              <w:ind w:left="108"/>
              <w:rPr>
                <w:sz w:val="24"/>
              </w:rPr>
            </w:pPr>
            <w:r>
              <w:rPr>
                <w:sz w:val="24"/>
              </w:rPr>
              <w:t>String</w:t>
            </w:r>
          </w:p>
        </w:tc>
        <w:tc>
          <w:tcPr>
            <w:tcW w:w="1308" w:type="dxa"/>
          </w:tcPr>
          <w:p>
            <w:pPr>
              <w:pStyle w:val="15"/>
              <w:spacing w:before="13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53" w:type="dxa"/>
          </w:tcPr>
          <w:p>
            <w:pPr>
              <w:pStyle w:val="15"/>
              <w:rPr>
                <w:sz w:val="24"/>
              </w:rPr>
            </w:pPr>
            <w:r>
              <w:rPr>
                <w:sz w:val="24"/>
              </w:rPr>
              <w:t>data</w:t>
            </w:r>
          </w:p>
        </w:tc>
        <w:tc>
          <w:tcPr>
            <w:tcW w:w="4330" w:type="dxa"/>
          </w:tcPr>
          <w:p>
            <w:pPr>
              <w:pStyle w:val="15"/>
              <w:ind w:left="108"/>
              <w:rPr>
                <w:sz w:val="24"/>
              </w:rPr>
            </w:pPr>
            <w:r>
              <w:rPr>
                <w:sz w:val="24"/>
              </w:rPr>
              <w:t>待处理数据，支持多个</w:t>
            </w:r>
          </w:p>
          <w:p>
            <w:pPr>
              <w:pStyle w:val="15"/>
              <w:spacing w:before="265"/>
              <w:ind w:left="108"/>
              <w:rPr>
                <w:rFonts w:hint="eastAsia" w:ascii="宋体" w:eastAsia="宋体"/>
                <w:sz w:val="24"/>
              </w:rPr>
            </w:pPr>
            <w:r>
              <w:rPr>
                <w:sz w:val="24"/>
              </w:rPr>
              <w:t>若有多个，使用 &amp;&amp;&amp; 进行分割</w:t>
            </w:r>
            <w:r>
              <w:rPr>
                <w:rFonts w:hint="eastAsia" w:ascii="宋体" w:eastAsia="宋体"/>
                <w:sz w:val="24"/>
              </w:rPr>
              <w:t xml:space="preserve"> </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6" w:hRule="atLeast"/>
        </w:trPr>
        <w:tc>
          <w:tcPr>
            <w:tcW w:w="2753" w:type="dxa"/>
          </w:tcPr>
          <w:p>
            <w:pPr>
              <w:pStyle w:val="15"/>
              <w:rPr>
                <w:sz w:val="24"/>
              </w:rPr>
            </w:pPr>
            <w:r>
              <w:rPr>
                <w:sz w:val="24"/>
              </w:rPr>
              <w:t>dataType</w:t>
            </w:r>
          </w:p>
        </w:tc>
        <w:tc>
          <w:tcPr>
            <w:tcW w:w="4330" w:type="dxa"/>
          </w:tcPr>
          <w:p>
            <w:pPr>
              <w:pStyle w:val="15"/>
              <w:ind w:left="108"/>
              <w:rPr>
                <w:sz w:val="24"/>
              </w:rPr>
            </w:pPr>
            <w:r>
              <w:rPr>
                <w:sz w:val="24"/>
              </w:rPr>
              <w:t>数据类型</w:t>
            </w:r>
          </w:p>
          <w:p>
            <w:pPr>
              <w:pStyle w:val="15"/>
              <w:spacing w:before="265"/>
              <w:ind w:left="108"/>
              <w:rPr>
                <w:sz w:val="24"/>
              </w:rPr>
            </w:pPr>
            <w:r>
              <w:rPr>
                <w:sz w:val="24"/>
              </w:rPr>
              <w:t>1：身份证号，出生年月日部分正常</w:t>
            </w:r>
          </w:p>
          <w:p>
            <w:pPr>
              <w:pStyle w:val="15"/>
              <w:spacing w:before="266"/>
              <w:ind w:left="108"/>
              <w:rPr>
                <w:sz w:val="24"/>
              </w:rPr>
            </w:pPr>
            <w:r>
              <w:rPr>
                <w:sz w:val="24"/>
              </w:rPr>
              <w:t>2：身份证号，出生年月日部分非正常</w:t>
            </w:r>
          </w:p>
          <w:p>
            <w:pPr>
              <w:pStyle w:val="15"/>
              <w:spacing w:before="265"/>
              <w:ind w:left="108"/>
              <w:rPr>
                <w:sz w:val="24"/>
              </w:rPr>
            </w:pPr>
            <w:r>
              <w:rPr>
                <w:sz w:val="24"/>
              </w:rPr>
              <w:t>3：手机号码（11 位）</w:t>
            </w:r>
          </w:p>
          <w:p>
            <w:pPr>
              <w:pStyle w:val="15"/>
              <w:spacing w:before="265"/>
              <w:ind w:left="108"/>
              <w:rPr>
                <w:sz w:val="24"/>
              </w:rPr>
            </w:pPr>
            <w:r>
              <w:rPr>
                <w:sz w:val="24"/>
              </w:rPr>
              <w:t>4：中文姓名</w:t>
            </w:r>
          </w:p>
          <w:p>
            <w:pPr>
              <w:pStyle w:val="15"/>
              <w:spacing w:before="265"/>
              <w:ind w:left="108"/>
              <w:rPr>
                <w:sz w:val="24"/>
              </w:rPr>
            </w:pPr>
            <w:r>
              <w:rPr>
                <w:spacing w:val="-1"/>
                <w:sz w:val="24"/>
              </w:rPr>
              <w:t>5：纯数字</w:t>
            </w:r>
          </w:p>
          <w:p>
            <w:pPr>
              <w:pStyle w:val="15"/>
              <w:spacing w:before="266"/>
              <w:ind w:left="108"/>
              <w:rPr>
                <w:sz w:val="24"/>
              </w:rPr>
            </w:pPr>
            <w:r>
              <w:rPr>
                <w:spacing w:val="-1"/>
                <w:sz w:val="24"/>
              </w:rPr>
              <w:t>6：纯字母</w:t>
            </w:r>
          </w:p>
          <w:p>
            <w:pPr>
              <w:pStyle w:val="15"/>
              <w:spacing w:before="265"/>
              <w:ind w:left="108"/>
              <w:rPr>
                <w:sz w:val="24"/>
              </w:rPr>
            </w:pPr>
            <w:r>
              <w:rPr>
                <w:spacing w:val="-1"/>
                <w:sz w:val="24"/>
              </w:rPr>
              <w:t>7：纯汉字</w:t>
            </w:r>
          </w:p>
          <w:p>
            <w:pPr>
              <w:pStyle w:val="15"/>
              <w:spacing w:before="265"/>
              <w:ind w:left="108"/>
              <w:rPr>
                <w:sz w:val="24"/>
              </w:rPr>
            </w:pPr>
            <w:r>
              <w:rPr>
                <w:sz w:val="24"/>
              </w:rPr>
              <w:t>8：任意格式</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cipherDataKey</w:t>
            </w:r>
          </w:p>
        </w:tc>
        <w:tc>
          <w:tcPr>
            <w:tcW w:w="4330" w:type="dxa"/>
          </w:tcPr>
          <w:p>
            <w:pPr>
              <w:pStyle w:val="15"/>
              <w:ind w:left="108"/>
              <w:rPr>
                <w:sz w:val="24"/>
              </w:rPr>
            </w:pPr>
            <w:r>
              <w:rPr>
                <w:sz w:val="24"/>
              </w:rPr>
              <w:t>数据密钥密文</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cmkVersion</w:t>
            </w:r>
          </w:p>
        </w:tc>
        <w:tc>
          <w:tcPr>
            <w:tcW w:w="4330" w:type="dxa"/>
          </w:tcPr>
          <w:p>
            <w:pPr>
              <w:pStyle w:val="15"/>
              <w:ind w:left="108"/>
              <w:rPr>
                <w:sz w:val="24"/>
              </w:rPr>
            </w:pPr>
            <w:r>
              <w:rPr>
                <w:sz w:val="24"/>
              </w:rPr>
              <w:t>密钥版本(固定值 1)</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bl>
    <w:p>
      <w:pPr>
        <w:pStyle w:val="6"/>
      </w:pPr>
      <w:r>
        <w:t>请求示例：</w:t>
      </w:r>
    </w:p>
    <w:p>
      <w:pPr>
        <w:pStyle w:val="7"/>
        <w:spacing w:before="10"/>
        <w:rPr>
          <w:b/>
          <w:sz w:val="13"/>
        </w:rPr>
      </w:pPr>
      <w:r>
        <w:pict>
          <v:shape id="_x0000_s1548" o:spid="_x0000_s1548" o:spt="202" type="#_x0000_t202" style="position:absolute;left:0pt;margin-left:37.65pt;margin-top:12.4pt;height:187.75pt;width:517.2pt;mso-position-horizontal-relative:page;mso-wrap-distance-bottom:0pt;mso-wrap-distance-top:0pt;z-index:-251383808;mso-width-relative:page;mso-height-relative:page;" fillcolor="#FCE9D9" filled="t" stroked="t" coordsize="21600,21600">
            <v:path/>
            <v:fill on="t" focussize="0,0"/>
            <v:stroke weight="0.48pt" color="#000000"/>
            <v:imagedata o:title=""/>
            <o:lock v:ext="edit"/>
            <v:textbox inset="0mm,0mm,0mm,0mm">
              <w:txbxContent>
                <w:p>
                  <w:pPr>
                    <w:pStyle w:val="7"/>
                    <w:spacing w:before="133"/>
                    <w:ind w:left="103"/>
                  </w:pPr>
                  <w:r>
                    <w:t>{</w:t>
                  </w:r>
                </w:p>
                <w:p>
                  <w:pPr>
                    <w:pStyle w:val="7"/>
                    <w:spacing w:before="265" w:line="417" w:lineRule="auto"/>
                    <w:ind w:left="523" w:right="3375"/>
                  </w:pPr>
                  <w:r>
                    <w:t>"transId": "905ccce125c94713b05ab3c88aa73246", "appId": "APP_67C95CB9BEFC1F66AEFAB9D35E3338CA", "data": "407006",</w:t>
                  </w:r>
                </w:p>
                <w:p>
                  <w:pPr>
                    <w:pStyle w:val="7"/>
                    <w:spacing w:line="358" w:lineRule="exact"/>
                    <w:ind w:left="523"/>
                  </w:pPr>
                  <w:r>
                    <w:t>"dataType": 5,</w:t>
                  </w:r>
                </w:p>
                <w:p>
                  <w:pPr>
                    <w:pStyle w:val="7"/>
                    <w:spacing w:before="265"/>
                    <w:ind w:left="523"/>
                  </w:pPr>
                  <w:r>
                    <w:t>"cipherDataKey":</w:t>
                  </w:r>
                </w:p>
              </w:txbxContent>
            </v:textbox>
            <w10:wrap type="topAndBottom"/>
          </v:shape>
        </w:pict>
      </w:r>
    </w:p>
    <w:p>
      <w:pPr>
        <w:spacing w:after="0"/>
        <w:rPr>
          <w:sz w:val="13"/>
        </w:rPr>
        <w:sectPr>
          <w:pgSz w:w="11910" w:h="16840"/>
          <w:pgMar w:top="860" w:right="640" w:bottom="1320" w:left="600" w:header="532" w:footer="1134" w:gutter="0"/>
          <w:cols w:space="720" w:num="1"/>
        </w:sectPr>
      </w:pPr>
    </w:p>
    <w:p>
      <w:pPr>
        <w:pStyle w:val="7"/>
        <w:spacing w:before="182" w:line="417" w:lineRule="auto"/>
        <w:ind w:left="261" w:right="265"/>
      </w:pPr>
      <w:r>
        <w:pict>
          <v:group id="_x0000_s1549" o:spid="_x0000_s1549" o:spt="203" style="position:absolute;left:0pt;margin-left:37.4pt;margin-top:43.9pt;height:718.8pt;width:517.7pt;mso-position-horizontal-relative:page;mso-position-vertical-relative:page;z-index:-251538432;mso-width-relative:page;mso-height-relative:page;" coordorigin="749,878" coordsize="10354,14376">
            <o:lock v:ext="edit"/>
            <v:shape id="_x0000_s1550" o:spid="_x0000_s1550"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51" o:spid="_x0000_s1551" o:spt="20" style="position:absolute;left:758;top:883;height:0;width:10334;" stroked="t" coordsize="21600,21600">
              <v:path arrowok="t"/>
              <v:fill focussize="0,0"/>
              <v:stroke weight="0.48pt" color="#000000"/>
              <v:imagedata o:title=""/>
              <o:lock v:ext="edit"/>
            </v:line>
            <v:line id="_x0000_s1552" o:spid="_x0000_s1552" o:spt="20" style="position:absolute;left:754;top:878;height:14376;width:0;" stroked="t" coordsize="21600,21600">
              <v:path arrowok="t"/>
              <v:fill focussize="0,0"/>
              <v:stroke weight="0.48pt" color="#000000"/>
              <v:imagedata o:title=""/>
              <o:lock v:ext="edit"/>
            </v:line>
            <v:line id="_x0000_s1553" o:spid="_x0000_s1553" o:spt="20" style="position:absolute;left:758;top:15250;height:0;width:10334;" stroked="t" coordsize="21600,21600">
              <v:path arrowok="t"/>
              <v:fill focussize="0,0"/>
              <v:stroke weight="0.48007874015748pt" color="#000000"/>
              <v:imagedata o:title=""/>
              <o:lock v:ext="edit"/>
            </v:line>
            <v:line id="_x0000_s1554" o:spid="_x0000_s1554" o:spt="20" style="position:absolute;left:11097;top:878;height:14376;width:0;" stroked="t" coordsize="21600,21600">
              <v:path arrowok="t"/>
              <v:fill focussize="0,0"/>
              <v:stroke weight="0.48pt" color="#000000"/>
              <v:imagedata o:title=""/>
              <o:lock v:ext="edit"/>
            </v:line>
          </v:group>
        </w:pict>
      </w:r>
      <w:r>
        <w:t>"AQAAABAAAADfNX2tZK0ug4NjuUqjUoNuAAAAAAAAAAAAAAAAAAAAAAAAAAAAA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sectPr>
          <w:pgSz w:w="11910" w:h="16840"/>
          <w:pgMar w:top="820" w:right="640" w:bottom="1320" w:left="600" w:header="532" w:footer="1134" w:gutter="0"/>
          <w:cols w:space="720" w:num="1"/>
        </w:sectPr>
      </w:pPr>
    </w:p>
    <w:p>
      <w:pPr>
        <w:pStyle w:val="7"/>
        <w:spacing w:before="182" w:line="417" w:lineRule="auto"/>
        <w:ind w:left="261" w:right="277"/>
        <w:jc w:val="both"/>
      </w:pPr>
      <w:r>
        <w:pict>
          <v:group id="_x0000_s1555" o:spid="_x0000_s1555" o:spt="203" style="position:absolute;left:0pt;margin-left:37.4pt;margin-top:43.9pt;height:718.8pt;width:517.7pt;mso-position-horizontal-relative:page;mso-position-vertical-relative:page;z-index:-251537408;mso-width-relative:page;mso-height-relative:page;" coordorigin="749,878" coordsize="10354,14376">
            <o:lock v:ext="edit"/>
            <v:shape id="_x0000_s1556" o:spid="_x0000_s1556"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57" o:spid="_x0000_s1557" o:spt="20" style="position:absolute;left:758;top:883;height:0;width:10334;" stroked="t" coordsize="21600,21600">
              <v:path arrowok="t"/>
              <v:fill focussize="0,0"/>
              <v:stroke weight="0.48pt" color="#000000"/>
              <v:imagedata o:title=""/>
              <o:lock v:ext="edit"/>
            </v:line>
            <v:line id="_x0000_s1558" o:spid="_x0000_s1558" o:spt="20" style="position:absolute;left:754;top:878;height:14376;width:0;" stroked="t" coordsize="21600,21600">
              <v:path arrowok="t"/>
              <v:fill focussize="0,0"/>
              <v:stroke weight="0.48pt" color="#000000"/>
              <v:imagedata o:title=""/>
              <o:lock v:ext="edit"/>
            </v:line>
            <v:line id="_x0000_s1559" o:spid="_x0000_s1559" o:spt="20" style="position:absolute;left:758;top:15250;height:0;width:10334;" stroked="t" coordsize="21600,21600">
              <v:path arrowok="t"/>
              <v:fill focussize="0,0"/>
              <v:stroke weight="0.48007874015748pt" color="#000000"/>
              <v:imagedata o:title=""/>
              <o:lock v:ext="edit"/>
            </v:line>
            <v:line id="_x0000_s1560" o:spid="_x0000_s1560" o:spt="20" style="position:absolute;left:11097;top:878;height:14376;width:0;" stroked="t" coordsize="21600,21600">
              <v:path arrowok="t"/>
              <v:fill focussize="0,0"/>
              <v:stroke weight="0.48pt" color="#000000"/>
              <v:imagedata o:title=""/>
              <o:lock v:ext="edit"/>
            </v:line>
          </v:group>
        </w:pict>
      </w:r>
      <w:r>
        <w:t>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jc w:val="both"/>
        <w:sectPr>
          <w:pgSz w:w="11910" w:h="16840"/>
          <w:pgMar w:top="820" w:right="640" w:bottom="1320" w:left="600" w:header="532" w:footer="1134" w:gutter="0"/>
          <w:cols w:space="720" w:num="1"/>
        </w:sectPr>
      </w:pPr>
    </w:p>
    <w:p>
      <w:pPr>
        <w:pStyle w:val="7"/>
        <w:spacing w:before="182" w:line="417" w:lineRule="auto"/>
        <w:ind w:left="261" w:right="277"/>
        <w:jc w:val="both"/>
      </w:pPr>
      <w:r>
        <w:pict>
          <v:group id="_x0000_s1561" o:spid="_x0000_s1561" o:spt="203" style="position:absolute;left:0pt;margin-left:37.4pt;margin-top:43.9pt;height:718.8pt;width:517.7pt;mso-position-horizontal-relative:page;mso-position-vertical-relative:page;z-index:-251536384;mso-width-relative:page;mso-height-relative:page;" coordorigin="749,878" coordsize="10354,14376">
            <o:lock v:ext="edit"/>
            <v:shape id="_x0000_s1562" o:spid="_x0000_s1562"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63" o:spid="_x0000_s1563" o:spt="20" style="position:absolute;left:758;top:883;height:0;width:10334;" stroked="t" coordsize="21600,21600">
              <v:path arrowok="t"/>
              <v:fill focussize="0,0"/>
              <v:stroke weight="0.48pt" color="#000000"/>
              <v:imagedata o:title=""/>
              <o:lock v:ext="edit"/>
            </v:line>
            <v:line id="_x0000_s1564" o:spid="_x0000_s1564" o:spt="20" style="position:absolute;left:754;top:878;height:14376;width:0;" stroked="t" coordsize="21600,21600">
              <v:path arrowok="t"/>
              <v:fill focussize="0,0"/>
              <v:stroke weight="0.48pt" color="#000000"/>
              <v:imagedata o:title=""/>
              <o:lock v:ext="edit"/>
            </v:line>
            <v:line id="_x0000_s1565" o:spid="_x0000_s1565" o:spt="20" style="position:absolute;left:758;top:15250;height:0;width:10334;" stroked="t" coordsize="21600,21600">
              <v:path arrowok="t"/>
              <v:fill focussize="0,0"/>
              <v:stroke weight="0.48007874015748pt" color="#000000"/>
              <v:imagedata o:title=""/>
              <o:lock v:ext="edit"/>
            </v:line>
            <v:line id="_x0000_s1566" o:spid="_x0000_s1566" o:spt="20" style="position:absolute;left:11097;top:878;height:14376;width:0;" stroked="t" coordsize="21600,21600">
              <v:path arrowok="t"/>
              <v:fill focussize="0,0"/>
              <v:stroke weight="0.48pt" color="#000000"/>
              <v:imagedata o:title=""/>
              <o:lock v:ext="edit"/>
            </v:line>
          </v:group>
        </w:pict>
      </w:r>
      <w:r>
        <w:t>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jc w:val="both"/>
        <w:sectPr>
          <w:pgSz w:w="11910" w:h="16840"/>
          <w:pgMar w:top="820" w:right="640" w:bottom="1320" w:left="600" w:header="532" w:footer="1134" w:gutter="0"/>
          <w:cols w:space="720" w:num="1"/>
        </w:sectPr>
      </w:pPr>
    </w:p>
    <w:p>
      <w:pPr>
        <w:pStyle w:val="7"/>
        <w:spacing w:before="10"/>
        <w:rPr>
          <w:sz w:val="2"/>
        </w:rPr>
      </w:pPr>
    </w:p>
    <w:p>
      <w:pPr>
        <w:pStyle w:val="7"/>
        <w:ind w:left="148"/>
        <w:rPr>
          <w:sz w:val="20"/>
        </w:rPr>
      </w:pPr>
      <w:r>
        <w:rPr>
          <w:sz w:val="20"/>
        </w:rPr>
        <w:pict>
          <v:shape id="_x0000_s1567" o:spid="_x0000_s1567"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line="417" w:lineRule="auto"/>
                    <w:ind w:left="103" w:right="103"/>
                    <w:jc w:val="both"/>
                  </w:pPr>
                  <w:r>
                    <w:t>AAAAAAAAAAAAAAAAAAAAAAAAAAAAAAAAAAAAAAAAAAAAAAAAAAAAAAAAA AAAAAAAAAAAAAAAAAAAAAAAAAAAAAAAAAAAAAAAAAAAAAAAAAAAAAAAAA AAAAAAAAAAAAAAAAAAAAAAAAAAAAAAAAAAAAAAAAAAAAAAAAAAAAAAAAA AAAAAAAAAAAAAAAAAAAAAAAAAAAAAAAAAAAAAAAAAA==",</w:t>
                  </w:r>
                </w:p>
                <w:p>
                  <w:pPr>
                    <w:pStyle w:val="7"/>
                    <w:spacing w:line="358" w:lineRule="exact"/>
                    <w:ind w:left="523"/>
                  </w:pPr>
                  <w:r>
                    <w:t>"cmkVersion": 1,</w:t>
                  </w:r>
                </w:p>
                <w:p>
                  <w:pPr>
                    <w:pStyle w:val="7"/>
                    <w:spacing w:before="265"/>
                    <w:ind w:left="523"/>
                  </w:pPr>
                  <w:r>
                    <w:t>"cmkId": "d5f4591b497c47b69d90e5e90b38c996"</w:t>
                  </w:r>
                </w:p>
                <w:p>
                  <w:pPr>
                    <w:pStyle w:val="7"/>
                    <w:spacing w:before="266"/>
                    <w:ind w:left="103"/>
                  </w:pPr>
                  <w:r>
                    <w:t>}</w:t>
                  </w:r>
                </w:p>
              </w:txbxContent>
            </v:textbox>
            <w10:wrap type="none"/>
            <w10:anchorlock/>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8"/>
        <w:gridCol w:w="1738"/>
        <w:gridCol w:w="5595"/>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76" w:type="dxa"/>
            <w:gridSpan w:val="2"/>
            <w:shd w:val="clear" w:color="auto" w:fill="99CCFF"/>
          </w:tcPr>
          <w:p>
            <w:pPr>
              <w:pStyle w:val="15"/>
              <w:rPr>
                <w:sz w:val="24"/>
              </w:rPr>
            </w:pPr>
            <w:r>
              <w:rPr>
                <w:sz w:val="24"/>
              </w:rPr>
              <w:t>名称</w:t>
            </w:r>
          </w:p>
        </w:tc>
        <w:tc>
          <w:tcPr>
            <w:tcW w:w="5595" w:type="dxa"/>
            <w:shd w:val="clear" w:color="auto" w:fill="99CCFF"/>
          </w:tcPr>
          <w:p>
            <w:pPr>
              <w:pStyle w:val="15"/>
              <w:rPr>
                <w:sz w:val="24"/>
              </w:rPr>
            </w:pPr>
            <w:r>
              <w:rPr>
                <w:sz w:val="24"/>
              </w:rPr>
              <w:t>字段描述</w:t>
            </w:r>
          </w:p>
        </w:tc>
        <w:tc>
          <w:tcPr>
            <w:tcW w:w="1269" w:type="dxa"/>
            <w:shd w:val="clear" w:color="auto" w:fill="99CCFF"/>
          </w:tcPr>
          <w:p>
            <w:pPr>
              <w:pStyle w:val="15"/>
              <w:ind w:left="108"/>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76" w:type="dxa"/>
            <w:gridSpan w:val="2"/>
          </w:tcPr>
          <w:p>
            <w:pPr>
              <w:pStyle w:val="15"/>
              <w:rPr>
                <w:sz w:val="24"/>
              </w:rPr>
            </w:pPr>
            <w:r>
              <w:rPr>
                <w:sz w:val="24"/>
              </w:rPr>
              <w:t>status</w:t>
            </w:r>
          </w:p>
        </w:tc>
        <w:tc>
          <w:tcPr>
            <w:tcW w:w="5595" w:type="dxa"/>
          </w:tcPr>
          <w:p>
            <w:pPr>
              <w:pStyle w:val="15"/>
              <w:rPr>
                <w:sz w:val="24"/>
              </w:rPr>
            </w:pPr>
            <w:r>
              <w:rPr>
                <w:sz w:val="24"/>
              </w:rPr>
              <w:t>结果码</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76" w:type="dxa"/>
            <w:gridSpan w:val="2"/>
          </w:tcPr>
          <w:p>
            <w:pPr>
              <w:pStyle w:val="15"/>
              <w:rPr>
                <w:sz w:val="24"/>
              </w:rPr>
            </w:pPr>
            <w:r>
              <w:rPr>
                <w:sz w:val="24"/>
              </w:rPr>
              <w:t>message</w:t>
            </w:r>
          </w:p>
        </w:tc>
        <w:tc>
          <w:tcPr>
            <w:tcW w:w="5595" w:type="dxa"/>
          </w:tcPr>
          <w:p>
            <w:pPr>
              <w:pStyle w:val="15"/>
              <w:rPr>
                <w:sz w:val="24"/>
              </w:rPr>
            </w:pPr>
            <w:r>
              <w:rPr>
                <w:sz w:val="24"/>
              </w:rPr>
              <w:t>结果信息</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38" w:type="dxa"/>
            <w:vMerge w:val="restart"/>
          </w:tcPr>
          <w:p>
            <w:pPr>
              <w:pStyle w:val="15"/>
              <w:rPr>
                <w:sz w:val="24"/>
              </w:rPr>
            </w:pPr>
            <w:r>
              <w:rPr>
                <w:sz w:val="24"/>
              </w:rPr>
              <w:t>data</w:t>
            </w:r>
          </w:p>
        </w:tc>
        <w:tc>
          <w:tcPr>
            <w:tcW w:w="1738" w:type="dxa"/>
          </w:tcPr>
          <w:p>
            <w:pPr>
              <w:pStyle w:val="15"/>
              <w:rPr>
                <w:sz w:val="24"/>
              </w:rPr>
            </w:pPr>
            <w:r>
              <w:rPr>
                <w:sz w:val="24"/>
              </w:rPr>
              <w:t>transId</w:t>
            </w:r>
          </w:p>
        </w:tc>
        <w:tc>
          <w:tcPr>
            <w:tcW w:w="5595" w:type="dxa"/>
          </w:tcPr>
          <w:p>
            <w:pPr>
              <w:pStyle w:val="15"/>
              <w:ind w:left="175"/>
              <w:rPr>
                <w:sz w:val="24"/>
              </w:rPr>
            </w:pPr>
            <w:r>
              <w:rPr>
                <w:sz w:val="24"/>
              </w:rPr>
              <w:t>方法调用时传入的 transId，作为结果原样返回</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38" w:type="dxa"/>
            <w:vMerge w:val="continue"/>
            <w:tcBorders>
              <w:top w:val="nil"/>
            </w:tcBorders>
          </w:tcPr>
          <w:p>
            <w:pPr>
              <w:rPr>
                <w:sz w:val="2"/>
                <w:szCs w:val="2"/>
              </w:rPr>
            </w:pPr>
          </w:p>
        </w:tc>
        <w:tc>
          <w:tcPr>
            <w:tcW w:w="1738" w:type="dxa"/>
          </w:tcPr>
          <w:p>
            <w:pPr>
              <w:pStyle w:val="15"/>
              <w:rPr>
                <w:sz w:val="24"/>
              </w:rPr>
            </w:pPr>
            <w:r>
              <w:rPr>
                <w:sz w:val="24"/>
              </w:rPr>
              <w:t>appId</w:t>
            </w:r>
          </w:p>
        </w:tc>
        <w:tc>
          <w:tcPr>
            <w:tcW w:w="5595" w:type="dxa"/>
          </w:tcPr>
          <w:p>
            <w:pPr>
              <w:pStyle w:val="15"/>
              <w:rPr>
                <w:sz w:val="24"/>
              </w:rPr>
            </w:pPr>
            <w:r>
              <w:rPr>
                <w:sz w:val="24"/>
              </w:rPr>
              <w:t>密钥标识,后续操作可传入</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738" w:type="dxa"/>
            <w:vMerge w:val="continue"/>
            <w:tcBorders>
              <w:top w:val="nil"/>
            </w:tcBorders>
          </w:tcPr>
          <w:p>
            <w:pPr>
              <w:rPr>
                <w:sz w:val="2"/>
                <w:szCs w:val="2"/>
              </w:rPr>
            </w:pPr>
          </w:p>
        </w:tc>
        <w:tc>
          <w:tcPr>
            <w:tcW w:w="1738" w:type="dxa"/>
          </w:tcPr>
          <w:p>
            <w:pPr>
              <w:pStyle w:val="15"/>
              <w:spacing w:before="134"/>
              <w:rPr>
                <w:sz w:val="24"/>
              </w:rPr>
            </w:pPr>
            <w:r>
              <w:rPr>
                <w:sz w:val="24"/>
              </w:rPr>
              <w:t>resultData</w:t>
            </w:r>
          </w:p>
        </w:tc>
        <w:tc>
          <w:tcPr>
            <w:tcW w:w="5595" w:type="dxa"/>
          </w:tcPr>
          <w:p>
            <w:pPr>
              <w:pStyle w:val="15"/>
              <w:spacing w:before="134"/>
              <w:rPr>
                <w:sz w:val="24"/>
              </w:rPr>
            </w:pPr>
            <w:r>
              <w:rPr>
                <w:sz w:val="24"/>
              </w:rPr>
              <w:t>处理结果，或多个</w:t>
            </w:r>
          </w:p>
          <w:p>
            <w:pPr>
              <w:pStyle w:val="15"/>
              <w:spacing w:before="265"/>
              <w:rPr>
                <w:rFonts w:hint="eastAsia" w:ascii="宋体" w:eastAsia="宋体"/>
                <w:sz w:val="24"/>
              </w:rPr>
            </w:pPr>
            <w:r>
              <w:rPr>
                <w:sz w:val="24"/>
              </w:rPr>
              <w:t>若有多个，使用 &amp;&amp;&amp; 进行分割</w:t>
            </w:r>
            <w:r>
              <w:rPr>
                <w:rFonts w:hint="eastAsia" w:ascii="宋体" w:eastAsia="宋体"/>
                <w:sz w:val="24"/>
              </w:rPr>
              <w:t xml:space="preserve"> </w:t>
            </w:r>
          </w:p>
        </w:tc>
        <w:tc>
          <w:tcPr>
            <w:tcW w:w="1269"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38" w:type="dxa"/>
            <w:vMerge w:val="continue"/>
            <w:tcBorders>
              <w:top w:val="nil"/>
            </w:tcBorders>
          </w:tcPr>
          <w:p>
            <w:pPr>
              <w:rPr>
                <w:sz w:val="2"/>
                <w:szCs w:val="2"/>
              </w:rPr>
            </w:pPr>
          </w:p>
        </w:tc>
        <w:tc>
          <w:tcPr>
            <w:tcW w:w="1738" w:type="dxa"/>
          </w:tcPr>
          <w:p>
            <w:pPr>
              <w:pStyle w:val="15"/>
              <w:rPr>
                <w:sz w:val="24"/>
              </w:rPr>
            </w:pPr>
            <w:r>
              <w:rPr>
                <w:sz w:val="24"/>
              </w:rPr>
              <w:t>keyId</w:t>
            </w:r>
          </w:p>
        </w:tc>
        <w:tc>
          <w:tcPr>
            <w:tcW w:w="5595" w:type="dxa"/>
          </w:tcPr>
          <w:p>
            <w:pPr>
              <w:pStyle w:val="15"/>
              <w:rPr>
                <w:sz w:val="24"/>
              </w:rPr>
            </w:pPr>
            <w:r>
              <w:rPr>
                <w:sz w:val="24"/>
              </w:rPr>
              <w:t>数据密钥标识符</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738" w:type="dxa"/>
            <w:vMerge w:val="continue"/>
            <w:tcBorders>
              <w:top w:val="nil"/>
            </w:tcBorders>
          </w:tcPr>
          <w:p>
            <w:pPr>
              <w:rPr>
                <w:sz w:val="2"/>
                <w:szCs w:val="2"/>
              </w:rPr>
            </w:pPr>
          </w:p>
        </w:tc>
        <w:tc>
          <w:tcPr>
            <w:tcW w:w="1738" w:type="dxa"/>
          </w:tcPr>
          <w:p>
            <w:pPr>
              <w:pStyle w:val="15"/>
              <w:rPr>
                <w:sz w:val="24"/>
              </w:rPr>
            </w:pPr>
            <w:r>
              <w:rPr>
                <w:sz w:val="24"/>
              </w:rPr>
              <w:t>keyVersion</w:t>
            </w:r>
          </w:p>
        </w:tc>
        <w:tc>
          <w:tcPr>
            <w:tcW w:w="5595" w:type="dxa"/>
          </w:tcPr>
          <w:p>
            <w:pPr>
              <w:pStyle w:val="15"/>
              <w:rPr>
                <w:sz w:val="24"/>
              </w:rPr>
            </w:pPr>
            <w:r>
              <w:rPr>
                <w:sz w:val="24"/>
              </w:rPr>
              <w:t>密钥版本(固定值 1)</w:t>
            </w:r>
          </w:p>
        </w:tc>
        <w:tc>
          <w:tcPr>
            <w:tcW w:w="1269" w:type="dxa"/>
          </w:tcPr>
          <w:p>
            <w:pPr>
              <w:pStyle w:val="15"/>
              <w:ind w:left="108"/>
              <w:rPr>
                <w:sz w:val="24"/>
              </w:rPr>
            </w:pPr>
            <w:r>
              <w:rPr>
                <w:sz w:val="24"/>
              </w:rPr>
              <w:t>int</w:t>
            </w:r>
          </w:p>
        </w:tc>
      </w:tr>
    </w:tbl>
    <w:p>
      <w:pPr>
        <w:pStyle w:val="6"/>
      </w:pPr>
      <w:r>
        <w:t>响应示例：</w:t>
      </w:r>
    </w:p>
    <w:p>
      <w:pPr>
        <w:pStyle w:val="7"/>
        <w:spacing w:before="7"/>
        <w:rPr>
          <w:b/>
          <w:sz w:val="13"/>
        </w:rPr>
      </w:pPr>
      <w:r>
        <w:pict>
          <v:shape id="_x0000_s1568" o:spid="_x0000_s1568" o:spt="202" type="#_x0000_t202" style="position:absolute;left:0pt;margin-left:37.65pt;margin-top:12.3pt;height:125.45pt;width:517.2pt;mso-position-horizontal-relative:page;mso-wrap-distance-bottom:0pt;mso-wrap-distance-top:0pt;z-index:-25138278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w:t>
                  </w:r>
                </w:p>
                <w:p>
                  <w:pPr>
                    <w:pStyle w:val="7"/>
                    <w:spacing w:line="359" w:lineRule="exact"/>
                    <w:ind w:left="523"/>
                  </w:pPr>
                  <w:r>
                    <w:t>"data": {</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569" o:spid="_x0000_s1569"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2955"/>
                  </w:pPr>
                  <w:r>
                    <w:t>"transId": "905ccce125c94713b05ab3c88aa73246", "appId": "APP_67C95CB9BEFC1F66AEFAB9D35E3338CA",</w:t>
                  </w:r>
                </w:p>
                <w:p>
                  <w:pPr>
                    <w:pStyle w:val="7"/>
                    <w:spacing w:line="417" w:lineRule="auto"/>
                    <w:ind w:left="943" w:right="3637"/>
                  </w:pPr>
                  <w:r>
                    <w:t>"keyId": "d5f4591b497c47b69d90e5e90b38c996", "keyVersion": 1,</w:t>
                  </w:r>
                </w:p>
                <w:p>
                  <w:pPr>
                    <w:pStyle w:val="7"/>
                    <w:spacing w:line="358" w:lineRule="exact"/>
                    <w:ind w:left="943"/>
                  </w:pPr>
                  <w:r>
                    <w:t>"resultData": "182718"</w:t>
                  </w:r>
                </w:p>
                <w:p>
                  <w:pPr>
                    <w:pStyle w:val="7"/>
                    <w:spacing w:before="265"/>
                    <w:ind w:left="523"/>
                  </w:pPr>
                  <w:r>
                    <w:t>}</w:t>
                  </w:r>
                </w:p>
                <w:p>
                  <w:pPr>
                    <w:pStyle w:val="7"/>
                    <w:spacing w:before="266"/>
                    <w:ind w:left="103"/>
                  </w:pPr>
                  <w:r>
                    <w:t>}</w:t>
                  </w:r>
                </w:p>
              </w:txbxContent>
            </v:textbox>
            <w10:wrap type="none"/>
            <w10:anchorlock/>
          </v:shape>
        </w:pict>
      </w:r>
    </w:p>
    <w:p>
      <w:pPr>
        <w:pStyle w:val="7"/>
        <w:rPr>
          <w:b/>
          <w:sz w:val="14"/>
        </w:rPr>
      </w:pPr>
    </w:p>
    <w:p>
      <w:pPr>
        <w:pStyle w:val="4"/>
        <w:numPr>
          <w:ilvl w:val="2"/>
          <w:numId w:val="3"/>
        </w:numPr>
        <w:tabs>
          <w:tab w:val="left" w:pos="1521"/>
          <w:tab w:val="left" w:pos="1522"/>
        </w:tabs>
        <w:spacing w:before="80" w:after="0" w:line="240" w:lineRule="auto"/>
        <w:ind w:left="1522" w:right="0" w:hanging="1261"/>
        <w:jc w:val="left"/>
      </w:pPr>
      <w:bookmarkStart w:id="171" w:name="_bookmark87"/>
      <w:bookmarkEnd w:id="171"/>
      <w:bookmarkStart w:id="172" w:name="_bookmark87"/>
      <w:bookmarkEnd w:id="172"/>
      <w:r>
        <w:t>非托管数据密钥解密</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4"/>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接口功能</w:t>
            </w:r>
          </w:p>
        </w:tc>
        <w:tc>
          <w:tcPr>
            <w:tcW w:w="7607" w:type="dxa"/>
          </w:tcPr>
          <w:p>
            <w:pPr>
              <w:pStyle w:val="15"/>
              <w:rPr>
                <w:sz w:val="24"/>
              </w:rPr>
            </w:pPr>
            <w:r>
              <w:rPr>
                <w:sz w:val="24"/>
              </w:rPr>
              <w:t>使用非托管数据密钥进行保留格式解密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服务接口地址</w:t>
            </w:r>
          </w:p>
        </w:tc>
        <w:tc>
          <w:tcPr>
            <w:tcW w:w="7607" w:type="dxa"/>
          </w:tcPr>
          <w:p>
            <w:pPr>
              <w:pStyle w:val="15"/>
              <w:rPr>
                <w:sz w:val="24"/>
              </w:rPr>
            </w:pPr>
            <w:r>
              <w:rPr>
                <w:sz w:val="24"/>
              </w:rPr>
              <w:t>http://ip:port/fpe/decryptWithDataKey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网关暴露地址</w:t>
            </w:r>
          </w:p>
        </w:tc>
        <w:tc>
          <w:tcPr>
            <w:tcW w:w="7607" w:type="dxa"/>
          </w:tcPr>
          <w:p>
            <w:pPr>
              <w:pStyle w:val="15"/>
              <w:rPr>
                <w:sz w:val="24"/>
              </w:rPr>
            </w:pPr>
            <w:r>
              <w:fldChar w:fldCharType="begin"/>
            </w:r>
            <w:r>
              <w:instrText xml:space="preserve"> HYPERLINK "http://ipport/" \h </w:instrText>
            </w:r>
            <w:r>
              <w:fldChar w:fldCharType="separate"/>
            </w:r>
            <w:r>
              <w:rPr>
                <w:sz w:val="24"/>
              </w:rPr>
              <w:t>http://ip:port/v1/decryptWithDataKey</w:t>
            </w:r>
            <w:r>
              <w:rPr>
                <w:sz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4" w:type="dxa"/>
            <w:shd w:val="clear" w:color="auto" w:fill="99CCFF"/>
          </w:tcPr>
          <w:p>
            <w:pPr>
              <w:pStyle w:val="15"/>
              <w:rPr>
                <w:sz w:val="24"/>
              </w:rPr>
            </w:pPr>
            <w:r>
              <w:rPr>
                <w:sz w:val="24"/>
              </w:rPr>
              <w:t>请求类型</w:t>
            </w:r>
          </w:p>
        </w:tc>
        <w:tc>
          <w:tcPr>
            <w:tcW w:w="7607" w:type="dxa"/>
          </w:tcPr>
          <w:p>
            <w:pPr>
              <w:pStyle w:val="15"/>
              <w:rPr>
                <w:sz w:val="24"/>
              </w:rPr>
            </w:pPr>
            <w:r>
              <w:rPr>
                <w:sz w:val="24"/>
              </w:rPr>
              <w:t>REST（POST）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shd w:val="clear" w:color="auto" w:fill="99CCFF"/>
          </w:tcPr>
          <w:p>
            <w:pPr>
              <w:pStyle w:val="15"/>
              <w:spacing w:before="134"/>
              <w:rPr>
                <w:sz w:val="24"/>
              </w:rPr>
            </w:pPr>
            <w:r>
              <w:rPr>
                <w:sz w:val="24"/>
              </w:rPr>
              <w:t>字段名称</w:t>
            </w:r>
          </w:p>
        </w:tc>
        <w:tc>
          <w:tcPr>
            <w:tcW w:w="4330" w:type="dxa"/>
            <w:shd w:val="clear" w:color="auto" w:fill="99CCFF"/>
          </w:tcPr>
          <w:p>
            <w:pPr>
              <w:pStyle w:val="15"/>
              <w:spacing w:before="134"/>
              <w:ind w:left="108"/>
              <w:rPr>
                <w:sz w:val="24"/>
              </w:rPr>
            </w:pPr>
            <w:r>
              <w:rPr>
                <w:sz w:val="24"/>
              </w:rPr>
              <w:t>字段描述</w:t>
            </w:r>
          </w:p>
        </w:tc>
        <w:tc>
          <w:tcPr>
            <w:tcW w:w="1937" w:type="dxa"/>
            <w:shd w:val="clear" w:color="auto" w:fill="99CCFF"/>
          </w:tcPr>
          <w:p>
            <w:pPr>
              <w:pStyle w:val="15"/>
              <w:spacing w:before="134"/>
              <w:ind w:left="108"/>
              <w:rPr>
                <w:sz w:val="24"/>
              </w:rPr>
            </w:pPr>
            <w:r>
              <w:rPr>
                <w:sz w:val="24"/>
              </w:rPr>
              <w:t>类型</w:t>
            </w:r>
          </w:p>
        </w:tc>
        <w:tc>
          <w:tcPr>
            <w:tcW w:w="1308" w:type="dxa"/>
            <w:shd w:val="clear" w:color="auto" w:fill="99CCFF"/>
          </w:tcPr>
          <w:p>
            <w:pPr>
              <w:pStyle w:val="15"/>
              <w:spacing w:before="134"/>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2753" w:type="dxa"/>
          </w:tcPr>
          <w:p>
            <w:pPr>
              <w:pStyle w:val="15"/>
              <w:rPr>
                <w:sz w:val="24"/>
              </w:rPr>
            </w:pPr>
            <w:r>
              <w:rPr>
                <w:sz w:val="24"/>
              </w:rPr>
              <w:t>transId</w:t>
            </w:r>
          </w:p>
        </w:tc>
        <w:tc>
          <w:tcPr>
            <w:tcW w:w="4330" w:type="dxa"/>
          </w:tcPr>
          <w:p>
            <w:pPr>
              <w:pStyle w:val="15"/>
              <w:spacing w:line="417" w:lineRule="auto"/>
              <w:ind w:left="108" w:right="26"/>
              <w:rPr>
                <w:sz w:val="24"/>
              </w:rPr>
            </w:pPr>
            <w:r>
              <w:rPr>
                <w:sz w:val="24"/>
              </w:rPr>
              <w:t>业务 ID，传递 15-64 位的随机数（建议业务系统进行日志记录，方便根据 id 排</w:t>
            </w:r>
          </w:p>
          <w:p>
            <w:pPr>
              <w:pStyle w:val="15"/>
              <w:spacing w:before="0"/>
              <w:ind w:left="108"/>
              <w:rPr>
                <w:sz w:val="24"/>
              </w:rPr>
            </w:pPr>
            <w:r>
              <w:rPr>
                <w:sz w:val="24"/>
              </w:rPr>
              <w:t>查问题）</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appId</w:t>
            </w:r>
          </w:p>
        </w:tc>
        <w:tc>
          <w:tcPr>
            <w:tcW w:w="4330" w:type="dxa"/>
          </w:tcPr>
          <w:p>
            <w:pPr>
              <w:pStyle w:val="15"/>
              <w:ind w:left="108"/>
              <w:rPr>
                <w:sz w:val="24"/>
              </w:rPr>
            </w:pPr>
            <w:r>
              <w:rPr>
                <w:sz w:val="24"/>
              </w:rPr>
              <w:t>接口调用方（业务系统）的 ID 标识</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53" w:type="dxa"/>
          </w:tcPr>
          <w:p>
            <w:pPr>
              <w:pStyle w:val="15"/>
              <w:rPr>
                <w:sz w:val="24"/>
              </w:rPr>
            </w:pPr>
            <w:r>
              <w:rPr>
                <w:sz w:val="24"/>
              </w:rPr>
              <w:t>data</w:t>
            </w:r>
          </w:p>
        </w:tc>
        <w:tc>
          <w:tcPr>
            <w:tcW w:w="4330" w:type="dxa"/>
          </w:tcPr>
          <w:p>
            <w:pPr>
              <w:pStyle w:val="15"/>
              <w:ind w:left="108"/>
              <w:rPr>
                <w:sz w:val="24"/>
              </w:rPr>
            </w:pPr>
            <w:r>
              <w:rPr>
                <w:sz w:val="24"/>
              </w:rPr>
              <w:t>待处理数据，支持多个</w:t>
            </w:r>
          </w:p>
          <w:p>
            <w:pPr>
              <w:pStyle w:val="15"/>
              <w:spacing w:before="265"/>
              <w:ind w:left="108"/>
              <w:rPr>
                <w:sz w:val="24"/>
              </w:rPr>
            </w:pPr>
            <w:r>
              <w:rPr>
                <w:sz w:val="24"/>
              </w:rPr>
              <w:t>若有多个，使用 &amp;&amp;&amp; 进行分割</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753" w:type="dxa"/>
          </w:tcPr>
          <w:p>
            <w:pPr>
              <w:pStyle w:val="15"/>
              <w:rPr>
                <w:sz w:val="24"/>
              </w:rPr>
            </w:pPr>
            <w:r>
              <w:rPr>
                <w:sz w:val="24"/>
              </w:rPr>
              <w:t>dataType</w:t>
            </w:r>
          </w:p>
        </w:tc>
        <w:tc>
          <w:tcPr>
            <w:tcW w:w="4330" w:type="dxa"/>
          </w:tcPr>
          <w:p>
            <w:pPr>
              <w:pStyle w:val="15"/>
              <w:ind w:left="108"/>
              <w:rPr>
                <w:sz w:val="24"/>
              </w:rPr>
            </w:pPr>
            <w:r>
              <w:rPr>
                <w:sz w:val="24"/>
              </w:rPr>
              <w:t>数据类型</w:t>
            </w:r>
          </w:p>
          <w:p>
            <w:pPr>
              <w:pStyle w:val="15"/>
              <w:spacing w:before="265"/>
              <w:ind w:left="108"/>
              <w:rPr>
                <w:sz w:val="24"/>
              </w:rPr>
            </w:pPr>
            <w:r>
              <w:rPr>
                <w:sz w:val="24"/>
              </w:rPr>
              <w:t>1：身份证号，出生年月日部分正常</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4330"/>
        <w:gridCol w:w="1937"/>
        <w:gridCol w:w="13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8" w:hRule="atLeast"/>
        </w:trPr>
        <w:tc>
          <w:tcPr>
            <w:tcW w:w="2753" w:type="dxa"/>
          </w:tcPr>
          <w:p>
            <w:pPr>
              <w:pStyle w:val="15"/>
              <w:spacing w:before="0"/>
              <w:ind w:left="0"/>
              <w:rPr>
                <w:rFonts w:ascii="Times New Roman"/>
                <w:sz w:val="22"/>
              </w:rPr>
            </w:pPr>
          </w:p>
        </w:tc>
        <w:tc>
          <w:tcPr>
            <w:tcW w:w="4330" w:type="dxa"/>
          </w:tcPr>
          <w:p>
            <w:pPr>
              <w:pStyle w:val="15"/>
              <w:ind w:left="108"/>
              <w:rPr>
                <w:sz w:val="24"/>
              </w:rPr>
            </w:pPr>
            <w:r>
              <w:rPr>
                <w:sz w:val="24"/>
              </w:rPr>
              <w:t>2：身份证号，出生年月日部分非正常</w:t>
            </w:r>
          </w:p>
          <w:p>
            <w:pPr>
              <w:pStyle w:val="15"/>
              <w:spacing w:before="265"/>
              <w:ind w:left="108"/>
              <w:rPr>
                <w:sz w:val="24"/>
              </w:rPr>
            </w:pPr>
            <w:r>
              <w:rPr>
                <w:sz w:val="24"/>
              </w:rPr>
              <w:t>3：手机号码（11 位）</w:t>
            </w:r>
          </w:p>
          <w:p>
            <w:pPr>
              <w:pStyle w:val="15"/>
              <w:spacing w:before="266"/>
              <w:ind w:left="108"/>
              <w:rPr>
                <w:sz w:val="24"/>
              </w:rPr>
            </w:pPr>
            <w:r>
              <w:rPr>
                <w:sz w:val="24"/>
              </w:rPr>
              <w:t>4：中文姓名</w:t>
            </w:r>
          </w:p>
          <w:p>
            <w:pPr>
              <w:pStyle w:val="15"/>
              <w:spacing w:before="265"/>
              <w:ind w:left="108"/>
              <w:rPr>
                <w:sz w:val="24"/>
              </w:rPr>
            </w:pPr>
            <w:r>
              <w:rPr>
                <w:spacing w:val="-1"/>
                <w:sz w:val="24"/>
              </w:rPr>
              <w:t>5：纯数字</w:t>
            </w:r>
          </w:p>
          <w:p>
            <w:pPr>
              <w:pStyle w:val="15"/>
              <w:spacing w:before="265"/>
              <w:ind w:left="108"/>
              <w:rPr>
                <w:sz w:val="24"/>
              </w:rPr>
            </w:pPr>
            <w:r>
              <w:rPr>
                <w:spacing w:val="-1"/>
                <w:sz w:val="24"/>
              </w:rPr>
              <w:t>6：纯字母</w:t>
            </w:r>
          </w:p>
          <w:p>
            <w:pPr>
              <w:pStyle w:val="15"/>
              <w:spacing w:before="265"/>
              <w:ind w:left="108"/>
              <w:rPr>
                <w:sz w:val="24"/>
              </w:rPr>
            </w:pPr>
            <w:r>
              <w:rPr>
                <w:spacing w:val="-1"/>
                <w:sz w:val="24"/>
              </w:rPr>
              <w:t>7：纯汉字</w:t>
            </w:r>
          </w:p>
          <w:p>
            <w:pPr>
              <w:pStyle w:val="15"/>
              <w:spacing w:before="266"/>
              <w:ind w:left="108"/>
              <w:rPr>
                <w:sz w:val="24"/>
              </w:rPr>
            </w:pPr>
            <w:r>
              <w:rPr>
                <w:sz w:val="24"/>
              </w:rPr>
              <w:t>8：任意格式</w:t>
            </w:r>
          </w:p>
        </w:tc>
        <w:tc>
          <w:tcPr>
            <w:tcW w:w="1937" w:type="dxa"/>
          </w:tcPr>
          <w:p>
            <w:pPr>
              <w:pStyle w:val="15"/>
              <w:spacing w:before="0"/>
              <w:ind w:left="0"/>
              <w:rPr>
                <w:rFonts w:ascii="Times New Roman"/>
                <w:sz w:val="22"/>
              </w:rPr>
            </w:pPr>
          </w:p>
        </w:tc>
        <w:tc>
          <w:tcPr>
            <w:tcW w:w="130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4"/>
              <w:rPr>
                <w:sz w:val="24"/>
              </w:rPr>
            </w:pPr>
            <w:r>
              <w:rPr>
                <w:sz w:val="24"/>
              </w:rPr>
              <w:t>cipherDataKey</w:t>
            </w:r>
          </w:p>
        </w:tc>
        <w:tc>
          <w:tcPr>
            <w:tcW w:w="4330" w:type="dxa"/>
          </w:tcPr>
          <w:p>
            <w:pPr>
              <w:pStyle w:val="15"/>
              <w:spacing w:before="134"/>
              <w:ind w:left="108"/>
              <w:rPr>
                <w:sz w:val="24"/>
              </w:rPr>
            </w:pPr>
            <w:r>
              <w:rPr>
                <w:sz w:val="24"/>
              </w:rPr>
              <w:t>数据密钥密文</w:t>
            </w:r>
          </w:p>
        </w:tc>
        <w:tc>
          <w:tcPr>
            <w:tcW w:w="1937" w:type="dxa"/>
          </w:tcPr>
          <w:p>
            <w:pPr>
              <w:pStyle w:val="15"/>
              <w:spacing w:before="134"/>
              <w:ind w:left="108"/>
              <w:rPr>
                <w:sz w:val="24"/>
              </w:rPr>
            </w:pPr>
            <w:r>
              <w:rPr>
                <w:sz w:val="24"/>
              </w:rPr>
              <w:t>String</w:t>
            </w:r>
          </w:p>
        </w:tc>
        <w:tc>
          <w:tcPr>
            <w:tcW w:w="1308"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cmkId</w:t>
            </w:r>
          </w:p>
        </w:tc>
        <w:tc>
          <w:tcPr>
            <w:tcW w:w="4330" w:type="dxa"/>
          </w:tcPr>
          <w:p>
            <w:pPr>
              <w:pStyle w:val="15"/>
              <w:ind w:left="108"/>
              <w:rPr>
                <w:sz w:val="24"/>
              </w:rPr>
            </w:pPr>
            <w:r>
              <w:rPr>
                <w:sz w:val="24"/>
              </w:rPr>
              <w:t>主密钥标识</w:t>
            </w:r>
          </w:p>
        </w:tc>
        <w:tc>
          <w:tcPr>
            <w:tcW w:w="1937" w:type="dxa"/>
          </w:tcPr>
          <w:p>
            <w:pPr>
              <w:pStyle w:val="15"/>
              <w:ind w:left="108"/>
              <w:rPr>
                <w:sz w:val="24"/>
              </w:rPr>
            </w:pPr>
            <w:r>
              <w:rPr>
                <w:sz w:val="24"/>
              </w:rPr>
              <w:t>String</w:t>
            </w:r>
          </w:p>
        </w:tc>
        <w:tc>
          <w:tcPr>
            <w:tcW w:w="1308"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cmkVersion</w:t>
            </w:r>
          </w:p>
        </w:tc>
        <w:tc>
          <w:tcPr>
            <w:tcW w:w="4330" w:type="dxa"/>
          </w:tcPr>
          <w:p>
            <w:pPr>
              <w:pStyle w:val="15"/>
              <w:ind w:left="108"/>
              <w:rPr>
                <w:sz w:val="24"/>
              </w:rPr>
            </w:pPr>
            <w:r>
              <w:rPr>
                <w:sz w:val="24"/>
              </w:rPr>
              <w:t>密钥版本（固定值 1）</w:t>
            </w:r>
          </w:p>
        </w:tc>
        <w:tc>
          <w:tcPr>
            <w:tcW w:w="1937" w:type="dxa"/>
          </w:tcPr>
          <w:p>
            <w:pPr>
              <w:pStyle w:val="15"/>
              <w:ind w:left="108"/>
              <w:rPr>
                <w:sz w:val="24"/>
              </w:rPr>
            </w:pPr>
            <w:r>
              <w:rPr>
                <w:sz w:val="24"/>
              </w:rPr>
              <w:t>int</w:t>
            </w:r>
          </w:p>
        </w:tc>
        <w:tc>
          <w:tcPr>
            <w:tcW w:w="1308" w:type="dxa"/>
          </w:tcPr>
          <w:p>
            <w:pPr>
              <w:pStyle w:val="15"/>
              <w:ind w:left="108"/>
              <w:rPr>
                <w:sz w:val="24"/>
              </w:rPr>
            </w:pPr>
            <w:r>
              <w:rPr>
                <w:sz w:val="24"/>
              </w:rPr>
              <w:t>是</w:t>
            </w:r>
          </w:p>
        </w:tc>
      </w:tr>
    </w:tbl>
    <w:p>
      <w:pPr>
        <w:pStyle w:val="6"/>
        <w:spacing w:before="133"/>
      </w:pPr>
      <w:r>
        <w:t>请求示例：</w:t>
      </w:r>
    </w:p>
    <w:p>
      <w:pPr>
        <w:pStyle w:val="7"/>
        <w:spacing w:before="3"/>
        <w:rPr>
          <w:b/>
          <w:sz w:val="19"/>
        </w:rPr>
      </w:pPr>
    </w:p>
    <w:p>
      <w:pPr>
        <w:pStyle w:val="7"/>
        <w:spacing w:before="98"/>
        <w:ind w:left="261"/>
      </w:pPr>
      <w:r>
        <w:pict>
          <v:group id="_x0000_s1570" o:spid="_x0000_s1570" o:spt="203" style="position:absolute;left:0pt;margin-left:37.4pt;margin-top:-2.3pt;height:376.95pt;width:517.7pt;mso-position-horizontal-relative:page;z-index:-251535360;mso-width-relative:page;mso-height-relative:page;" coordorigin="749,-47" coordsize="10354,7539">
            <o:lock v:ext="edit"/>
            <v:line id="_x0000_s1571" o:spid="_x0000_s1571" o:spt="20" style="position:absolute;left:834;top:7484;height:1;width:10124;" stroked="t" coordsize="21600,21600">
              <v:path arrowok="t"/>
              <v:fill focussize="0,0"/>
              <v:stroke color="#000000"/>
              <v:imagedata o:title=""/>
              <o:lock v:ext="edit"/>
            </v:line>
            <v:shape id="_x0000_s1572" o:spid="_x0000_s1572" style="position:absolute;left:758;top:-35;height:7490;width:10334;" fillcolor="#FCE9D9" filled="t" stroked="f" coordorigin="758,-35" coordsize="10334,7490" path="m11092,-35l10989,-35,862,-35,758,-35,758,7455,862,7455,10989,7455,11092,7455,11092,-35e">
              <v:path arrowok="t"/>
              <v:fill on="t" focussize="0,0"/>
              <v:stroke on="f"/>
              <v:imagedata o:title=""/>
              <o:lock v:ext="edit"/>
            </v:shape>
            <v:line id="_x0000_s1573" o:spid="_x0000_s1573" o:spt="20" style="position:absolute;left:758;top:-42;height:0;width:10334;" stroked="t" coordsize="21600,21600">
              <v:path arrowok="t"/>
              <v:fill focussize="0,0"/>
              <v:stroke weight="0.48pt" color="#000000"/>
              <v:imagedata o:title=""/>
              <o:lock v:ext="edit"/>
            </v:line>
            <v:line id="_x0000_s1574" o:spid="_x0000_s1574" o:spt="20" style="position:absolute;left:754;top:-47;height:7502;width:0;" stroked="t" coordsize="21600,21600">
              <v:path arrowok="t"/>
              <v:fill focussize="0,0"/>
              <v:stroke weight="0.48pt" color="#000000"/>
              <v:imagedata o:title=""/>
              <o:lock v:ext="edit"/>
            </v:line>
            <v:rect id="_x0000_s1575" o:spid="_x0000_s1575" o:spt="1" style="position:absolute;left:748;top:7454;height:10;width:10;" fillcolor="#000000" filled="t" stroked="f" coordsize="21600,21600">
              <v:path/>
              <v:fill on="t" focussize="0,0"/>
              <v:stroke on="f"/>
              <v:imagedata o:title=""/>
              <o:lock v:ext="edit"/>
            </v:rect>
            <v:line id="_x0000_s1576" o:spid="_x0000_s1576" o:spt="20" style="position:absolute;left:758;top:7460;height:0;width:10334;" stroked="t" coordsize="21600,21600">
              <v:path arrowok="t"/>
              <v:fill focussize="0,0"/>
              <v:stroke weight="0.48pt" color="#000000"/>
              <v:imagedata o:title=""/>
              <o:lock v:ext="edit"/>
            </v:line>
            <v:line id="_x0000_s1577" o:spid="_x0000_s1577" o:spt="20" style="position:absolute;left:11097;top:-47;height:7502;width:0;" stroked="t" coordsize="21600,21600">
              <v:path arrowok="t"/>
              <v:fill focussize="0,0"/>
              <v:stroke weight="0.48pt" color="#000000"/>
              <v:imagedata o:title=""/>
              <o:lock v:ext="edit"/>
            </v:line>
            <v:rect id="_x0000_s1578" o:spid="_x0000_s1578" o:spt="1" style="position:absolute;left:11092;top:7454;height:10;width:10;" fillcolor="#000000" filled="t" stroked="f" coordsize="21600,21600">
              <v:path/>
              <v:fill on="t" focussize="0,0"/>
              <v:stroke on="f"/>
              <v:imagedata o:title=""/>
              <o:lock v:ext="edit"/>
            </v:rect>
          </v:group>
        </w:pict>
      </w:r>
      <w:r>
        <w:t>{</w:t>
      </w:r>
    </w:p>
    <w:p>
      <w:pPr>
        <w:pStyle w:val="7"/>
        <w:spacing w:before="266" w:line="417" w:lineRule="auto"/>
        <w:ind w:left="682" w:right="3552"/>
      </w:pPr>
      <w:r>
        <w:t>"transId": "905ccce125c94713b05ab3c88aa73246", "appId": "APP_67C95CB9BEFC1F66AEFAB9D35E3338CA", "data": "407006",</w:t>
      </w:r>
    </w:p>
    <w:p>
      <w:pPr>
        <w:pStyle w:val="7"/>
        <w:spacing w:line="417" w:lineRule="auto"/>
        <w:ind w:left="682" w:right="7997"/>
      </w:pPr>
      <w:r>
        <w:t>"dataType": 5, "cipherDataKey":</w:t>
      </w:r>
    </w:p>
    <w:p>
      <w:pPr>
        <w:pStyle w:val="7"/>
        <w:spacing w:line="417" w:lineRule="auto"/>
        <w:ind w:left="261" w:right="265"/>
      </w:pPr>
      <w:r>
        <w:t>"AQAAABAAAADfNX2tZK0ug4NjuUqjUoNuAAAAAAAAAAAAAAAAAAAAAAAAAAAAA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sectPr>
          <w:footerReference r:id="rId40" w:type="default"/>
          <w:pgSz w:w="11910" w:h="16840"/>
          <w:pgMar w:top="820" w:right="640" w:bottom="1300" w:left="600" w:header="532" w:footer="1118" w:gutter="0"/>
          <w:pgNumType w:start="177"/>
          <w:cols w:space="720" w:num="1"/>
        </w:sectPr>
      </w:pPr>
    </w:p>
    <w:p>
      <w:pPr>
        <w:pStyle w:val="7"/>
        <w:spacing w:before="182" w:line="417" w:lineRule="auto"/>
        <w:ind w:left="261" w:right="277"/>
        <w:jc w:val="both"/>
      </w:pPr>
      <w:r>
        <w:pict>
          <v:group id="_x0000_s1579" o:spid="_x0000_s1579" o:spt="203" style="position:absolute;left:0pt;margin-left:37.4pt;margin-top:43.9pt;height:718.8pt;width:517.7pt;mso-position-horizontal-relative:page;mso-position-vertical-relative:page;z-index:-251534336;mso-width-relative:page;mso-height-relative:page;" coordorigin="749,878" coordsize="10354,14376">
            <o:lock v:ext="edit"/>
            <v:shape id="_x0000_s1580" o:spid="_x0000_s1580"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81" o:spid="_x0000_s1581" o:spt="20" style="position:absolute;left:758;top:883;height:0;width:10334;" stroked="t" coordsize="21600,21600">
              <v:path arrowok="t"/>
              <v:fill focussize="0,0"/>
              <v:stroke weight="0.48pt" color="#000000"/>
              <v:imagedata o:title=""/>
              <o:lock v:ext="edit"/>
            </v:line>
            <v:line id="_x0000_s1582" o:spid="_x0000_s1582" o:spt="20" style="position:absolute;left:754;top:878;height:14376;width:0;" stroked="t" coordsize="21600,21600">
              <v:path arrowok="t"/>
              <v:fill focussize="0,0"/>
              <v:stroke weight="0.48pt" color="#000000"/>
              <v:imagedata o:title=""/>
              <o:lock v:ext="edit"/>
            </v:line>
            <v:line id="_x0000_s1583" o:spid="_x0000_s1583" o:spt="20" style="position:absolute;left:758;top:15250;height:0;width:10334;" stroked="t" coordsize="21600,21600">
              <v:path arrowok="t"/>
              <v:fill focussize="0,0"/>
              <v:stroke weight="0.48007874015748pt" color="#000000"/>
              <v:imagedata o:title=""/>
              <o:lock v:ext="edit"/>
            </v:line>
            <v:line id="_x0000_s1584" o:spid="_x0000_s1584" o:spt="20" style="position:absolute;left:11097;top:878;height:14376;width:0;" stroked="t" coordsize="21600,21600">
              <v:path arrowok="t"/>
              <v:fill focussize="0,0"/>
              <v:stroke weight="0.48pt" color="#000000"/>
              <v:imagedata o:title=""/>
              <o:lock v:ext="edit"/>
            </v:line>
          </v:group>
        </w:pict>
      </w:r>
      <w:r>
        <w:t>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jc w:val="both"/>
        <w:sectPr>
          <w:footerReference r:id="rId41" w:type="default"/>
          <w:pgSz w:w="11910" w:h="16840"/>
          <w:pgMar w:top="820" w:right="640" w:bottom="1320" w:left="600" w:header="532" w:footer="1134" w:gutter="0"/>
          <w:pgNumType w:start="178"/>
          <w:cols w:space="720" w:num="1"/>
        </w:sectPr>
      </w:pPr>
    </w:p>
    <w:p>
      <w:pPr>
        <w:pStyle w:val="7"/>
        <w:spacing w:before="182" w:line="417" w:lineRule="auto"/>
        <w:ind w:left="261" w:right="277"/>
        <w:jc w:val="both"/>
      </w:pPr>
      <w:r>
        <w:pict>
          <v:group id="_x0000_s1585" o:spid="_x0000_s1585" o:spt="203" style="position:absolute;left:0pt;margin-left:37.4pt;margin-top:43.9pt;height:718.8pt;width:517.7pt;mso-position-horizontal-relative:page;mso-position-vertical-relative:page;z-index:-251533312;mso-width-relative:page;mso-height-relative:page;" coordorigin="749,878" coordsize="10354,14376">
            <o:lock v:ext="edit"/>
            <v:shape id="_x0000_s1586" o:spid="_x0000_s1586"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87" o:spid="_x0000_s1587" o:spt="20" style="position:absolute;left:758;top:883;height:0;width:10334;" stroked="t" coordsize="21600,21600">
              <v:path arrowok="t"/>
              <v:fill focussize="0,0"/>
              <v:stroke weight="0.48pt" color="#000000"/>
              <v:imagedata o:title=""/>
              <o:lock v:ext="edit"/>
            </v:line>
            <v:line id="_x0000_s1588" o:spid="_x0000_s1588" o:spt="20" style="position:absolute;left:754;top:878;height:14376;width:0;" stroked="t" coordsize="21600,21600">
              <v:path arrowok="t"/>
              <v:fill focussize="0,0"/>
              <v:stroke weight="0.48pt" color="#000000"/>
              <v:imagedata o:title=""/>
              <o:lock v:ext="edit"/>
            </v:line>
            <v:line id="_x0000_s1589" o:spid="_x0000_s1589" o:spt="20" style="position:absolute;left:758;top:15250;height:0;width:10334;" stroked="t" coordsize="21600,21600">
              <v:path arrowok="t"/>
              <v:fill focussize="0,0"/>
              <v:stroke weight="0.48007874015748pt" color="#000000"/>
              <v:imagedata o:title=""/>
              <o:lock v:ext="edit"/>
            </v:line>
            <v:line id="_x0000_s1590" o:spid="_x0000_s1590" o:spt="20" style="position:absolute;left:11097;top:878;height:14376;width:0;" stroked="t" coordsize="21600,21600">
              <v:path arrowok="t"/>
              <v:fill focussize="0,0"/>
              <v:stroke weight="0.48pt" color="#000000"/>
              <v:imagedata o:title=""/>
              <o:lock v:ext="edit"/>
            </v:line>
          </v:group>
        </w:pict>
      </w:r>
      <w:r>
        <w:t>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w:t>
      </w:r>
    </w:p>
    <w:p>
      <w:pPr>
        <w:spacing w:after="0" w:line="417" w:lineRule="auto"/>
        <w:jc w:val="both"/>
        <w:sectPr>
          <w:pgSz w:w="11910" w:h="16840"/>
          <w:pgMar w:top="820" w:right="640" w:bottom="1320" w:left="600" w:header="532" w:footer="1134" w:gutter="0"/>
          <w:cols w:space="720" w:num="1"/>
        </w:sectPr>
      </w:pPr>
    </w:p>
    <w:p>
      <w:pPr>
        <w:pStyle w:val="7"/>
        <w:spacing w:before="182" w:line="417" w:lineRule="auto"/>
        <w:ind w:left="261" w:right="277"/>
        <w:jc w:val="both"/>
      </w:pPr>
      <w:r>
        <w:pict>
          <v:group id="_x0000_s1591" o:spid="_x0000_s1591" o:spt="203" style="position:absolute;left:0pt;margin-left:37.4pt;margin-top:43.9pt;height:718.8pt;width:517.7pt;mso-position-horizontal-relative:page;mso-position-vertical-relative:page;z-index:-251532288;mso-width-relative:page;mso-height-relative:page;" coordorigin="749,878" coordsize="10354,14376">
            <o:lock v:ext="edit"/>
            <v:shape id="_x0000_s1592" o:spid="_x0000_s1592" style="position:absolute;left:758;top:888;height:14355;width:10334;" fillcolor="#FCE9D9" filled="t" stroked="f" coordorigin="758,888" coordsize="10334,14355" path="m11092,888l10989,888,862,888,758,888,758,15242,862,15242,10989,15242,11092,15242,11092,888e">
              <v:path arrowok="t"/>
              <v:fill on="t" focussize="0,0"/>
              <v:stroke on="f"/>
              <v:imagedata o:title=""/>
              <o:lock v:ext="edit"/>
            </v:shape>
            <v:line id="_x0000_s1593" o:spid="_x0000_s1593" o:spt="20" style="position:absolute;left:758;top:883;height:0;width:10334;" stroked="t" coordsize="21600,21600">
              <v:path arrowok="t"/>
              <v:fill focussize="0,0"/>
              <v:stroke weight="0.48pt" color="#000000"/>
              <v:imagedata o:title=""/>
              <o:lock v:ext="edit"/>
            </v:line>
            <v:line id="_x0000_s1594" o:spid="_x0000_s1594" o:spt="20" style="position:absolute;left:754;top:878;height:14376;width:0;" stroked="t" coordsize="21600,21600">
              <v:path arrowok="t"/>
              <v:fill focussize="0,0"/>
              <v:stroke weight="0.48pt" color="#000000"/>
              <v:imagedata o:title=""/>
              <o:lock v:ext="edit"/>
            </v:line>
            <v:line id="_x0000_s1595" o:spid="_x0000_s1595" o:spt="20" style="position:absolute;left:758;top:15250;height:0;width:10334;" stroked="t" coordsize="21600,21600">
              <v:path arrowok="t"/>
              <v:fill focussize="0,0"/>
              <v:stroke weight="0.48007874015748pt" color="#000000"/>
              <v:imagedata o:title=""/>
              <o:lock v:ext="edit"/>
            </v:line>
            <v:line id="_x0000_s1596" o:spid="_x0000_s1596" o:spt="20" style="position:absolute;left:11097;top:878;height:14376;width:0;" stroked="t" coordsize="21600,21600">
              <v:path arrowok="t"/>
              <v:fill focussize="0,0"/>
              <v:stroke weight="0.48pt" color="#000000"/>
              <v:imagedata o:title=""/>
              <o:lock v:ext="edit"/>
            </v:line>
          </v:group>
        </w:pict>
      </w:r>
      <w:r>
        <w:t>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AAAAAAAAAAAAAAAAAAAAAAAAAAAAAAAAAAAAAAAAAAAAAAAAAAAAAAAAA AAAAAAAAAAAAAAAAAAAAAAAAAAAAAAAAAAAAAAAAAA==",</w:t>
      </w:r>
    </w:p>
    <w:p>
      <w:pPr>
        <w:pStyle w:val="7"/>
        <w:spacing w:line="354" w:lineRule="exact"/>
        <w:ind w:left="682"/>
      </w:pPr>
      <w:r>
        <w:t>"cmkVersion": 1,</w:t>
      </w:r>
    </w:p>
    <w:p>
      <w:pPr>
        <w:pStyle w:val="7"/>
        <w:spacing w:before="266"/>
        <w:ind w:left="682"/>
      </w:pPr>
      <w:r>
        <w:t>"cmkId": "d5f4591b497c47b69d90e5e90b38c996"</w:t>
      </w:r>
    </w:p>
    <w:p>
      <w:pPr>
        <w:spacing w:after="0"/>
        <w:sectPr>
          <w:footerReference r:id="rId42" w:type="default"/>
          <w:pgSz w:w="11910" w:h="16840"/>
          <w:pgMar w:top="820" w:right="640" w:bottom="1320" w:left="600" w:header="532" w:footer="1134" w:gutter="0"/>
          <w:pgNumType w:start="180"/>
          <w:cols w:space="720" w:num="1"/>
        </w:sectPr>
      </w:pPr>
    </w:p>
    <w:p>
      <w:pPr>
        <w:pStyle w:val="7"/>
        <w:spacing w:before="10"/>
        <w:rPr>
          <w:sz w:val="2"/>
        </w:rPr>
      </w:pPr>
    </w:p>
    <w:p>
      <w:pPr>
        <w:pStyle w:val="7"/>
        <w:ind w:left="148"/>
        <w:rPr>
          <w:sz w:val="20"/>
        </w:rPr>
      </w:pPr>
      <w:r>
        <w:rPr>
          <w:sz w:val="20"/>
        </w:rPr>
        <w:pict>
          <v:shape id="_x0000_s1597" o:spid="_x0000_s1597"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6"/>
        <w:spacing w:before="9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0"/>
        <w:gridCol w:w="1743"/>
        <w:gridCol w:w="5588"/>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3" w:type="dxa"/>
            <w:gridSpan w:val="2"/>
            <w:shd w:val="clear" w:color="auto" w:fill="99CCFF"/>
          </w:tcPr>
          <w:p>
            <w:pPr>
              <w:pStyle w:val="15"/>
              <w:rPr>
                <w:sz w:val="24"/>
              </w:rPr>
            </w:pPr>
            <w:r>
              <w:rPr>
                <w:sz w:val="24"/>
              </w:rPr>
              <w:t>名称</w:t>
            </w:r>
          </w:p>
        </w:tc>
        <w:tc>
          <w:tcPr>
            <w:tcW w:w="5588" w:type="dxa"/>
            <w:shd w:val="clear" w:color="auto" w:fill="99CCFF"/>
          </w:tcPr>
          <w:p>
            <w:pPr>
              <w:pStyle w:val="15"/>
              <w:ind w:left="108"/>
              <w:rPr>
                <w:sz w:val="24"/>
              </w:rPr>
            </w:pPr>
            <w:r>
              <w:rPr>
                <w:sz w:val="24"/>
              </w:rPr>
              <w:t>字段描述</w:t>
            </w:r>
          </w:p>
        </w:tc>
        <w:tc>
          <w:tcPr>
            <w:tcW w:w="1269" w:type="dxa"/>
            <w:shd w:val="clear" w:color="auto" w:fill="99CCFF"/>
          </w:tcPr>
          <w:p>
            <w:pPr>
              <w:pStyle w:val="15"/>
              <w:ind w:left="108"/>
              <w:rPr>
                <w:sz w:val="24"/>
              </w:rPr>
            </w:pPr>
            <w:r>
              <w:rPr>
                <w:sz w:val="24"/>
              </w:rPr>
              <w:t>字段类型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3" w:type="dxa"/>
            <w:gridSpan w:val="2"/>
          </w:tcPr>
          <w:p>
            <w:pPr>
              <w:pStyle w:val="15"/>
              <w:rPr>
                <w:sz w:val="24"/>
              </w:rPr>
            </w:pPr>
            <w:r>
              <w:rPr>
                <w:sz w:val="24"/>
              </w:rPr>
              <w:t>status</w:t>
            </w:r>
          </w:p>
        </w:tc>
        <w:tc>
          <w:tcPr>
            <w:tcW w:w="5588" w:type="dxa"/>
          </w:tcPr>
          <w:p>
            <w:pPr>
              <w:pStyle w:val="15"/>
              <w:ind w:left="108"/>
              <w:rPr>
                <w:sz w:val="24"/>
              </w:rPr>
            </w:pPr>
            <w:r>
              <w:rPr>
                <w:sz w:val="24"/>
              </w:rPr>
              <w:t>结果码</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483" w:type="dxa"/>
            <w:gridSpan w:val="2"/>
          </w:tcPr>
          <w:p>
            <w:pPr>
              <w:pStyle w:val="15"/>
              <w:rPr>
                <w:sz w:val="24"/>
              </w:rPr>
            </w:pPr>
            <w:r>
              <w:rPr>
                <w:sz w:val="24"/>
              </w:rPr>
              <w:t>message</w:t>
            </w:r>
          </w:p>
        </w:tc>
        <w:tc>
          <w:tcPr>
            <w:tcW w:w="5588" w:type="dxa"/>
          </w:tcPr>
          <w:p>
            <w:pPr>
              <w:pStyle w:val="15"/>
              <w:ind w:left="108"/>
              <w:rPr>
                <w:sz w:val="24"/>
              </w:rPr>
            </w:pPr>
            <w:r>
              <w:rPr>
                <w:sz w:val="24"/>
              </w:rPr>
              <w:t>结果信息</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restart"/>
          </w:tcPr>
          <w:p>
            <w:pPr>
              <w:pStyle w:val="15"/>
              <w:rPr>
                <w:sz w:val="24"/>
              </w:rPr>
            </w:pPr>
            <w:r>
              <w:rPr>
                <w:sz w:val="24"/>
              </w:rPr>
              <w:t>data</w:t>
            </w:r>
          </w:p>
        </w:tc>
        <w:tc>
          <w:tcPr>
            <w:tcW w:w="1743" w:type="dxa"/>
          </w:tcPr>
          <w:p>
            <w:pPr>
              <w:pStyle w:val="15"/>
              <w:ind w:left="108"/>
              <w:rPr>
                <w:sz w:val="24"/>
              </w:rPr>
            </w:pPr>
            <w:r>
              <w:rPr>
                <w:sz w:val="24"/>
              </w:rPr>
              <w:t>transId</w:t>
            </w:r>
          </w:p>
        </w:tc>
        <w:tc>
          <w:tcPr>
            <w:tcW w:w="5588" w:type="dxa"/>
          </w:tcPr>
          <w:p>
            <w:pPr>
              <w:pStyle w:val="15"/>
              <w:ind w:left="175"/>
              <w:rPr>
                <w:sz w:val="24"/>
              </w:rPr>
            </w:pPr>
            <w:r>
              <w:rPr>
                <w:sz w:val="24"/>
              </w:rPr>
              <w:t>方法调用时传入的 transId，作为结果原样返回</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appId</w:t>
            </w:r>
          </w:p>
        </w:tc>
        <w:tc>
          <w:tcPr>
            <w:tcW w:w="5588" w:type="dxa"/>
          </w:tcPr>
          <w:p>
            <w:pPr>
              <w:pStyle w:val="15"/>
              <w:ind w:left="108"/>
              <w:rPr>
                <w:sz w:val="24"/>
              </w:rPr>
            </w:pPr>
            <w:r>
              <w:rPr>
                <w:sz w:val="24"/>
              </w:rPr>
              <w:t>密钥标识,后续操作可传入</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740" w:type="dxa"/>
            <w:vMerge w:val="continue"/>
            <w:tcBorders>
              <w:top w:val="nil"/>
            </w:tcBorders>
          </w:tcPr>
          <w:p>
            <w:pPr>
              <w:rPr>
                <w:sz w:val="2"/>
                <w:szCs w:val="2"/>
              </w:rPr>
            </w:pPr>
          </w:p>
        </w:tc>
        <w:tc>
          <w:tcPr>
            <w:tcW w:w="1743" w:type="dxa"/>
          </w:tcPr>
          <w:p>
            <w:pPr>
              <w:pStyle w:val="15"/>
              <w:spacing w:before="134"/>
              <w:ind w:left="108"/>
              <w:rPr>
                <w:sz w:val="24"/>
              </w:rPr>
            </w:pPr>
            <w:r>
              <w:rPr>
                <w:sz w:val="24"/>
              </w:rPr>
              <w:t>resultData</w:t>
            </w:r>
          </w:p>
        </w:tc>
        <w:tc>
          <w:tcPr>
            <w:tcW w:w="5588" w:type="dxa"/>
          </w:tcPr>
          <w:p>
            <w:pPr>
              <w:pStyle w:val="15"/>
              <w:spacing w:before="134"/>
              <w:ind w:left="108"/>
              <w:rPr>
                <w:sz w:val="24"/>
              </w:rPr>
            </w:pPr>
            <w:r>
              <w:rPr>
                <w:sz w:val="24"/>
              </w:rPr>
              <w:t>处理结果，或多个</w:t>
            </w:r>
          </w:p>
        </w:tc>
        <w:tc>
          <w:tcPr>
            <w:tcW w:w="1269" w:type="dxa"/>
          </w:tcPr>
          <w:p>
            <w:pPr>
              <w:pStyle w:val="15"/>
              <w:spacing w:before="134"/>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keyId</w:t>
            </w:r>
          </w:p>
        </w:tc>
        <w:tc>
          <w:tcPr>
            <w:tcW w:w="5588" w:type="dxa"/>
          </w:tcPr>
          <w:p>
            <w:pPr>
              <w:pStyle w:val="15"/>
              <w:ind w:left="108"/>
              <w:rPr>
                <w:sz w:val="24"/>
              </w:rPr>
            </w:pPr>
            <w:r>
              <w:rPr>
                <w:sz w:val="24"/>
              </w:rPr>
              <w:t>数据密钥标识符</w:t>
            </w:r>
          </w:p>
        </w:tc>
        <w:tc>
          <w:tcPr>
            <w:tcW w:w="1269" w:type="dxa"/>
          </w:tcPr>
          <w:p>
            <w:pPr>
              <w:pStyle w:val="15"/>
              <w:ind w:left="108"/>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740" w:type="dxa"/>
            <w:vMerge w:val="continue"/>
            <w:tcBorders>
              <w:top w:val="nil"/>
            </w:tcBorders>
          </w:tcPr>
          <w:p>
            <w:pPr>
              <w:rPr>
                <w:sz w:val="2"/>
                <w:szCs w:val="2"/>
              </w:rPr>
            </w:pPr>
          </w:p>
        </w:tc>
        <w:tc>
          <w:tcPr>
            <w:tcW w:w="1743" w:type="dxa"/>
          </w:tcPr>
          <w:p>
            <w:pPr>
              <w:pStyle w:val="15"/>
              <w:ind w:left="108"/>
              <w:rPr>
                <w:sz w:val="24"/>
              </w:rPr>
            </w:pPr>
            <w:r>
              <w:rPr>
                <w:sz w:val="24"/>
              </w:rPr>
              <w:t>keyVersion</w:t>
            </w:r>
          </w:p>
        </w:tc>
        <w:tc>
          <w:tcPr>
            <w:tcW w:w="5588" w:type="dxa"/>
          </w:tcPr>
          <w:p>
            <w:pPr>
              <w:pStyle w:val="15"/>
              <w:ind w:left="108"/>
              <w:rPr>
                <w:sz w:val="24"/>
              </w:rPr>
            </w:pPr>
            <w:r>
              <w:rPr>
                <w:sz w:val="24"/>
              </w:rPr>
              <w:t>数据密钥版本</w:t>
            </w:r>
          </w:p>
        </w:tc>
        <w:tc>
          <w:tcPr>
            <w:tcW w:w="1269" w:type="dxa"/>
          </w:tcPr>
          <w:p>
            <w:pPr>
              <w:pStyle w:val="15"/>
              <w:ind w:left="108"/>
              <w:rPr>
                <w:sz w:val="24"/>
              </w:rPr>
            </w:pPr>
            <w:r>
              <w:rPr>
                <w:sz w:val="24"/>
              </w:rPr>
              <w:t>int</w:t>
            </w:r>
          </w:p>
        </w:tc>
      </w:tr>
    </w:tbl>
    <w:p>
      <w:pPr>
        <w:pStyle w:val="6"/>
      </w:pPr>
      <w:r>
        <w:t>响应示例：</w:t>
      </w:r>
    </w:p>
    <w:p>
      <w:pPr>
        <w:pStyle w:val="7"/>
        <w:spacing w:before="7"/>
        <w:rPr>
          <w:b/>
          <w:sz w:val="13"/>
        </w:rPr>
      </w:pPr>
      <w:r>
        <w:pict>
          <v:shape id="_x0000_s1598" o:spid="_x0000_s1598" o:spt="202" type="#_x0000_t202" style="position:absolute;left:0pt;margin-left:37.65pt;margin-top:12.3pt;height:343.9pt;width:517.2pt;mso-position-horizontal-relative:page;mso-wrap-distance-bottom:0pt;mso-wrap-distance-top:0pt;z-index:-251381760;mso-width-relative:page;mso-height-relative:page;" fillcolor="#FCE9D9" filled="t" stroked="t" coordsize="21600,21600">
            <v:path/>
            <v:fill on="t" focussize="0,0"/>
            <v:stroke weight="0.48pt" color="#000000"/>
            <v:imagedata o:title=""/>
            <o:lock v:ext="edit"/>
            <v:textbox inset="0mm,0mm,0mm,0mm">
              <w:txbxContent>
                <w:p>
                  <w:pPr>
                    <w:pStyle w:val="7"/>
                    <w:spacing w:before="135"/>
                    <w:ind w:left="103"/>
                  </w:pPr>
                  <w:r>
                    <w:t>{</w:t>
                  </w:r>
                </w:p>
                <w:p>
                  <w:pPr>
                    <w:pStyle w:val="7"/>
                    <w:spacing w:before="265" w:line="417" w:lineRule="auto"/>
                    <w:ind w:left="523" w:right="7218"/>
                  </w:pPr>
                  <w:r>
                    <w:t>"status": 200, "message": "SUCCESS", "data": {</w:t>
                  </w:r>
                </w:p>
                <w:p>
                  <w:pPr>
                    <w:pStyle w:val="7"/>
                    <w:spacing w:line="417" w:lineRule="auto"/>
                    <w:ind w:left="943" w:right="2955"/>
                  </w:pPr>
                  <w:r>
                    <w:t>"transId": "905ccce125c94713b05ab3c88aa73246", "appId": "APP_67C95CB9BEFC1F66AEFAB9D35E3338CA",</w:t>
                  </w:r>
                </w:p>
                <w:p>
                  <w:pPr>
                    <w:pStyle w:val="7"/>
                    <w:spacing w:line="417" w:lineRule="auto"/>
                    <w:ind w:left="943" w:right="3637"/>
                  </w:pPr>
                  <w:r>
                    <w:t>"keyId": "d5f4591b497c47b69d90e5e90b38c996", "keyVersion": 1,</w:t>
                  </w:r>
                </w:p>
                <w:p>
                  <w:pPr>
                    <w:pStyle w:val="7"/>
                    <w:spacing w:line="358" w:lineRule="exact"/>
                    <w:ind w:left="943"/>
                  </w:pPr>
                  <w:r>
                    <w:t>"resultData": "112880"</w:t>
                  </w:r>
                </w:p>
                <w:p>
                  <w:pPr>
                    <w:pStyle w:val="7"/>
                    <w:spacing w:before="264"/>
                    <w:ind w:left="523"/>
                  </w:pPr>
                  <w:r>
                    <w:t>}</w:t>
                  </w:r>
                </w:p>
                <w:p>
                  <w:pPr>
                    <w:pStyle w:val="7"/>
                    <w:spacing w:before="266"/>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3"/>
        <w:numPr>
          <w:ilvl w:val="1"/>
          <w:numId w:val="3"/>
        </w:numPr>
        <w:tabs>
          <w:tab w:val="left" w:pos="1101"/>
          <w:tab w:val="left" w:pos="1103"/>
        </w:tabs>
        <w:spacing w:before="104" w:after="0" w:line="240" w:lineRule="auto"/>
        <w:ind w:left="1102" w:right="0" w:hanging="842"/>
        <w:jc w:val="left"/>
      </w:pPr>
      <w:bookmarkStart w:id="173" w:name="_bookmark88"/>
      <w:bookmarkEnd w:id="173"/>
      <w:bookmarkStart w:id="174" w:name="_bookmark88"/>
      <w:bookmarkEnd w:id="174"/>
      <w:r>
        <w:t>身份核验服务</w:t>
      </w:r>
    </w:p>
    <w:p>
      <w:pPr>
        <w:pStyle w:val="7"/>
        <w:spacing w:before="7"/>
        <w:rPr>
          <w:b/>
          <w:sz w:val="28"/>
        </w:rPr>
      </w:pPr>
    </w:p>
    <w:p>
      <w:pPr>
        <w:pStyle w:val="7"/>
        <w:spacing w:line="417" w:lineRule="auto"/>
        <w:ind w:left="261" w:right="276"/>
      </w:pPr>
      <w:r>
        <w:rPr>
          <w:spacing w:val="-3"/>
        </w:rPr>
        <w:t>注意：</w:t>
      </w:r>
      <w:r>
        <w:rPr>
          <w:spacing w:val="-7"/>
        </w:rPr>
        <w:t>authInfo</w:t>
      </w:r>
      <w:r>
        <w:t xml:space="preserve"> 值为移动端 SDK</w:t>
      </w:r>
      <w:r>
        <w:rPr>
          <w:spacing w:val="-8"/>
        </w:rPr>
        <w:t xml:space="preserve"> 封装加密数据，具体封装方式请参考身份核验服务移动端集成文</w:t>
      </w:r>
      <w:r>
        <w:t>档。</w:t>
      </w:r>
    </w:p>
    <w:p>
      <w:pPr>
        <w:pStyle w:val="4"/>
        <w:numPr>
          <w:ilvl w:val="2"/>
          <w:numId w:val="3"/>
        </w:numPr>
        <w:bidi w:val="0"/>
      </w:pPr>
      <w:bookmarkStart w:id="175" w:name="_bookmark89"/>
      <w:bookmarkEnd w:id="175"/>
      <w:bookmarkStart w:id="176" w:name="_bookmark89"/>
      <w:bookmarkEnd w:id="176"/>
      <w:r>
        <w:t>身份认证申请</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4"/>
        <w:gridCol w:w="8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接口功能</w:t>
            </w:r>
          </w:p>
        </w:tc>
        <w:tc>
          <w:tcPr>
            <w:tcW w:w="8276" w:type="dxa"/>
          </w:tcPr>
          <w:p>
            <w:pPr>
              <w:pStyle w:val="15"/>
              <w:ind w:left="108"/>
              <w:rPr>
                <w:sz w:val="24"/>
              </w:rPr>
            </w:pPr>
            <w:r>
              <w:rPr>
                <w:sz w:val="24"/>
              </w:rPr>
              <w:t>身份认证申请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64" w:type="dxa"/>
            <w:shd w:val="clear" w:color="auto" w:fill="99CCFF"/>
          </w:tcPr>
          <w:p>
            <w:pPr>
              <w:pStyle w:val="15"/>
              <w:spacing w:before="135"/>
              <w:rPr>
                <w:sz w:val="24"/>
              </w:rPr>
            </w:pPr>
            <w:r>
              <w:rPr>
                <w:sz w:val="24"/>
              </w:rPr>
              <w:t>服务接口地址</w:t>
            </w:r>
          </w:p>
        </w:tc>
        <w:tc>
          <w:tcPr>
            <w:tcW w:w="8276" w:type="dxa"/>
          </w:tcPr>
          <w:p>
            <w:pPr>
              <w:pStyle w:val="15"/>
              <w:spacing w:before="135"/>
              <w:ind w:left="108"/>
              <w:rPr>
                <w:sz w:val="24"/>
              </w:rPr>
            </w:pPr>
            <w:r>
              <w:rPr>
                <w:sz w:val="24"/>
              </w:rPr>
              <w:t>http://ip:port/idsctid/v3/sdk/identities/apply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请求类型</w:t>
            </w:r>
          </w:p>
        </w:tc>
        <w:tc>
          <w:tcPr>
            <w:tcW w:w="8276" w:type="dxa"/>
          </w:tcPr>
          <w:p>
            <w:pPr>
              <w:pStyle w:val="15"/>
              <w:ind w:left="108"/>
              <w:rPr>
                <w:sz w:val="24"/>
              </w:rPr>
            </w:pPr>
            <w:r>
              <w:rPr>
                <w:sz w:val="24"/>
              </w:rPr>
              <w:t>POST</w:t>
            </w:r>
          </w:p>
        </w:tc>
      </w:tr>
    </w:tbl>
    <w:p>
      <w:pPr>
        <w:pStyle w:val="7"/>
        <w:spacing w:before="12"/>
        <w:rPr>
          <w:b/>
          <w:sz w:val="30"/>
        </w:rPr>
      </w:pPr>
    </w:p>
    <w:p>
      <w:pPr>
        <w:pStyle w:val="6"/>
        <w:spacing w:before="0"/>
      </w:pPr>
      <w:r>
        <w:t>请求参数：</w:t>
      </w:r>
    </w:p>
    <w:p>
      <w:pPr>
        <w:pStyle w:val="7"/>
        <w:spacing w:before="13" w:after="1"/>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413"/>
        <w:gridCol w:w="1640"/>
        <w:gridCol w:w="1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413" w:type="dxa"/>
            <w:shd w:val="clear" w:color="auto" w:fill="99CCFF"/>
          </w:tcPr>
          <w:p>
            <w:pPr>
              <w:pStyle w:val="15"/>
              <w:ind w:left="110"/>
              <w:rPr>
                <w:sz w:val="24"/>
              </w:rPr>
            </w:pPr>
            <w:r>
              <w:rPr>
                <w:sz w:val="24"/>
              </w:rPr>
              <w:t>字段描述</w:t>
            </w:r>
          </w:p>
        </w:tc>
        <w:tc>
          <w:tcPr>
            <w:tcW w:w="1640" w:type="dxa"/>
            <w:shd w:val="clear" w:color="auto" w:fill="99CCFF"/>
          </w:tcPr>
          <w:p>
            <w:pPr>
              <w:pStyle w:val="15"/>
              <w:ind w:left="108"/>
              <w:rPr>
                <w:sz w:val="24"/>
              </w:rPr>
            </w:pPr>
            <w:r>
              <w:rPr>
                <w:sz w:val="24"/>
              </w:rPr>
              <w:t>类型</w:t>
            </w:r>
          </w:p>
        </w:tc>
        <w:tc>
          <w:tcPr>
            <w:tcW w:w="1200" w:type="dxa"/>
            <w:shd w:val="clear" w:color="auto" w:fill="99CCFF"/>
          </w:tcPr>
          <w:p>
            <w:pPr>
              <w:pStyle w:val="15"/>
              <w:ind w:left="110"/>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4"/>
              <w:rPr>
                <w:sz w:val="24"/>
              </w:rPr>
            </w:pPr>
            <w:r>
              <w:rPr>
                <w:sz w:val="24"/>
              </w:rPr>
              <w:t>version</w:t>
            </w:r>
          </w:p>
        </w:tc>
        <w:tc>
          <w:tcPr>
            <w:tcW w:w="5413" w:type="dxa"/>
          </w:tcPr>
          <w:p>
            <w:pPr>
              <w:pStyle w:val="15"/>
              <w:spacing w:before="134"/>
              <w:ind w:left="110"/>
              <w:rPr>
                <w:sz w:val="24"/>
              </w:rPr>
            </w:pPr>
            <w:r>
              <w:rPr>
                <w:sz w:val="24"/>
              </w:rPr>
              <w:t>版本，默认为 1.0</w:t>
            </w:r>
          </w:p>
        </w:tc>
        <w:tc>
          <w:tcPr>
            <w:tcW w:w="1640" w:type="dxa"/>
          </w:tcPr>
          <w:p>
            <w:pPr>
              <w:pStyle w:val="15"/>
              <w:spacing w:before="134"/>
              <w:ind w:left="108"/>
              <w:rPr>
                <w:sz w:val="24"/>
              </w:rPr>
            </w:pPr>
            <w:r>
              <w:rPr>
                <w:sz w:val="24"/>
              </w:rPr>
              <w:t>String</w:t>
            </w:r>
          </w:p>
        </w:tc>
        <w:tc>
          <w:tcPr>
            <w:tcW w:w="1200" w:type="dxa"/>
          </w:tcPr>
          <w:p>
            <w:pPr>
              <w:pStyle w:val="15"/>
              <w:spacing w:before="134"/>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signAlgo</w:t>
            </w:r>
          </w:p>
        </w:tc>
        <w:tc>
          <w:tcPr>
            <w:tcW w:w="5413" w:type="dxa"/>
          </w:tcPr>
          <w:p>
            <w:pPr>
              <w:pStyle w:val="15"/>
              <w:ind w:left="110"/>
              <w:rPr>
                <w:sz w:val="24"/>
              </w:rPr>
            </w:pPr>
            <w:r>
              <w:rPr>
                <w:sz w:val="24"/>
              </w:rPr>
              <w:t>签名算法,目前只支持 HMAC 和 HmacSHA256</w:t>
            </w:r>
          </w:p>
        </w:tc>
        <w:tc>
          <w:tcPr>
            <w:tcW w:w="1640" w:type="dxa"/>
          </w:tcPr>
          <w:p>
            <w:pPr>
              <w:pStyle w:val="15"/>
              <w:ind w:left="108"/>
              <w:rPr>
                <w:sz w:val="24"/>
              </w:rPr>
            </w:pPr>
            <w:r>
              <w:rPr>
                <w:sz w:val="24"/>
              </w:rPr>
              <w:t>String</w:t>
            </w:r>
          </w:p>
        </w:tc>
        <w:tc>
          <w:tcPr>
            <w:tcW w:w="1200" w:type="dxa"/>
          </w:tcPr>
          <w:p>
            <w:pPr>
              <w:pStyle w:val="15"/>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deviceId</w:t>
            </w:r>
          </w:p>
        </w:tc>
        <w:tc>
          <w:tcPr>
            <w:tcW w:w="5413" w:type="dxa"/>
          </w:tcPr>
          <w:p>
            <w:pPr>
              <w:pStyle w:val="15"/>
              <w:ind w:left="110"/>
              <w:rPr>
                <w:sz w:val="24"/>
              </w:rPr>
            </w:pPr>
            <w:r>
              <w:rPr>
                <w:sz w:val="24"/>
              </w:rPr>
              <w:t>由 BJCA 分配的设备 ID</w:t>
            </w:r>
          </w:p>
        </w:tc>
        <w:tc>
          <w:tcPr>
            <w:tcW w:w="1640" w:type="dxa"/>
          </w:tcPr>
          <w:p>
            <w:pPr>
              <w:pStyle w:val="15"/>
              <w:ind w:left="108"/>
              <w:rPr>
                <w:sz w:val="24"/>
              </w:rPr>
            </w:pPr>
            <w:r>
              <w:rPr>
                <w:sz w:val="24"/>
              </w:rPr>
              <w:t>String</w:t>
            </w:r>
          </w:p>
        </w:tc>
        <w:tc>
          <w:tcPr>
            <w:tcW w:w="1200" w:type="dxa"/>
          </w:tcPr>
          <w:p>
            <w:pPr>
              <w:pStyle w:val="15"/>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appId</w:t>
            </w:r>
          </w:p>
        </w:tc>
        <w:tc>
          <w:tcPr>
            <w:tcW w:w="5413" w:type="dxa"/>
          </w:tcPr>
          <w:p>
            <w:pPr>
              <w:pStyle w:val="15"/>
              <w:ind w:left="110"/>
              <w:rPr>
                <w:sz w:val="24"/>
              </w:rPr>
            </w:pPr>
            <w:r>
              <w:rPr>
                <w:sz w:val="24"/>
              </w:rPr>
              <w:t>由 BJCA 分配的应用 ID</w:t>
            </w:r>
          </w:p>
        </w:tc>
        <w:tc>
          <w:tcPr>
            <w:tcW w:w="1640" w:type="dxa"/>
          </w:tcPr>
          <w:p>
            <w:pPr>
              <w:pStyle w:val="15"/>
              <w:ind w:left="108"/>
              <w:rPr>
                <w:sz w:val="24"/>
              </w:rPr>
            </w:pPr>
            <w:r>
              <w:rPr>
                <w:sz w:val="24"/>
              </w:rPr>
              <w:t>String</w:t>
            </w:r>
          </w:p>
        </w:tc>
        <w:tc>
          <w:tcPr>
            <w:tcW w:w="1200" w:type="dxa"/>
          </w:tcPr>
          <w:p>
            <w:pPr>
              <w:pStyle w:val="15"/>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userTransId</w:t>
            </w:r>
          </w:p>
        </w:tc>
        <w:tc>
          <w:tcPr>
            <w:tcW w:w="5413" w:type="dxa"/>
          </w:tcPr>
          <w:p>
            <w:pPr>
              <w:pStyle w:val="15"/>
              <w:ind w:left="110"/>
              <w:rPr>
                <w:sz w:val="24"/>
              </w:rPr>
            </w:pPr>
            <w:r>
              <w:rPr>
                <w:sz w:val="24"/>
              </w:rPr>
              <w:t>业务流水号。业务调用方随机生成的唯一标识，支</w:t>
            </w:r>
          </w:p>
          <w:p>
            <w:pPr>
              <w:pStyle w:val="15"/>
              <w:spacing w:before="265"/>
              <w:ind w:left="110"/>
              <w:rPr>
                <w:sz w:val="24"/>
              </w:rPr>
            </w:pPr>
            <w:r>
              <w:rPr>
                <w:sz w:val="24"/>
              </w:rPr>
              <w:t>持最大 64 位</w:t>
            </w:r>
          </w:p>
        </w:tc>
        <w:tc>
          <w:tcPr>
            <w:tcW w:w="1640" w:type="dxa"/>
          </w:tcPr>
          <w:p>
            <w:pPr>
              <w:pStyle w:val="15"/>
              <w:ind w:left="108"/>
              <w:rPr>
                <w:sz w:val="24"/>
              </w:rPr>
            </w:pPr>
            <w:r>
              <w:rPr>
                <w:sz w:val="24"/>
              </w:rPr>
              <w:t>String</w:t>
            </w:r>
          </w:p>
        </w:tc>
        <w:tc>
          <w:tcPr>
            <w:tcW w:w="1200" w:type="dxa"/>
          </w:tcPr>
          <w:p>
            <w:pPr>
              <w:pStyle w:val="15"/>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rPr>
                <w:sz w:val="24"/>
              </w:rPr>
            </w:pPr>
            <w:r>
              <w:rPr>
                <w:sz w:val="24"/>
              </w:rPr>
              <w:t>signature</w:t>
            </w:r>
          </w:p>
        </w:tc>
        <w:tc>
          <w:tcPr>
            <w:tcW w:w="5413" w:type="dxa"/>
          </w:tcPr>
          <w:p>
            <w:pPr>
              <w:pStyle w:val="15"/>
              <w:ind w:left="110"/>
              <w:rPr>
                <w:sz w:val="24"/>
              </w:rPr>
            </w:pPr>
            <w:r>
              <w:rPr>
                <w:sz w:val="24"/>
              </w:rPr>
              <w:t>签名值。对请求报文进行签名计算得到，计算方法</w:t>
            </w:r>
          </w:p>
          <w:p>
            <w:pPr>
              <w:pStyle w:val="15"/>
              <w:spacing w:before="265"/>
              <w:ind w:left="110"/>
              <w:rPr>
                <w:sz w:val="24"/>
              </w:rPr>
            </w:pPr>
            <w:r>
              <w:rPr>
                <w:sz w:val="24"/>
              </w:rPr>
              <w:t>参考报文签名值 signature 计算  方法</w:t>
            </w:r>
          </w:p>
        </w:tc>
        <w:tc>
          <w:tcPr>
            <w:tcW w:w="1640" w:type="dxa"/>
          </w:tcPr>
          <w:p>
            <w:pPr>
              <w:pStyle w:val="15"/>
              <w:ind w:left="108"/>
              <w:rPr>
                <w:sz w:val="24"/>
              </w:rPr>
            </w:pPr>
            <w:r>
              <w:rPr>
                <w:sz w:val="24"/>
              </w:rPr>
              <w:t>String</w:t>
            </w:r>
          </w:p>
        </w:tc>
        <w:tc>
          <w:tcPr>
            <w:tcW w:w="1200" w:type="dxa"/>
          </w:tcPr>
          <w:p>
            <w:pPr>
              <w:pStyle w:val="15"/>
              <w:ind w:left="110"/>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4"/>
              <w:rPr>
                <w:sz w:val="24"/>
              </w:rPr>
            </w:pPr>
            <w:r>
              <w:rPr>
                <w:sz w:val="24"/>
              </w:rPr>
              <w:t>authInfo</w:t>
            </w:r>
          </w:p>
        </w:tc>
        <w:tc>
          <w:tcPr>
            <w:tcW w:w="5413" w:type="dxa"/>
          </w:tcPr>
          <w:p>
            <w:pPr>
              <w:pStyle w:val="15"/>
              <w:spacing w:before="134"/>
              <w:ind w:left="110"/>
              <w:rPr>
                <w:sz w:val="24"/>
              </w:rPr>
            </w:pPr>
            <w:r>
              <w:rPr>
                <w:sz w:val="24"/>
              </w:rPr>
              <w:t>sdk 加密数据</w:t>
            </w:r>
          </w:p>
        </w:tc>
        <w:tc>
          <w:tcPr>
            <w:tcW w:w="1640" w:type="dxa"/>
          </w:tcPr>
          <w:p>
            <w:pPr>
              <w:pStyle w:val="15"/>
              <w:spacing w:before="134"/>
              <w:ind w:left="108"/>
              <w:rPr>
                <w:sz w:val="24"/>
              </w:rPr>
            </w:pPr>
            <w:r>
              <w:rPr>
                <w:sz w:val="24"/>
              </w:rPr>
              <w:t>String</w:t>
            </w:r>
          </w:p>
        </w:tc>
        <w:tc>
          <w:tcPr>
            <w:tcW w:w="1200" w:type="dxa"/>
          </w:tcPr>
          <w:p>
            <w:pPr>
              <w:pStyle w:val="15"/>
              <w:spacing w:before="134"/>
              <w:ind w:left="110"/>
              <w:rPr>
                <w:sz w:val="24"/>
              </w:rPr>
            </w:pPr>
            <w:r>
              <w:rPr>
                <w:sz w:val="24"/>
              </w:rPr>
              <w:t>是</w:t>
            </w:r>
          </w:p>
        </w:tc>
      </w:tr>
    </w:tbl>
    <w:p>
      <w:pPr>
        <w:pStyle w:val="6"/>
      </w:pPr>
      <w:r>
        <w:t>请求示例：</w:t>
      </w:r>
    </w:p>
    <w:p>
      <w:pPr>
        <w:pStyle w:val="7"/>
        <w:spacing w:before="7"/>
        <w:rPr>
          <w:b/>
          <w:sz w:val="13"/>
        </w:rPr>
      </w:pPr>
      <w:r>
        <w:pict>
          <v:shape id="_x0000_s1599" o:spid="_x0000_s1599" o:spt="202" type="#_x0000_t202" style="position:absolute;left:0pt;margin-left:37.65pt;margin-top:12.25pt;height:62.9pt;width:517.2pt;mso-position-horizontal-relative:page;mso-wrap-distance-bottom:0pt;mso-wrap-distance-top:0pt;z-index:-25138073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"version": "1.0",</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00" o:spid="_x0000_s1600" o:spt="202" type="#_x0000_t202" style="height:219.05pt;width:517.2pt;" fillcolor="#FCE9D9" filled="t" stroked="t" coordsize="21600,21600">
            <v:path/>
            <v:fill on="t" focussize="0,0"/>
            <v:stroke weight="0.48pt" color="#000000"/>
            <v:imagedata o:title=""/>
            <o:lock v:ext="edit"/>
            <v:textbox inset="0mm,0mm,0mm,0mm">
              <w:txbxContent>
                <w:p>
                  <w:pPr>
                    <w:pStyle w:val="7"/>
                    <w:spacing w:before="132"/>
                    <w:ind w:left="523"/>
                  </w:pPr>
                  <w:r>
                    <w:t>"signAlgo": "",</w:t>
                  </w:r>
                </w:p>
                <w:p>
                  <w:pPr>
                    <w:pStyle w:val="7"/>
                    <w:spacing w:before="266"/>
                    <w:ind w:left="523"/>
                  </w:pPr>
                  <w:r>
                    <w:t>"signature": "",</w:t>
                  </w:r>
                </w:p>
                <w:p>
                  <w:pPr>
                    <w:pStyle w:val="7"/>
                    <w:spacing w:before="265"/>
                    <w:ind w:left="523"/>
                  </w:pPr>
                  <w:r>
                    <w:t>"deviceId": "bjca",</w:t>
                  </w:r>
                </w:p>
                <w:p>
                  <w:pPr>
                    <w:pStyle w:val="7"/>
                    <w:spacing w:before="265" w:line="417" w:lineRule="auto"/>
                    <w:ind w:left="523" w:right="7557"/>
                  </w:pPr>
                  <w:r>
                    <w:t>"appId": "", "userTransId": "t123", "authInfo": ""</w:t>
                  </w:r>
                </w:p>
                <w:p>
                  <w:pPr>
                    <w:pStyle w:val="7"/>
                    <w:spacing w:line="358" w:lineRule="exact"/>
                    <w:ind w:left="103"/>
                  </w:pPr>
                  <w:r>
                    <w:t>}</w:t>
                  </w:r>
                </w:p>
              </w:txbxContent>
            </v:textbox>
            <w10:wrap type="none"/>
            <w10:anchorlock/>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3540"/>
        <w:gridCol w:w="1699"/>
        <w:gridCol w:w="1608"/>
        <w:gridCol w:w="19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5033" w:type="dxa"/>
            <w:gridSpan w:val="2"/>
            <w:shd w:val="clear" w:color="auto" w:fill="99CCFF"/>
          </w:tcPr>
          <w:p>
            <w:pPr>
              <w:pStyle w:val="15"/>
              <w:rPr>
                <w:sz w:val="24"/>
              </w:rPr>
            </w:pPr>
            <w:r>
              <w:rPr>
                <w:sz w:val="24"/>
              </w:rPr>
              <w:t>字段名称</w:t>
            </w:r>
          </w:p>
        </w:tc>
        <w:tc>
          <w:tcPr>
            <w:tcW w:w="1699" w:type="dxa"/>
            <w:shd w:val="clear" w:color="auto" w:fill="99CCFF"/>
          </w:tcPr>
          <w:p>
            <w:pPr>
              <w:pStyle w:val="15"/>
              <w:ind w:left="108"/>
              <w:rPr>
                <w:sz w:val="24"/>
              </w:rPr>
            </w:pPr>
            <w:r>
              <w:rPr>
                <w:sz w:val="24"/>
              </w:rPr>
              <w:t>字段描述</w:t>
            </w:r>
          </w:p>
        </w:tc>
        <w:tc>
          <w:tcPr>
            <w:tcW w:w="1608" w:type="dxa"/>
            <w:shd w:val="clear" w:color="auto" w:fill="99CCFF"/>
          </w:tcPr>
          <w:p>
            <w:pPr>
              <w:pStyle w:val="15"/>
              <w:ind w:left="109"/>
              <w:rPr>
                <w:sz w:val="24"/>
              </w:rPr>
            </w:pPr>
            <w:r>
              <w:rPr>
                <w:sz w:val="24"/>
              </w:rPr>
              <w:t>类型</w:t>
            </w:r>
          </w:p>
        </w:tc>
        <w:tc>
          <w:tcPr>
            <w:tcW w:w="1999" w:type="dxa"/>
            <w:shd w:val="clear" w:color="auto" w:fill="99CCFF"/>
          </w:tcPr>
          <w:p>
            <w:pPr>
              <w:pStyle w:val="15"/>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93" w:type="dxa"/>
            <w:vMerge w:val="restart"/>
          </w:tcPr>
          <w:p>
            <w:pPr>
              <w:pStyle w:val="15"/>
              <w:rPr>
                <w:sz w:val="24"/>
              </w:rPr>
            </w:pPr>
            <w:r>
              <w:rPr>
                <w:sz w:val="24"/>
              </w:rPr>
              <w:t>data</w:t>
            </w:r>
          </w:p>
        </w:tc>
        <w:tc>
          <w:tcPr>
            <w:tcW w:w="3540" w:type="dxa"/>
          </w:tcPr>
          <w:p>
            <w:pPr>
              <w:pStyle w:val="15"/>
              <w:rPr>
                <w:sz w:val="24"/>
              </w:rPr>
            </w:pPr>
            <w:r>
              <w:rPr>
                <w:sz w:val="24"/>
              </w:rPr>
              <w:t>authResultInfo</w:t>
            </w:r>
          </w:p>
        </w:tc>
        <w:tc>
          <w:tcPr>
            <w:tcW w:w="1699" w:type="dxa"/>
          </w:tcPr>
          <w:p>
            <w:pPr>
              <w:pStyle w:val="15"/>
              <w:ind w:left="108"/>
              <w:rPr>
                <w:sz w:val="24"/>
              </w:rPr>
            </w:pPr>
            <w:r>
              <w:rPr>
                <w:sz w:val="24"/>
              </w:rPr>
              <w:t>结果加密数据</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93" w:type="dxa"/>
            <w:vMerge w:val="continue"/>
            <w:tcBorders>
              <w:top w:val="nil"/>
            </w:tcBorders>
          </w:tcPr>
          <w:p>
            <w:pPr>
              <w:rPr>
                <w:sz w:val="2"/>
                <w:szCs w:val="2"/>
              </w:rPr>
            </w:pPr>
          </w:p>
        </w:tc>
        <w:tc>
          <w:tcPr>
            <w:tcW w:w="3540" w:type="dxa"/>
          </w:tcPr>
          <w:p>
            <w:pPr>
              <w:pStyle w:val="15"/>
              <w:rPr>
                <w:sz w:val="24"/>
              </w:rPr>
            </w:pPr>
            <w:r>
              <w:rPr>
                <w:sz w:val="24"/>
              </w:rPr>
              <w:t>result</w:t>
            </w:r>
          </w:p>
        </w:tc>
        <w:tc>
          <w:tcPr>
            <w:tcW w:w="1699" w:type="dxa"/>
          </w:tcPr>
          <w:p>
            <w:pPr>
              <w:pStyle w:val="15"/>
              <w:ind w:left="108"/>
              <w:rPr>
                <w:sz w:val="24"/>
              </w:rPr>
            </w:pPr>
            <w:r>
              <w:rPr>
                <w:sz w:val="24"/>
              </w:rPr>
              <w:t>申请结果</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93" w:type="dxa"/>
            <w:vMerge w:val="continue"/>
            <w:tcBorders>
              <w:top w:val="nil"/>
            </w:tcBorders>
          </w:tcPr>
          <w:p>
            <w:pPr>
              <w:rPr>
                <w:sz w:val="2"/>
                <w:szCs w:val="2"/>
              </w:rPr>
            </w:pPr>
          </w:p>
        </w:tc>
        <w:tc>
          <w:tcPr>
            <w:tcW w:w="3540" w:type="dxa"/>
          </w:tcPr>
          <w:p>
            <w:pPr>
              <w:pStyle w:val="15"/>
              <w:rPr>
                <w:sz w:val="24"/>
              </w:rPr>
            </w:pPr>
            <w:r>
              <w:rPr>
                <w:sz w:val="24"/>
              </w:rPr>
              <w:t>resultMessage</w:t>
            </w:r>
          </w:p>
        </w:tc>
        <w:tc>
          <w:tcPr>
            <w:tcW w:w="1699" w:type="dxa"/>
          </w:tcPr>
          <w:p>
            <w:pPr>
              <w:pStyle w:val="15"/>
              <w:ind w:left="108"/>
              <w:rPr>
                <w:sz w:val="24"/>
              </w:rPr>
            </w:pPr>
            <w:r>
              <w:rPr>
                <w:sz w:val="24"/>
              </w:rPr>
              <w:t>申请结果信息</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93" w:type="dxa"/>
            <w:vMerge w:val="continue"/>
            <w:tcBorders>
              <w:top w:val="nil"/>
            </w:tcBorders>
          </w:tcPr>
          <w:p>
            <w:pPr>
              <w:rPr>
                <w:sz w:val="2"/>
                <w:szCs w:val="2"/>
              </w:rPr>
            </w:pPr>
          </w:p>
        </w:tc>
        <w:tc>
          <w:tcPr>
            <w:tcW w:w="3540" w:type="dxa"/>
          </w:tcPr>
          <w:p>
            <w:pPr>
              <w:pStyle w:val="15"/>
              <w:rPr>
                <w:sz w:val="24"/>
              </w:rPr>
            </w:pPr>
            <w:r>
              <w:rPr>
                <w:sz w:val="24"/>
              </w:rPr>
              <w:t>transId</w:t>
            </w:r>
          </w:p>
        </w:tc>
        <w:tc>
          <w:tcPr>
            <w:tcW w:w="1699" w:type="dxa"/>
          </w:tcPr>
          <w:p>
            <w:pPr>
              <w:pStyle w:val="15"/>
              <w:ind w:left="108"/>
              <w:rPr>
                <w:sz w:val="24"/>
              </w:rPr>
            </w:pPr>
            <w:r>
              <w:rPr>
                <w:sz w:val="24"/>
              </w:rPr>
              <w:t>交易流水号</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493" w:type="dxa"/>
            <w:vMerge w:val="continue"/>
            <w:tcBorders>
              <w:top w:val="nil"/>
            </w:tcBorders>
          </w:tcPr>
          <w:p>
            <w:pPr>
              <w:rPr>
                <w:sz w:val="2"/>
                <w:szCs w:val="2"/>
              </w:rPr>
            </w:pPr>
          </w:p>
        </w:tc>
        <w:tc>
          <w:tcPr>
            <w:tcW w:w="3540" w:type="dxa"/>
          </w:tcPr>
          <w:p>
            <w:pPr>
              <w:pStyle w:val="15"/>
              <w:spacing w:before="134"/>
              <w:rPr>
                <w:sz w:val="24"/>
              </w:rPr>
            </w:pPr>
            <w:r>
              <w:rPr>
                <w:sz w:val="24"/>
              </w:rPr>
              <w:t>userTransId</w:t>
            </w:r>
          </w:p>
        </w:tc>
        <w:tc>
          <w:tcPr>
            <w:tcW w:w="1699" w:type="dxa"/>
          </w:tcPr>
          <w:p>
            <w:pPr>
              <w:pStyle w:val="15"/>
              <w:spacing w:before="134"/>
              <w:ind w:left="108"/>
              <w:rPr>
                <w:sz w:val="24"/>
              </w:rPr>
            </w:pPr>
            <w:r>
              <w:rPr>
                <w:sz w:val="24"/>
              </w:rPr>
              <w:t>用户交易流水</w:t>
            </w:r>
          </w:p>
          <w:p>
            <w:pPr>
              <w:pStyle w:val="15"/>
              <w:spacing w:before="265"/>
              <w:ind w:left="108"/>
              <w:rPr>
                <w:sz w:val="24"/>
              </w:rPr>
            </w:pPr>
            <w:r>
              <w:rPr>
                <w:sz w:val="24"/>
              </w:rPr>
              <w:t>号</w:t>
            </w:r>
          </w:p>
        </w:tc>
        <w:tc>
          <w:tcPr>
            <w:tcW w:w="1608" w:type="dxa"/>
          </w:tcPr>
          <w:p>
            <w:pPr>
              <w:pStyle w:val="15"/>
              <w:spacing w:before="134"/>
              <w:ind w:left="109"/>
              <w:rPr>
                <w:sz w:val="24"/>
              </w:rPr>
            </w:pPr>
            <w:r>
              <w:rPr>
                <w:sz w:val="24"/>
              </w:rPr>
              <w:t>String</w:t>
            </w:r>
          </w:p>
        </w:tc>
        <w:tc>
          <w:tcPr>
            <w:tcW w:w="1999" w:type="dxa"/>
          </w:tcPr>
          <w:p>
            <w:pPr>
              <w:pStyle w:val="15"/>
              <w:spacing w:before="134"/>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93" w:type="dxa"/>
            <w:vMerge w:val="continue"/>
            <w:tcBorders>
              <w:top w:val="nil"/>
            </w:tcBorders>
          </w:tcPr>
          <w:p>
            <w:pPr>
              <w:rPr>
                <w:sz w:val="2"/>
                <w:szCs w:val="2"/>
              </w:rPr>
            </w:pPr>
          </w:p>
        </w:tc>
        <w:tc>
          <w:tcPr>
            <w:tcW w:w="3540" w:type="dxa"/>
          </w:tcPr>
          <w:p>
            <w:pPr>
              <w:pStyle w:val="15"/>
              <w:rPr>
                <w:sz w:val="24"/>
              </w:rPr>
            </w:pPr>
            <w:r>
              <w:rPr>
                <w:sz w:val="24"/>
              </w:rPr>
              <w:t>name</w:t>
            </w:r>
          </w:p>
        </w:tc>
        <w:tc>
          <w:tcPr>
            <w:tcW w:w="1699" w:type="dxa"/>
          </w:tcPr>
          <w:p>
            <w:pPr>
              <w:pStyle w:val="15"/>
              <w:ind w:left="108"/>
              <w:rPr>
                <w:sz w:val="24"/>
              </w:rPr>
            </w:pPr>
            <w:r>
              <w:rPr>
                <w:sz w:val="24"/>
              </w:rPr>
              <w:t>姓名</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493" w:type="dxa"/>
            <w:vMerge w:val="continue"/>
            <w:tcBorders>
              <w:top w:val="nil"/>
            </w:tcBorders>
          </w:tcPr>
          <w:p>
            <w:pPr>
              <w:rPr>
                <w:sz w:val="2"/>
                <w:szCs w:val="2"/>
              </w:rPr>
            </w:pPr>
          </w:p>
        </w:tc>
        <w:tc>
          <w:tcPr>
            <w:tcW w:w="3540" w:type="dxa"/>
          </w:tcPr>
          <w:p>
            <w:pPr>
              <w:pStyle w:val="15"/>
              <w:rPr>
                <w:sz w:val="24"/>
              </w:rPr>
            </w:pPr>
            <w:r>
              <w:rPr>
                <w:sz w:val="24"/>
              </w:rPr>
              <w:t>idNumber</w:t>
            </w:r>
          </w:p>
        </w:tc>
        <w:tc>
          <w:tcPr>
            <w:tcW w:w="1699" w:type="dxa"/>
          </w:tcPr>
          <w:p>
            <w:pPr>
              <w:pStyle w:val="15"/>
              <w:ind w:left="108"/>
              <w:rPr>
                <w:sz w:val="24"/>
              </w:rPr>
            </w:pPr>
            <w:r>
              <w:rPr>
                <w:sz w:val="24"/>
              </w:rPr>
              <w:t>身份证号</w:t>
            </w:r>
          </w:p>
        </w:tc>
        <w:tc>
          <w:tcPr>
            <w:tcW w:w="1608" w:type="dxa"/>
          </w:tcPr>
          <w:p>
            <w:pPr>
              <w:pStyle w:val="15"/>
              <w:ind w:left="109"/>
              <w:rPr>
                <w:sz w:val="24"/>
              </w:rPr>
            </w:pPr>
            <w:r>
              <w:rPr>
                <w:sz w:val="24"/>
              </w:rPr>
              <w:t>String</w:t>
            </w:r>
          </w:p>
        </w:tc>
        <w:tc>
          <w:tcPr>
            <w:tcW w:w="1999" w:type="dxa"/>
          </w:tcPr>
          <w:p>
            <w:pPr>
              <w:pStyle w:val="15"/>
              <w:ind w:left="109"/>
              <w:rPr>
                <w:sz w:val="24"/>
              </w:rPr>
            </w:pPr>
            <w:r>
              <w:rPr>
                <w:sz w:val="24"/>
              </w:rPr>
              <w:t>是</w:t>
            </w:r>
          </w:p>
        </w:tc>
      </w:tr>
    </w:tbl>
    <w:p>
      <w:pPr>
        <w:pStyle w:val="6"/>
      </w:pPr>
      <w:r>
        <w:t>响应示例：</w:t>
      </w:r>
    </w:p>
    <w:p>
      <w:pPr>
        <w:pStyle w:val="7"/>
        <w:spacing w:before="7"/>
        <w:rPr>
          <w:b/>
          <w:sz w:val="13"/>
        </w:rPr>
      </w:pPr>
      <w:r>
        <w:pict>
          <v:shape id="_x0000_s1601" o:spid="_x0000_s1601" o:spt="202" type="#_x0000_t202" style="position:absolute;left:0pt;margin-left:37.65pt;margin-top:12.3pt;height:125.45pt;width:517.2pt;mso-position-horizontal-relative:page;mso-wrap-distance-bottom:0pt;mso-wrap-distance-top:0pt;z-index:-251379712;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w:t>
                  </w:r>
                </w:p>
                <w:p>
                  <w:pPr>
                    <w:pStyle w:val="7"/>
                    <w:spacing w:line="359" w:lineRule="exact"/>
                    <w:ind w:left="523"/>
                  </w:pPr>
                  <w:r>
                    <w:t>"data": {</w:t>
                  </w:r>
                </w:p>
              </w:txbxContent>
            </v:textbox>
            <w10:wrap type="topAndBottom"/>
          </v:shape>
        </w:pict>
      </w:r>
    </w:p>
    <w:p>
      <w:pPr>
        <w:spacing w:after="0"/>
        <w:rPr>
          <w:sz w:val="13"/>
        </w:rPr>
        <w:sectPr>
          <w:headerReference r:id="rId43" w:type="default"/>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02" o:spid="_x0000_s1602" o:spt="202" type="#_x0000_t202" style="height:281.4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6760"/>
                  </w:pPr>
                  <w:r>
                    <w:t>"authResultInfo": "", "result": "SUCCESS", "resultMessage": "成功", "userTransId": "203111",</w:t>
                  </w:r>
                </w:p>
                <w:p>
                  <w:pPr>
                    <w:pStyle w:val="7"/>
                    <w:spacing w:line="358" w:lineRule="exact"/>
                    <w:ind w:left="943"/>
                  </w:pPr>
                  <w:r>
                    <w:t>"transId": "TRANS_B9F14858991846D1BB25B5AD6AC9D8DF",</w:t>
                  </w:r>
                </w:p>
                <w:p>
                  <w:pPr>
                    <w:pStyle w:val="7"/>
                    <w:spacing w:before="265"/>
                    <w:ind w:left="943"/>
                  </w:pPr>
                  <w:r>
                    <w:t>"name": "张三",</w:t>
                  </w:r>
                </w:p>
                <w:p>
                  <w:pPr>
                    <w:pStyle w:val="7"/>
                    <w:spacing w:before="266"/>
                    <w:ind w:left="943"/>
                  </w:pPr>
                  <w:r>
                    <w:t>"idNumber": "1101051987326123"</w:t>
                  </w:r>
                </w:p>
                <w:p>
                  <w:pPr>
                    <w:pStyle w:val="7"/>
                    <w:spacing w:before="265"/>
                    <w:ind w:left="523"/>
                  </w:pPr>
                  <w:r>
                    <w:t>}</w:t>
                  </w:r>
                </w:p>
                <w:p>
                  <w:pPr>
                    <w:pStyle w:val="7"/>
                    <w:spacing w:before="265"/>
                    <w:ind w:left="103"/>
                  </w:pPr>
                  <w:r>
                    <w:t>}</w:t>
                  </w:r>
                </w:p>
              </w:txbxContent>
            </v:textbox>
            <w10:wrap type="none"/>
            <w10:anchorlock/>
          </v:shape>
        </w:pict>
      </w:r>
    </w:p>
    <w:p>
      <w:pPr>
        <w:pStyle w:val="7"/>
        <w:spacing w:before="3"/>
        <w:rPr>
          <w:b/>
          <w:sz w:val="14"/>
        </w:rPr>
      </w:pPr>
    </w:p>
    <w:p>
      <w:pPr>
        <w:pStyle w:val="4"/>
        <w:numPr>
          <w:ilvl w:val="2"/>
          <w:numId w:val="3"/>
        </w:numPr>
        <w:bidi w:val="0"/>
      </w:pPr>
      <w:bookmarkStart w:id="177" w:name="_bookmark90"/>
      <w:bookmarkEnd w:id="177"/>
      <w:bookmarkStart w:id="178" w:name="_bookmark90"/>
      <w:bookmarkEnd w:id="178"/>
      <w:r>
        <w:t>两项信息实名</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两项信息实名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http://ip:port/idsctid/v3/sdk/identities/mode0x40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970"/>
        <w:gridCol w:w="1080"/>
        <w:gridCol w:w="1202"/>
      </w:tblGrid>
      <w:tr>
        <w:tblPrEx>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970" w:type="dxa"/>
            <w:shd w:val="clear" w:color="auto" w:fill="99CCFF"/>
          </w:tcPr>
          <w:p>
            <w:pPr>
              <w:pStyle w:val="15"/>
              <w:ind w:left="110"/>
              <w:rPr>
                <w:sz w:val="24"/>
              </w:rPr>
            </w:pPr>
            <w:r>
              <w:rPr>
                <w:sz w:val="24"/>
              </w:rPr>
              <w:t>字段描述</w:t>
            </w:r>
          </w:p>
        </w:tc>
        <w:tc>
          <w:tcPr>
            <w:tcW w:w="1080" w:type="dxa"/>
            <w:shd w:val="clear" w:color="auto" w:fill="99CCFF"/>
          </w:tcPr>
          <w:p>
            <w:pPr>
              <w:pStyle w:val="15"/>
              <w:ind w:left="108"/>
              <w:rPr>
                <w:sz w:val="24"/>
              </w:rPr>
            </w:pPr>
            <w:r>
              <w:rPr>
                <w:sz w:val="24"/>
              </w:rPr>
              <w:t>类型</w:t>
            </w:r>
          </w:p>
        </w:tc>
        <w:tc>
          <w:tcPr>
            <w:tcW w:w="1202"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88" w:type="dxa"/>
          </w:tcPr>
          <w:p>
            <w:pPr>
              <w:pStyle w:val="15"/>
              <w:spacing w:before="134"/>
              <w:rPr>
                <w:sz w:val="24"/>
              </w:rPr>
            </w:pPr>
            <w:r>
              <w:rPr>
                <w:sz w:val="24"/>
              </w:rPr>
              <w:t>authInfo</w:t>
            </w:r>
          </w:p>
        </w:tc>
        <w:tc>
          <w:tcPr>
            <w:tcW w:w="5970" w:type="dxa"/>
          </w:tcPr>
          <w:p>
            <w:pPr>
              <w:pStyle w:val="15"/>
              <w:spacing w:before="134"/>
              <w:ind w:left="110"/>
              <w:rPr>
                <w:sz w:val="24"/>
              </w:rPr>
            </w:pPr>
            <w:r>
              <w:rPr>
                <w:sz w:val="24"/>
              </w:rPr>
              <w:t>sdk 加密数据</w:t>
            </w:r>
          </w:p>
        </w:tc>
        <w:tc>
          <w:tcPr>
            <w:tcW w:w="1080" w:type="dxa"/>
          </w:tcPr>
          <w:p>
            <w:pPr>
              <w:pStyle w:val="15"/>
              <w:spacing w:before="134"/>
              <w:ind w:left="108"/>
              <w:rPr>
                <w:sz w:val="24"/>
              </w:rPr>
            </w:pPr>
            <w:r>
              <w:rPr>
                <w:sz w:val="24"/>
              </w:rPr>
              <w:t>String</w:t>
            </w:r>
          </w:p>
        </w:tc>
        <w:tc>
          <w:tcPr>
            <w:tcW w:w="1202" w:type="dxa"/>
          </w:tcPr>
          <w:p>
            <w:pPr>
              <w:pStyle w:val="15"/>
              <w:spacing w:before="134"/>
              <w:ind w:left="108"/>
              <w:rPr>
                <w:sz w:val="24"/>
              </w:rPr>
            </w:pPr>
            <w:r>
              <w:rPr>
                <w:sz w:val="24"/>
              </w:rPr>
              <w:t>是</w:t>
            </w:r>
          </w:p>
        </w:tc>
      </w:tr>
    </w:tbl>
    <w:p>
      <w:pPr>
        <w:pStyle w:val="6"/>
      </w:pPr>
      <w:r>
        <w:t>请求示例：</w:t>
      </w:r>
    </w:p>
    <w:p>
      <w:pPr>
        <w:pStyle w:val="7"/>
        <w:spacing w:before="7"/>
        <w:rPr>
          <w:b/>
          <w:sz w:val="13"/>
        </w:rPr>
      </w:pPr>
      <w:r>
        <w:pict>
          <v:shape id="_x0000_s1603" o:spid="_x0000_s1603" o:spt="202" type="#_x0000_t202" style="position:absolute;left:0pt;margin-left:37.65pt;margin-top:12.25pt;height:156.5pt;width:517.2pt;mso-position-horizontal-relative:page;mso-wrap-distance-bottom:0pt;mso-wrap-distance-top:0pt;z-index:-25137868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"version": "1.0",</w:t>
                  </w:r>
                </w:p>
                <w:p>
                  <w:pPr>
                    <w:pStyle w:val="7"/>
                    <w:spacing w:before="265"/>
                    <w:ind w:left="523"/>
                  </w:pPr>
                  <w:r>
                    <w:t>"signAlgo": "",</w:t>
                  </w:r>
                </w:p>
                <w:p>
                  <w:pPr>
                    <w:pStyle w:val="7"/>
                    <w:spacing w:before="266"/>
                    <w:ind w:left="523"/>
                  </w:pPr>
                  <w:r>
                    <w:t>"signature": "",</w:t>
                  </w:r>
                </w:p>
                <w:p>
                  <w:pPr>
                    <w:pStyle w:val="7"/>
                    <w:spacing w:before="265"/>
                    <w:ind w:left="523"/>
                  </w:pPr>
                  <w:r>
                    <w:t>"deviceId": "bjca",</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04" o:spid="_x0000_s1604" o:spt="202" type="#_x0000_t202" style="height:125.4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557"/>
                  </w:pPr>
                  <w:r>
                    <w:t>"appId": "", "userTransId": "t123", "authInfo": ""</w:t>
                  </w:r>
                </w:p>
                <w:p>
                  <w:pPr>
                    <w:pStyle w:val="7"/>
                    <w:spacing w:line="358" w:lineRule="exact"/>
                    <w:ind w:left="103"/>
                  </w:pPr>
                  <w:r>
                    <w:t>}</w:t>
                  </w:r>
                </w:p>
              </w:txbxContent>
            </v:textbox>
            <w10:wrap type="none"/>
            <w10:anchorlock/>
          </v:shape>
        </w:pict>
      </w:r>
    </w:p>
    <w:p>
      <w:pPr>
        <w:pStyle w:val="6"/>
        <w:spacing w:before="105"/>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2"/>
        <w:gridCol w:w="2898"/>
        <w:gridCol w:w="2005"/>
        <w:gridCol w:w="1441"/>
        <w:gridCol w:w="27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4130" w:type="dxa"/>
            <w:gridSpan w:val="2"/>
            <w:shd w:val="clear" w:color="auto" w:fill="99CCFF"/>
          </w:tcPr>
          <w:p>
            <w:pPr>
              <w:pStyle w:val="15"/>
              <w:rPr>
                <w:sz w:val="24"/>
              </w:rPr>
            </w:pPr>
            <w:r>
              <w:rPr>
                <w:sz w:val="24"/>
              </w:rPr>
              <w:t>字段名称</w:t>
            </w:r>
          </w:p>
        </w:tc>
        <w:tc>
          <w:tcPr>
            <w:tcW w:w="2005" w:type="dxa"/>
            <w:shd w:val="clear" w:color="auto" w:fill="99CCFF"/>
          </w:tcPr>
          <w:p>
            <w:pPr>
              <w:pStyle w:val="15"/>
              <w:ind w:left="106"/>
              <w:rPr>
                <w:sz w:val="24"/>
              </w:rPr>
            </w:pPr>
            <w:r>
              <w:rPr>
                <w:sz w:val="24"/>
              </w:rPr>
              <w:t>字段描述</w:t>
            </w:r>
          </w:p>
        </w:tc>
        <w:tc>
          <w:tcPr>
            <w:tcW w:w="1441" w:type="dxa"/>
            <w:shd w:val="clear" w:color="auto" w:fill="99CCFF"/>
          </w:tcPr>
          <w:p>
            <w:pPr>
              <w:pStyle w:val="15"/>
              <w:ind w:left="106"/>
              <w:rPr>
                <w:sz w:val="24"/>
              </w:rPr>
            </w:pPr>
            <w:r>
              <w:rPr>
                <w:sz w:val="24"/>
              </w:rPr>
              <w:t>类型</w:t>
            </w:r>
          </w:p>
        </w:tc>
        <w:tc>
          <w:tcPr>
            <w:tcW w:w="2769"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232" w:type="dxa"/>
            <w:vMerge w:val="restart"/>
          </w:tcPr>
          <w:p>
            <w:pPr>
              <w:pStyle w:val="15"/>
              <w:rPr>
                <w:sz w:val="24"/>
              </w:rPr>
            </w:pPr>
            <w:r>
              <w:rPr>
                <w:sz w:val="24"/>
              </w:rPr>
              <w:t>data</w:t>
            </w:r>
          </w:p>
        </w:tc>
        <w:tc>
          <w:tcPr>
            <w:tcW w:w="2898" w:type="dxa"/>
          </w:tcPr>
          <w:p>
            <w:pPr>
              <w:pStyle w:val="15"/>
              <w:rPr>
                <w:sz w:val="24"/>
              </w:rPr>
            </w:pPr>
            <w:r>
              <w:rPr>
                <w:sz w:val="24"/>
              </w:rPr>
              <w:t>authResultInfo</w:t>
            </w:r>
          </w:p>
        </w:tc>
        <w:tc>
          <w:tcPr>
            <w:tcW w:w="2005" w:type="dxa"/>
          </w:tcPr>
          <w:p>
            <w:pPr>
              <w:pStyle w:val="15"/>
              <w:ind w:left="106"/>
              <w:rPr>
                <w:sz w:val="24"/>
              </w:rPr>
            </w:pPr>
            <w:r>
              <w:rPr>
                <w:sz w:val="24"/>
              </w:rPr>
              <w:t>结果加密数据</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w:t>
            </w:r>
          </w:p>
        </w:tc>
        <w:tc>
          <w:tcPr>
            <w:tcW w:w="2005" w:type="dxa"/>
          </w:tcPr>
          <w:p>
            <w:pPr>
              <w:pStyle w:val="15"/>
              <w:ind w:left="106"/>
              <w:rPr>
                <w:sz w:val="24"/>
              </w:rPr>
            </w:pPr>
            <w:r>
              <w:rPr>
                <w:sz w:val="24"/>
              </w:rPr>
              <w:t>申请结果</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resultMessage</w:t>
            </w:r>
          </w:p>
        </w:tc>
        <w:tc>
          <w:tcPr>
            <w:tcW w:w="2005" w:type="dxa"/>
          </w:tcPr>
          <w:p>
            <w:pPr>
              <w:pStyle w:val="15"/>
              <w:ind w:left="106"/>
              <w:rPr>
                <w:sz w:val="24"/>
              </w:rPr>
            </w:pPr>
            <w:r>
              <w:rPr>
                <w:sz w:val="24"/>
              </w:rPr>
              <w:t>申请结果信息</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transId</w:t>
            </w:r>
          </w:p>
        </w:tc>
        <w:tc>
          <w:tcPr>
            <w:tcW w:w="2005" w:type="dxa"/>
          </w:tcPr>
          <w:p>
            <w:pPr>
              <w:pStyle w:val="15"/>
              <w:ind w:left="106"/>
              <w:rPr>
                <w:sz w:val="24"/>
              </w:rPr>
            </w:pPr>
            <w:r>
              <w:rPr>
                <w:sz w:val="24"/>
              </w:rPr>
              <w:t>交易流水号</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232" w:type="dxa"/>
            <w:vMerge w:val="continue"/>
            <w:tcBorders>
              <w:top w:val="nil"/>
            </w:tcBorders>
          </w:tcPr>
          <w:p>
            <w:pPr>
              <w:rPr>
                <w:sz w:val="2"/>
                <w:szCs w:val="2"/>
              </w:rPr>
            </w:pPr>
          </w:p>
        </w:tc>
        <w:tc>
          <w:tcPr>
            <w:tcW w:w="2898" w:type="dxa"/>
          </w:tcPr>
          <w:p>
            <w:pPr>
              <w:pStyle w:val="15"/>
              <w:spacing w:before="134"/>
              <w:rPr>
                <w:sz w:val="24"/>
              </w:rPr>
            </w:pPr>
            <w:r>
              <w:rPr>
                <w:sz w:val="24"/>
              </w:rPr>
              <w:t>userTransId</w:t>
            </w:r>
          </w:p>
        </w:tc>
        <w:tc>
          <w:tcPr>
            <w:tcW w:w="2005" w:type="dxa"/>
          </w:tcPr>
          <w:p>
            <w:pPr>
              <w:pStyle w:val="15"/>
              <w:spacing w:before="134"/>
              <w:ind w:left="106"/>
              <w:rPr>
                <w:sz w:val="24"/>
              </w:rPr>
            </w:pPr>
            <w:r>
              <w:rPr>
                <w:sz w:val="24"/>
              </w:rPr>
              <w:t>用户交易流水号</w:t>
            </w:r>
          </w:p>
        </w:tc>
        <w:tc>
          <w:tcPr>
            <w:tcW w:w="1441" w:type="dxa"/>
          </w:tcPr>
          <w:p>
            <w:pPr>
              <w:pStyle w:val="15"/>
              <w:spacing w:before="134"/>
              <w:ind w:left="106"/>
              <w:rPr>
                <w:sz w:val="24"/>
              </w:rPr>
            </w:pPr>
            <w:r>
              <w:rPr>
                <w:sz w:val="24"/>
              </w:rPr>
              <w:t>String</w:t>
            </w:r>
          </w:p>
        </w:tc>
        <w:tc>
          <w:tcPr>
            <w:tcW w:w="2769" w:type="dxa"/>
          </w:tcPr>
          <w:p>
            <w:pPr>
              <w:pStyle w:val="15"/>
              <w:spacing w:before="134"/>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name</w:t>
            </w:r>
          </w:p>
        </w:tc>
        <w:tc>
          <w:tcPr>
            <w:tcW w:w="2005" w:type="dxa"/>
          </w:tcPr>
          <w:p>
            <w:pPr>
              <w:pStyle w:val="15"/>
              <w:ind w:left="106"/>
              <w:rPr>
                <w:sz w:val="24"/>
              </w:rPr>
            </w:pPr>
            <w:r>
              <w:rPr>
                <w:sz w:val="24"/>
              </w:rPr>
              <w:t>姓名</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idNumber</w:t>
            </w:r>
          </w:p>
        </w:tc>
        <w:tc>
          <w:tcPr>
            <w:tcW w:w="2005" w:type="dxa"/>
          </w:tcPr>
          <w:p>
            <w:pPr>
              <w:pStyle w:val="15"/>
              <w:ind w:left="106"/>
              <w:rPr>
                <w:sz w:val="24"/>
              </w:rPr>
            </w:pPr>
            <w:r>
              <w:rPr>
                <w:sz w:val="24"/>
              </w:rPr>
              <w:t>身份证号</w:t>
            </w:r>
          </w:p>
        </w:tc>
        <w:tc>
          <w:tcPr>
            <w:tcW w:w="1441" w:type="dxa"/>
          </w:tcPr>
          <w:p>
            <w:pPr>
              <w:pStyle w:val="15"/>
              <w:ind w:left="106"/>
              <w:rPr>
                <w:sz w:val="24"/>
              </w:rPr>
            </w:pPr>
            <w:r>
              <w:rPr>
                <w:sz w:val="24"/>
              </w:rPr>
              <w:t>String</w:t>
            </w:r>
          </w:p>
        </w:tc>
        <w:tc>
          <w:tcPr>
            <w:tcW w:w="2769" w:type="dxa"/>
          </w:tcPr>
          <w:p>
            <w:pPr>
              <w:pStyle w:val="15"/>
              <w:ind w:left="105"/>
              <w:rPr>
                <w:sz w:val="24"/>
              </w:rPr>
            </w:pPr>
            <w:r>
              <w:rPr>
                <w:sz w:val="24"/>
              </w:rPr>
              <w:t>是</w:t>
            </w:r>
          </w:p>
        </w:tc>
      </w:tr>
    </w:tbl>
    <w:p>
      <w:pPr>
        <w:pStyle w:val="6"/>
      </w:pPr>
      <w:r>
        <w:t>响应示例：</w:t>
      </w:r>
    </w:p>
    <w:p>
      <w:pPr>
        <w:pStyle w:val="7"/>
        <w:spacing w:before="7"/>
        <w:rPr>
          <w:b/>
          <w:sz w:val="13"/>
        </w:rPr>
      </w:pPr>
      <w:r>
        <w:pict>
          <v:shape id="_x0000_s1605" o:spid="_x0000_s1605" o:spt="202" type="#_x0000_t202" style="position:absolute;left:0pt;margin-left:37.65pt;margin-top:12.25pt;height:250.25pt;width:517.2pt;mso-position-horizontal-relative:page;mso-wrap-distance-bottom:0pt;mso-wrap-distance-top:0pt;z-index:-251377664;mso-width-relative:page;mso-height-relative:page;" fillcolor="#FCE9D9" filled="t" stroked="t" coordsize="21600,21600">
            <v:path/>
            <v:fill on="t" focussize="0,0"/>
            <v:stroke weight="0.48pt" color="#000000"/>
            <v:imagedata o:title=""/>
            <o:lock v:ext="edit"/>
            <v:textbox inset="0mm,0mm,0mm,0mm">
              <w:txbxContent>
                <w:p>
                  <w:pPr>
                    <w:pStyle w:val="7"/>
                    <w:spacing w:before="134"/>
                    <w:ind w:left="103"/>
                  </w:pPr>
                  <w:r>
                    <w:t>{</w:t>
                  </w:r>
                </w:p>
                <w:p>
                  <w:pPr>
                    <w:pStyle w:val="7"/>
                    <w:spacing w:before="266" w:line="417" w:lineRule="auto"/>
                    <w:ind w:left="523" w:right="7218"/>
                  </w:pPr>
                  <w:r>
                    <w:t>"status": 200, "message": "SUCCESS", "data": {</w:t>
                  </w:r>
                </w:p>
                <w:p>
                  <w:pPr>
                    <w:pStyle w:val="7"/>
                    <w:spacing w:line="417" w:lineRule="auto"/>
                    <w:ind w:left="943" w:right="6536"/>
                  </w:pPr>
                  <w:r>
                    <w:t>"authResultInfo": "", "result": "SUCCESS", "resultMessage":</w:t>
                  </w:r>
                  <w:r>
                    <w:rPr>
                      <w:spacing w:val="-4"/>
                    </w:rPr>
                    <w:t xml:space="preserve"> "成功",</w:t>
                  </w:r>
                </w:p>
                <w:p>
                  <w:pPr>
                    <w:pStyle w:val="7"/>
                    <w:spacing w:line="358" w:lineRule="exact"/>
                    <w:ind w:left="943"/>
                  </w:pPr>
                  <w:r>
                    <w:t>"userTransId":</w:t>
                  </w:r>
                  <w:r>
                    <w:rPr>
                      <w:spacing w:val="-6"/>
                    </w:rPr>
                    <w:t xml:space="preserve"> </w:t>
                  </w:r>
                  <w:r>
                    <w:t>"203111",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06" o:spid="_x0000_s1606"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ind w:left="943"/>
                  </w:pPr>
                  <w:r>
                    <w:t>"transId": "TRANS_B9F14858991846D1BB25B5AD6AC9D8DF",</w:t>
                  </w:r>
                </w:p>
                <w:p>
                  <w:pPr>
                    <w:pStyle w:val="7"/>
                    <w:spacing w:before="266"/>
                    <w:ind w:left="943"/>
                  </w:pPr>
                  <w:r>
                    <w:t>"name": "张三",</w:t>
                  </w:r>
                </w:p>
                <w:p>
                  <w:pPr>
                    <w:pStyle w:val="7"/>
                    <w:spacing w:before="265"/>
                    <w:ind w:left="943"/>
                  </w:pPr>
                  <w:r>
                    <w:t>"idNumber": "1101051987326123"</w:t>
                  </w:r>
                </w:p>
                <w:p>
                  <w:pPr>
                    <w:pStyle w:val="7"/>
                    <w:spacing w:before="265"/>
                    <w:ind w:left="523"/>
                  </w:pPr>
                  <w:r>
                    <w:t>}</w:t>
                  </w:r>
                </w:p>
                <w:p>
                  <w:pPr>
                    <w:pStyle w:val="7"/>
                    <w:spacing w:before="265"/>
                    <w:ind w:left="103"/>
                  </w:pPr>
                  <w:r>
                    <w:t>}</w:t>
                  </w:r>
                </w:p>
              </w:txbxContent>
            </v:textbox>
            <w10:wrap type="none"/>
            <w10:anchorlock/>
          </v:shape>
        </w:pict>
      </w:r>
    </w:p>
    <w:p>
      <w:pPr>
        <w:pStyle w:val="7"/>
        <w:spacing w:before="12"/>
        <w:rPr>
          <w:b/>
          <w:sz w:val="13"/>
        </w:rPr>
      </w:pPr>
    </w:p>
    <w:p>
      <w:pPr>
        <w:pStyle w:val="4"/>
        <w:numPr>
          <w:ilvl w:val="2"/>
          <w:numId w:val="3"/>
        </w:numPr>
        <w:bidi w:val="0"/>
      </w:pPr>
      <w:bookmarkStart w:id="179" w:name="_bookmark91"/>
      <w:bookmarkEnd w:id="179"/>
      <w:bookmarkStart w:id="180" w:name="_bookmark91"/>
      <w:bookmarkEnd w:id="180"/>
      <w:r>
        <w:t>两项信息实人</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两项信息实人，（姓名，身份证号）+人像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http://ip:port/idsctid/v3/sdk/identities/mode0x42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1"/>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1" w:type="dxa"/>
            <w:shd w:val="clear" w:color="auto" w:fill="99CCFF"/>
          </w:tcPr>
          <w:p>
            <w:pPr>
              <w:pStyle w:val="15"/>
              <w:rPr>
                <w:sz w:val="24"/>
              </w:rPr>
            </w:pPr>
            <w:r>
              <w:rPr>
                <w:sz w:val="24"/>
              </w:rPr>
              <w:t>字段名称</w:t>
            </w:r>
          </w:p>
        </w:tc>
        <w:tc>
          <w:tcPr>
            <w:tcW w:w="5968" w:type="dxa"/>
            <w:shd w:val="clear" w:color="auto" w:fill="99CCFF"/>
          </w:tcPr>
          <w:p>
            <w:pPr>
              <w:pStyle w:val="15"/>
              <w:rPr>
                <w:sz w:val="24"/>
              </w:rPr>
            </w:pPr>
            <w:r>
              <w:rPr>
                <w:sz w:val="24"/>
              </w:rPr>
              <w:t>字段描述</w:t>
            </w:r>
          </w:p>
        </w:tc>
        <w:tc>
          <w:tcPr>
            <w:tcW w:w="1082" w:type="dxa"/>
            <w:shd w:val="clear" w:color="auto" w:fill="99CCFF"/>
          </w:tcPr>
          <w:p>
            <w:pPr>
              <w:pStyle w:val="15"/>
              <w:rPr>
                <w:sz w:val="24"/>
              </w:rPr>
            </w:pPr>
            <w:r>
              <w:rPr>
                <w:sz w:val="24"/>
              </w:rPr>
              <w:t>类型</w:t>
            </w:r>
          </w:p>
        </w:tc>
        <w:tc>
          <w:tcPr>
            <w:tcW w:w="1202"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91" w:type="dxa"/>
          </w:tcPr>
          <w:p>
            <w:pPr>
              <w:pStyle w:val="15"/>
              <w:spacing w:before="134"/>
              <w:rPr>
                <w:sz w:val="24"/>
              </w:rPr>
            </w:pPr>
            <w:r>
              <w:rPr>
                <w:sz w:val="24"/>
              </w:rPr>
              <w:t>authInfo</w:t>
            </w:r>
          </w:p>
        </w:tc>
        <w:tc>
          <w:tcPr>
            <w:tcW w:w="5968" w:type="dxa"/>
          </w:tcPr>
          <w:p>
            <w:pPr>
              <w:pStyle w:val="15"/>
              <w:spacing w:before="134"/>
              <w:rPr>
                <w:sz w:val="24"/>
              </w:rPr>
            </w:pPr>
            <w:r>
              <w:rPr>
                <w:sz w:val="24"/>
              </w:rPr>
              <w:t>sdk 加密数据</w:t>
            </w:r>
          </w:p>
        </w:tc>
        <w:tc>
          <w:tcPr>
            <w:tcW w:w="1082" w:type="dxa"/>
          </w:tcPr>
          <w:p>
            <w:pPr>
              <w:pStyle w:val="15"/>
              <w:spacing w:before="134"/>
              <w:rPr>
                <w:sz w:val="24"/>
              </w:rPr>
            </w:pPr>
            <w:r>
              <w:rPr>
                <w:sz w:val="24"/>
              </w:rPr>
              <w:t>String</w:t>
            </w:r>
          </w:p>
        </w:tc>
        <w:tc>
          <w:tcPr>
            <w:tcW w:w="1202" w:type="dxa"/>
          </w:tcPr>
          <w:p>
            <w:pPr>
              <w:pStyle w:val="15"/>
              <w:spacing w:before="134"/>
              <w:rPr>
                <w:sz w:val="24"/>
              </w:rPr>
            </w:pPr>
            <w:r>
              <w:rPr>
                <w:sz w:val="24"/>
              </w:rPr>
              <w:t>是</w:t>
            </w:r>
          </w:p>
        </w:tc>
      </w:tr>
    </w:tbl>
    <w:p>
      <w:pPr>
        <w:pStyle w:val="6"/>
      </w:pPr>
      <w:r>
        <w:t>请求示例：</w:t>
      </w:r>
    </w:p>
    <w:p>
      <w:pPr>
        <w:pStyle w:val="7"/>
        <w:spacing w:before="7"/>
        <w:rPr>
          <w:b/>
          <w:sz w:val="13"/>
        </w:rPr>
      </w:pPr>
      <w:r>
        <w:pict>
          <v:shape id="_x0000_s1607" o:spid="_x0000_s1607" o:spt="202" type="#_x0000_t202" style="position:absolute;left:0pt;margin-left:37.65pt;margin-top:12.25pt;height:281.35pt;width:517.2pt;mso-position-horizontal-relative:page;mso-wrap-distance-bottom:0pt;mso-wrap-distance-top:0pt;z-index:-25137664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"version": "1.0",</w:t>
                  </w:r>
                </w:p>
                <w:p>
                  <w:pPr>
                    <w:pStyle w:val="7"/>
                    <w:spacing w:before="265"/>
                    <w:ind w:left="523"/>
                  </w:pPr>
                  <w:r>
                    <w:t>"signAlgo": "",</w:t>
                  </w:r>
                </w:p>
                <w:p>
                  <w:pPr>
                    <w:pStyle w:val="7"/>
                    <w:spacing w:before="266"/>
                    <w:ind w:left="523"/>
                  </w:pPr>
                  <w:r>
                    <w:t>"signature": "",</w:t>
                  </w:r>
                </w:p>
                <w:p>
                  <w:pPr>
                    <w:pStyle w:val="7"/>
                    <w:spacing w:before="265"/>
                    <w:ind w:left="523"/>
                  </w:pPr>
                  <w:r>
                    <w:t>"deviceId": "bjca",</w:t>
                  </w:r>
                </w:p>
                <w:p>
                  <w:pPr>
                    <w:pStyle w:val="7"/>
                    <w:spacing w:before="266" w:line="417" w:lineRule="auto"/>
                    <w:ind w:left="523" w:right="7557"/>
                  </w:pPr>
                  <w:r>
                    <w:t>"appId": "", "userTransId": "t123", "authInfo": ""</w:t>
                  </w:r>
                </w:p>
                <w:p>
                  <w:pPr>
                    <w:pStyle w:val="7"/>
                    <w:spacing w:line="358" w:lineRule="exact"/>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6"/>
        <w:spacing w:before="17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2"/>
        <w:gridCol w:w="2898"/>
        <w:gridCol w:w="1585"/>
        <w:gridCol w:w="1544"/>
        <w:gridCol w:w="30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4130" w:type="dxa"/>
            <w:gridSpan w:val="2"/>
            <w:shd w:val="clear" w:color="auto" w:fill="99CCFF"/>
          </w:tcPr>
          <w:p>
            <w:pPr>
              <w:pStyle w:val="15"/>
              <w:ind w:left="110"/>
              <w:rPr>
                <w:sz w:val="24"/>
              </w:rPr>
            </w:pPr>
            <w:r>
              <w:rPr>
                <w:sz w:val="24"/>
              </w:rPr>
              <w:t>字段名称</w:t>
            </w:r>
          </w:p>
        </w:tc>
        <w:tc>
          <w:tcPr>
            <w:tcW w:w="1585" w:type="dxa"/>
            <w:shd w:val="clear" w:color="auto" w:fill="99CCFF"/>
          </w:tcPr>
          <w:p>
            <w:pPr>
              <w:pStyle w:val="15"/>
              <w:ind w:left="106"/>
              <w:rPr>
                <w:sz w:val="24"/>
              </w:rPr>
            </w:pPr>
            <w:r>
              <w:rPr>
                <w:sz w:val="24"/>
              </w:rPr>
              <w:t>字段描述</w:t>
            </w:r>
          </w:p>
        </w:tc>
        <w:tc>
          <w:tcPr>
            <w:tcW w:w="1544" w:type="dxa"/>
            <w:shd w:val="clear" w:color="auto" w:fill="99CCFF"/>
          </w:tcPr>
          <w:p>
            <w:pPr>
              <w:pStyle w:val="15"/>
              <w:ind w:left="108"/>
              <w:rPr>
                <w:sz w:val="24"/>
              </w:rPr>
            </w:pPr>
            <w:r>
              <w:rPr>
                <w:sz w:val="24"/>
              </w:rPr>
              <w:t>类型</w:t>
            </w:r>
          </w:p>
        </w:tc>
        <w:tc>
          <w:tcPr>
            <w:tcW w:w="3088" w:type="dxa"/>
            <w:shd w:val="clear" w:color="auto" w:fill="99CCFF"/>
          </w:tcPr>
          <w:p>
            <w:pPr>
              <w:pStyle w:val="15"/>
              <w:ind w:left="10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232" w:type="dxa"/>
            <w:vMerge w:val="restart"/>
          </w:tcPr>
          <w:p>
            <w:pPr>
              <w:pStyle w:val="15"/>
              <w:spacing w:before="134"/>
              <w:ind w:left="110"/>
              <w:rPr>
                <w:sz w:val="24"/>
              </w:rPr>
            </w:pPr>
            <w:r>
              <w:rPr>
                <w:sz w:val="24"/>
              </w:rPr>
              <w:t>data</w:t>
            </w:r>
          </w:p>
        </w:tc>
        <w:tc>
          <w:tcPr>
            <w:tcW w:w="2898" w:type="dxa"/>
          </w:tcPr>
          <w:p>
            <w:pPr>
              <w:pStyle w:val="15"/>
              <w:spacing w:before="134"/>
              <w:rPr>
                <w:sz w:val="24"/>
              </w:rPr>
            </w:pPr>
            <w:r>
              <w:rPr>
                <w:sz w:val="24"/>
              </w:rPr>
              <w:t>authResultInfo</w:t>
            </w:r>
          </w:p>
        </w:tc>
        <w:tc>
          <w:tcPr>
            <w:tcW w:w="1585" w:type="dxa"/>
          </w:tcPr>
          <w:p>
            <w:pPr>
              <w:pStyle w:val="15"/>
              <w:spacing w:before="134"/>
              <w:ind w:left="106"/>
              <w:rPr>
                <w:sz w:val="24"/>
              </w:rPr>
            </w:pPr>
            <w:r>
              <w:rPr>
                <w:sz w:val="24"/>
              </w:rPr>
              <w:t>结果加密数</w:t>
            </w:r>
          </w:p>
          <w:p>
            <w:pPr>
              <w:pStyle w:val="15"/>
              <w:spacing w:before="265"/>
              <w:ind w:left="106"/>
              <w:rPr>
                <w:sz w:val="24"/>
              </w:rPr>
            </w:pPr>
            <w:r>
              <w:rPr>
                <w:sz w:val="24"/>
              </w:rPr>
              <w:t>据</w:t>
            </w:r>
          </w:p>
        </w:tc>
        <w:tc>
          <w:tcPr>
            <w:tcW w:w="1544" w:type="dxa"/>
          </w:tcPr>
          <w:p>
            <w:pPr>
              <w:pStyle w:val="15"/>
              <w:spacing w:before="134"/>
              <w:ind w:left="108"/>
              <w:rPr>
                <w:sz w:val="24"/>
              </w:rPr>
            </w:pPr>
            <w:r>
              <w:rPr>
                <w:sz w:val="24"/>
              </w:rPr>
              <w:t>String</w:t>
            </w:r>
          </w:p>
        </w:tc>
        <w:tc>
          <w:tcPr>
            <w:tcW w:w="3088" w:type="dxa"/>
          </w:tcPr>
          <w:p>
            <w:pPr>
              <w:pStyle w:val="15"/>
              <w:spacing w:before="134"/>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w:t>
            </w:r>
          </w:p>
        </w:tc>
        <w:tc>
          <w:tcPr>
            <w:tcW w:w="1585" w:type="dxa"/>
          </w:tcPr>
          <w:p>
            <w:pPr>
              <w:pStyle w:val="15"/>
              <w:ind w:left="106"/>
              <w:rPr>
                <w:sz w:val="24"/>
              </w:rPr>
            </w:pPr>
            <w:r>
              <w:rPr>
                <w:sz w:val="24"/>
              </w:rPr>
              <w:t>申请结果</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resultMessage</w:t>
            </w:r>
          </w:p>
        </w:tc>
        <w:tc>
          <w:tcPr>
            <w:tcW w:w="1585" w:type="dxa"/>
          </w:tcPr>
          <w:p>
            <w:pPr>
              <w:pStyle w:val="15"/>
              <w:ind w:left="106"/>
              <w:rPr>
                <w:sz w:val="24"/>
              </w:rPr>
            </w:pPr>
            <w:r>
              <w:rPr>
                <w:sz w:val="24"/>
              </w:rPr>
              <w:t>申请结果信</w:t>
            </w:r>
          </w:p>
          <w:p>
            <w:pPr>
              <w:pStyle w:val="15"/>
              <w:spacing w:before="266"/>
              <w:ind w:left="106"/>
              <w:rPr>
                <w:sz w:val="24"/>
              </w:rPr>
            </w:pPr>
            <w:r>
              <w:rPr>
                <w:sz w:val="24"/>
              </w:rPr>
              <w:t>息</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transId</w:t>
            </w:r>
          </w:p>
        </w:tc>
        <w:tc>
          <w:tcPr>
            <w:tcW w:w="1585" w:type="dxa"/>
          </w:tcPr>
          <w:p>
            <w:pPr>
              <w:pStyle w:val="15"/>
              <w:ind w:left="106"/>
              <w:rPr>
                <w:sz w:val="24"/>
              </w:rPr>
            </w:pPr>
            <w:r>
              <w:rPr>
                <w:sz w:val="24"/>
              </w:rPr>
              <w:t>交易流水号</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232" w:type="dxa"/>
            <w:vMerge w:val="continue"/>
            <w:tcBorders>
              <w:top w:val="nil"/>
            </w:tcBorders>
          </w:tcPr>
          <w:p>
            <w:pPr>
              <w:rPr>
                <w:sz w:val="2"/>
                <w:szCs w:val="2"/>
              </w:rPr>
            </w:pPr>
          </w:p>
        </w:tc>
        <w:tc>
          <w:tcPr>
            <w:tcW w:w="2898" w:type="dxa"/>
          </w:tcPr>
          <w:p>
            <w:pPr>
              <w:pStyle w:val="15"/>
              <w:rPr>
                <w:sz w:val="24"/>
              </w:rPr>
            </w:pPr>
            <w:r>
              <w:rPr>
                <w:sz w:val="24"/>
              </w:rPr>
              <w:t>userTransId</w:t>
            </w:r>
          </w:p>
        </w:tc>
        <w:tc>
          <w:tcPr>
            <w:tcW w:w="1585" w:type="dxa"/>
          </w:tcPr>
          <w:p>
            <w:pPr>
              <w:pStyle w:val="15"/>
              <w:ind w:left="106"/>
              <w:rPr>
                <w:sz w:val="24"/>
              </w:rPr>
            </w:pPr>
            <w:r>
              <w:rPr>
                <w:sz w:val="24"/>
              </w:rPr>
              <w:t>用户交易流</w:t>
            </w:r>
          </w:p>
          <w:p>
            <w:pPr>
              <w:pStyle w:val="15"/>
              <w:spacing w:before="265"/>
              <w:ind w:left="106"/>
              <w:rPr>
                <w:sz w:val="24"/>
              </w:rPr>
            </w:pPr>
            <w:r>
              <w:rPr>
                <w:sz w:val="24"/>
              </w:rPr>
              <w:t>水号</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name</w:t>
            </w:r>
          </w:p>
        </w:tc>
        <w:tc>
          <w:tcPr>
            <w:tcW w:w="1585" w:type="dxa"/>
          </w:tcPr>
          <w:p>
            <w:pPr>
              <w:pStyle w:val="15"/>
              <w:ind w:left="106"/>
              <w:rPr>
                <w:sz w:val="24"/>
              </w:rPr>
            </w:pPr>
            <w:r>
              <w:rPr>
                <w:sz w:val="24"/>
              </w:rPr>
              <w:t>姓名</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232" w:type="dxa"/>
            <w:vMerge w:val="continue"/>
            <w:tcBorders>
              <w:top w:val="nil"/>
            </w:tcBorders>
          </w:tcPr>
          <w:p>
            <w:pPr>
              <w:rPr>
                <w:sz w:val="2"/>
                <w:szCs w:val="2"/>
              </w:rPr>
            </w:pPr>
          </w:p>
        </w:tc>
        <w:tc>
          <w:tcPr>
            <w:tcW w:w="2898" w:type="dxa"/>
          </w:tcPr>
          <w:p>
            <w:pPr>
              <w:pStyle w:val="15"/>
              <w:spacing w:before="135"/>
              <w:rPr>
                <w:sz w:val="24"/>
              </w:rPr>
            </w:pPr>
            <w:r>
              <w:rPr>
                <w:sz w:val="24"/>
              </w:rPr>
              <w:t>idNumber</w:t>
            </w:r>
          </w:p>
        </w:tc>
        <w:tc>
          <w:tcPr>
            <w:tcW w:w="1585" w:type="dxa"/>
          </w:tcPr>
          <w:p>
            <w:pPr>
              <w:pStyle w:val="15"/>
              <w:spacing w:before="135"/>
              <w:ind w:left="106"/>
              <w:rPr>
                <w:sz w:val="24"/>
              </w:rPr>
            </w:pPr>
            <w:r>
              <w:rPr>
                <w:sz w:val="24"/>
              </w:rPr>
              <w:t>身份证号</w:t>
            </w:r>
          </w:p>
        </w:tc>
        <w:tc>
          <w:tcPr>
            <w:tcW w:w="1544" w:type="dxa"/>
          </w:tcPr>
          <w:p>
            <w:pPr>
              <w:pStyle w:val="15"/>
              <w:spacing w:before="135"/>
              <w:ind w:left="108"/>
              <w:rPr>
                <w:sz w:val="24"/>
              </w:rPr>
            </w:pPr>
            <w:r>
              <w:rPr>
                <w:sz w:val="24"/>
              </w:rPr>
              <w:t>String</w:t>
            </w:r>
          </w:p>
        </w:tc>
        <w:tc>
          <w:tcPr>
            <w:tcW w:w="3088" w:type="dxa"/>
          </w:tcPr>
          <w:p>
            <w:pPr>
              <w:pStyle w:val="15"/>
              <w:spacing w:before="135"/>
              <w:ind w:left="10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photoData</w:t>
            </w:r>
          </w:p>
        </w:tc>
        <w:tc>
          <w:tcPr>
            <w:tcW w:w="1585" w:type="dxa"/>
          </w:tcPr>
          <w:p>
            <w:pPr>
              <w:pStyle w:val="15"/>
              <w:ind w:left="106"/>
              <w:rPr>
                <w:sz w:val="24"/>
              </w:rPr>
            </w:pPr>
            <w:r>
              <w:rPr>
                <w:sz w:val="24"/>
              </w:rPr>
              <w:t>照片</w:t>
            </w:r>
          </w:p>
        </w:tc>
        <w:tc>
          <w:tcPr>
            <w:tcW w:w="1544" w:type="dxa"/>
          </w:tcPr>
          <w:p>
            <w:pPr>
              <w:pStyle w:val="15"/>
              <w:ind w:left="108"/>
              <w:rPr>
                <w:sz w:val="24"/>
              </w:rPr>
            </w:pPr>
            <w:r>
              <w:rPr>
                <w:sz w:val="24"/>
              </w:rPr>
              <w:t>String</w:t>
            </w:r>
          </w:p>
        </w:tc>
        <w:tc>
          <w:tcPr>
            <w:tcW w:w="3088" w:type="dxa"/>
          </w:tcPr>
          <w:p>
            <w:pPr>
              <w:pStyle w:val="15"/>
              <w:ind w:left="105"/>
              <w:rPr>
                <w:sz w:val="24"/>
              </w:rPr>
            </w:pPr>
            <w:r>
              <w:rPr>
                <w:sz w:val="24"/>
              </w:rPr>
              <w:t>是</w:t>
            </w:r>
          </w:p>
        </w:tc>
      </w:tr>
    </w:tbl>
    <w:p>
      <w:pPr>
        <w:pStyle w:val="6"/>
      </w:pPr>
      <w:r>
        <w:t>响应示例：</w:t>
      </w:r>
    </w:p>
    <w:p>
      <w:pPr>
        <w:pStyle w:val="7"/>
        <w:spacing w:before="7"/>
        <w:rPr>
          <w:b/>
          <w:sz w:val="13"/>
        </w:rPr>
      </w:pPr>
      <w:r>
        <w:pict>
          <v:shape id="_x0000_s1608" o:spid="_x0000_s1608" o:spt="202" type="#_x0000_t202" style="position:absolute;left:0pt;margin-left:37.65pt;margin-top:12.25pt;height:250.25pt;width:517.2pt;mso-position-horizontal-relative:page;mso-wrap-distance-bottom:0pt;mso-wrap-distance-top:0pt;z-index:-25137561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417" w:lineRule="auto"/>
                    <w:ind w:left="943" w:right="6536"/>
                  </w:pPr>
                  <w:r>
                    <w:t>"authResultInfo": "", "result": "SUCCESS", "resultMessage":</w:t>
                  </w:r>
                  <w:r>
                    <w:rPr>
                      <w:spacing w:val="-4"/>
                    </w:rPr>
                    <w:t xml:space="preserve"> "成功",</w:t>
                  </w:r>
                </w:p>
                <w:p>
                  <w:pPr>
                    <w:pStyle w:val="7"/>
                    <w:spacing w:line="358" w:lineRule="exact"/>
                    <w:ind w:left="943"/>
                  </w:pPr>
                  <w:r>
                    <w:t>"userTransId":</w:t>
                  </w:r>
                  <w:r>
                    <w:rPr>
                      <w:spacing w:val="-6"/>
                    </w:rPr>
                    <w:t xml:space="preserve"> </w:t>
                  </w:r>
                  <w:r>
                    <w:t>"203111",</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09" o:spid="_x0000_s1609" o:spt="202" type="#_x0000_t202" style="height:187.85pt;width:517.2pt;" fillcolor="#FCE9D9" filled="t" stroked="t" coordsize="21600,21600">
            <v:path/>
            <v:fill on="t" focussize="0,0"/>
            <v:stroke weight="0.48pt" color="#000000"/>
            <v:imagedata o:title=""/>
            <o:lock v:ext="edit"/>
            <v:textbox inset="0mm,0mm,0mm,0mm">
              <w:txbxContent>
                <w:p>
                  <w:pPr>
                    <w:pStyle w:val="7"/>
                    <w:spacing w:before="132"/>
                    <w:ind w:left="943"/>
                  </w:pPr>
                  <w:r>
                    <w:t>"transId": "TRANS_B9F14858991846D1BB25B5AD6AC9D8DF",</w:t>
                  </w:r>
                </w:p>
                <w:p>
                  <w:pPr>
                    <w:pStyle w:val="7"/>
                    <w:spacing w:before="266"/>
                    <w:ind w:left="943"/>
                  </w:pPr>
                  <w:r>
                    <w:t>"name": "张三",</w:t>
                  </w:r>
                </w:p>
                <w:p>
                  <w:pPr>
                    <w:pStyle w:val="7"/>
                    <w:spacing w:before="265"/>
                    <w:ind w:left="943"/>
                  </w:pPr>
                  <w:r>
                    <w:t>"idNumber": "1101051987326123",</w:t>
                  </w:r>
                </w:p>
                <w:p>
                  <w:pPr>
                    <w:pStyle w:val="7"/>
                    <w:spacing w:before="265"/>
                    <w:ind w:left="943"/>
                  </w:pPr>
                  <w:r>
                    <w:t>"photoData": "base64"</w:t>
                  </w:r>
                </w:p>
                <w:p>
                  <w:pPr>
                    <w:pStyle w:val="7"/>
                    <w:spacing w:before="265"/>
                    <w:ind w:left="523"/>
                  </w:pPr>
                  <w:r>
                    <w:t>}</w:t>
                  </w:r>
                </w:p>
                <w:p>
                  <w:pPr>
                    <w:pStyle w:val="7"/>
                    <w:spacing w:before="265"/>
                    <w:ind w:left="103"/>
                  </w:pPr>
                  <w:r>
                    <w:t>}</w:t>
                  </w:r>
                </w:p>
              </w:txbxContent>
            </v:textbox>
            <w10:wrap type="none"/>
            <w10:anchorlock/>
          </v:shape>
        </w:pict>
      </w:r>
    </w:p>
    <w:p>
      <w:pPr>
        <w:pStyle w:val="7"/>
        <w:spacing w:before="6"/>
        <w:rPr>
          <w:b/>
          <w:sz w:val="13"/>
        </w:rPr>
      </w:pPr>
    </w:p>
    <w:p>
      <w:pPr>
        <w:pStyle w:val="4"/>
        <w:numPr>
          <w:ilvl w:val="2"/>
          <w:numId w:val="3"/>
        </w:numPr>
        <w:bidi w:val="0"/>
      </w:pPr>
      <w:bookmarkStart w:id="181" w:name="_bookmark92"/>
      <w:bookmarkEnd w:id="181"/>
      <w:bookmarkStart w:id="182" w:name="_bookmark92"/>
      <w:bookmarkEnd w:id="182"/>
      <w:r>
        <w:t>四项信息实名</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四项信息实名（姓名，身份证号，有效期起始，有效期截至）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 idsctid/v3/sdk/identities/mode0x10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1"/>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1" w:type="dxa"/>
            <w:shd w:val="clear" w:color="auto" w:fill="99CCFF"/>
          </w:tcPr>
          <w:p>
            <w:pPr>
              <w:pStyle w:val="15"/>
              <w:rPr>
                <w:sz w:val="24"/>
              </w:rPr>
            </w:pPr>
            <w:r>
              <w:rPr>
                <w:sz w:val="24"/>
              </w:rPr>
              <w:t>字段名称</w:t>
            </w:r>
          </w:p>
        </w:tc>
        <w:tc>
          <w:tcPr>
            <w:tcW w:w="5968" w:type="dxa"/>
            <w:shd w:val="clear" w:color="auto" w:fill="99CCFF"/>
          </w:tcPr>
          <w:p>
            <w:pPr>
              <w:pStyle w:val="15"/>
              <w:rPr>
                <w:sz w:val="24"/>
              </w:rPr>
            </w:pPr>
            <w:r>
              <w:rPr>
                <w:sz w:val="24"/>
              </w:rPr>
              <w:t>字段描述</w:t>
            </w:r>
          </w:p>
        </w:tc>
        <w:tc>
          <w:tcPr>
            <w:tcW w:w="1082" w:type="dxa"/>
            <w:shd w:val="clear" w:color="auto" w:fill="99CCFF"/>
          </w:tcPr>
          <w:p>
            <w:pPr>
              <w:pStyle w:val="15"/>
              <w:rPr>
                <w:sz w:val="24"/>
              </w:rPr>
            </w:pPr>
            <w:r>
              <w:rPr>
                <w:sz w:val="24"/>
              </w:rPr>
              <w:t>类型</w:t>
            </w:r>
          </w:p>
        </w:tc>
        <w:tc>
          <w:tcPr>
            <w:tcW w:w="1202"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91" w:type="dxa"/>
          </w:tcPr>
          <w:p>
            <w:pPr>
              <w:pStyle w:val="15"/>
              <w:spacing w:before="134"/>
              <w:rPr>
                <w:sz w:val="24"/>
              </w:rPr>
            </w:pPr>
            <w:r>
              <w:rPr>
                <w:sz w:val="24"/>
              </w:rPr>
              <w:t>authInfo</w:t>
            </w:r>
          </w:p>
        </w:tc>
        <w:tc>
          <w:tcPr>
            <w:tcW w:w="5968" w:type="dxa"/>
          </w:tcPr>
          <w:p>
            <w:pPr>
              <w:pStyle w:val="15"/>
              <w:spacing w:before="134"/>
              <w:rPr>
                <w:sz w:val="24"/>
              </w:rPr>
            </w:pPr>
            <w:r>
              <w:rPr>
                <w:sz w:val="24"/>
              </w:rPr>
              <w:t>sdk 加密数据</w:t>
            </w:r>
          </w:p>
        </w:tc>
        <w:tc>
          <w:tcPr>
            <w:tcW w:w="1082" w:type="dxa"/>
          </w:tcPr>
          <w:p>
            <w:pPr>
              <w:pStyle w:val="15"/>
              <w:spacing w:before="134"/>
              <w:rPr>
                <w:sz w:val="24"/>
              </w:rPr>
            </w:pPr>
            <w:r>
              <w:rPr>
                <w:sz w:val="24"/>
              </w:rPr>
              <w:t>String</w:t>
            </w:r>
          </w:p>
        </w:tc>
        <w:tc>
          <w:tcPr>
            <w:tcW w:w="1202" w:type="dxa"/>
          </w:tcPr>
          <w:p>
            <w:pPr>
              <w:pStyle w:val="15"/>
              <w:spacing w:before="134"/>
              <w:rPr>
                <w:sz w:val="24"/>
              </w:rPr>
            </w:pPr>
            <w:r>
              <w:rPr>
                <w:sz w:val="24"/>
              </w:rPr>
              <w:t>是</w:t>
            </w:r>
          </w:p>
        </w:tc>
      </w:tr>
    </w:tbl>
    <w:p>
      <w:pPr>
        <w:pStyle w:val="6"/>
      </w:pPr>
      <w:r>
        <w:t>请求示例：</w:t>
      </w:r>
    </w:p>
    <w:p>
      <w:pPr>
        <w:pStyle w:val="7"/>
        <w:spacing w:before="7"/>
        <w:rPr>
          <w:b/>
          <w:sz w:val="13"/>
        </w:rPr>
      </w:pPr>
      <w:r>
        <w:pict>
          <v:shape id="_x0000_s1610" o:spid="_x0000_s1610" o:spt="202" type="#_x0000_t202" style="position:absolute;left:0pt;margin-left:37.65pt;margin-top:12.3pt;height:250.15pt;width:517.2pt;mso-position-horizontal-relative:page;mso-wrap-distance-bottom:0pt;mso-wrap-distance-top:0pt;z-index:-25137459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"version": "1.0",</w:t>
                  </w:r>
                </w:p>
                <w:p>
                  <w:pPr>
                    <w:pStyle w:val="7"/>
                    <w:spacing w:before="266"/>
                    <w:ind w:left="523"/>
                  </w:pPr>
                  <w:r>
                    <w:t>"signAlgo": "",</w:t>
                  </w:r>
                </w:p>
                <w:p>
                  <w:pPr>
                    <w:pStyle w:val="7"/>
                    <w:spacing w:before="265"/>
                    <w:ind w:left="523"/>
                  </w:pPr>
                  <w:r>
                    <w:t>"signature": "",</w:t>
                  </w:r>
                </w:p>
                <w:p>
                  <w:pPr>
                    <w:pStyle w:val="7"/>
                    <w:spacing w:before="265"/>
                    <w:ind w:left="523"/>
                  </w:pPr>
                  <w:r>
                    <w:t>"deviceId": "bjca",</w:t>
                  </w:r>
                </w:p>
                <w:p>
                  <w:pPr>
                    <w:pStyle w:val="7"/>
                    <w:spacing w:before="25" w:line="624" w:lineRule="exact"/>
                    <w:ind w:left="523" w:right="7557"/>
                  </w:pPr>
                  <w:r>
                    <w:t>"appId": "", "userTransId": "t123", "authInfo": ""</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11" o:spid="_x0000_s1611" o:spt="202" type="#_x0000_t202" style="height:31.8pt;width:517.2pt;" fillcolor="#FCE9D9" filled="t" stroked="t" coordsize="21600,21600">
            <v:path/>
            <v:fill on="t" focussize="0,0"/>
            <v:stroke weight="0.48pt" color="#000000"/>
            <v:imagedata o:title=""/>
            <o:lock v:ext="edit"/>
            <v:textbox inset="0mm,0mm,0mm,0mm">
              <w:txbxContent>
                <w:p>
                  <w:pPr>
                    <w:pStyle w:val="7"/>
                    <w:spacing w:before="132"/>
                    <w:ind w:left="103"/>
                  </w:pPr>
                  <w:r>
                    <w:t>}</w:t>
                  </w:r>
                </w:p>
              </w:txbxContent>
            </v:textbox>
            <w10:wrap type="none"/>
            <w10:anchorlock/>
          </v:shape>
        </w:pict>
      </w:r>
    </w:p>
    <w:p>
      <w:pPr>
        <w:pStyle w:val="6"/>
        <w:spacing w:before="9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2"/>
        <w:gridCol w:w="2900"/>
        <w:gridCol w:w="2005"/>
        <w:gridCol w:w="1438"/>
        <w:gridCol w:w="27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4132" w:type="dxa"/>
            <w:gridSpan w:val="2"/>
            <w:shd w:val="clear" w:color="auto" w:fill="99CCFF"/>
          </w:tcPr>
          <w:p>
            <w:pPr>
              <w:pStyle w:val="15"/>
              <w:ind w:left="110"/>
              <w:rPr>
                <w:sz w:val="24"/>
              </w:rPr>
            </w:pPr>
            <w:r>
              <w:rPr>
                <w:sz w:val="24"/>
              </w:rPr>
              <w:t>字段名称</w:t>
            </w:r>
          </w:p>
        </w:tc>
        <w:tc>
          <w:tcPr>
            <w:tcW w:w="2005" w:type="dxa"/>
            <w:shd w:val="clear" w:color="auto" w:fill="99CCFF"/>
          </w:tcPr>
          <w:p>
            <w:pPr>
              <w:pStyle w:val="15"/>
              <w:rPr>
                <w:sz w:val="24"/>
              </w:rPr>
            </w:pPr>
            <w:r>
              <w:rPr>
                <w:sz w:val="24"/>
              </w:rPr>
              <w:t>字段描述</w:t>
            </w:r>
          </w:p>
        </w:tc>
        <w:tc>
          <w:tcPr>
            <w:tcW w:w="1438" w:type="dxa"/>
            <w:shd w:val="clear" w:color="auto" w:fill="99CCFF"/>
          </w:tcPr>
          <w:p>
            <w:pPr>
              <w:pStyle w:val="15"/>
              <w:ind w:left="106"/>
              <w:rPr>
                <w:sz w:val="24"/>
              </w:rPr>
            </w:pPr>
            <w:r>
              <w:rPr>
                <w:sz w:val="24"/>
              </w:rPr>
              <w:t>类型</w:t>
            </w:r>
          </w:p>
        </w:tc>
        <w:tc>
          <w:tcPr>
            <w:tcW w:w="2771"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restart"/>
          </w:tcPr>
          <w:p>
            <w:pPr>
              <w:pStyle w:val="15"/>
              <w:ind w:left="110"/>
              <w:rPr>
                <w:sz w:val="24"/>
              </w:rPr>
            </w:pPr>
            <w:r>
              <w:rPr>
                <w:sz w:val="24"/>
              </w:rPr>
              <w:t>data</w:t>
            </w:r>
          </w:p>
        </w:tc>
        <w:tc>
          <w:tcPr>
            <w:tcW w:w="2900" w:type="dxa"/>
          </w:tcPr>
          <w:p>
            <w:pPr>
              <w:pStyle w:val="15"/>
              <w:rPr>
                <w:sz w:val="24"/>
              </w:rPr>
            </w:pPr>
            <w:r>
              <w:rPr>
                <w:sz w:val="24"/>
              </w:rPr>
              <w:t>authResultInfo</w:t>
            </w:r>
          </w:p>
        </w:tc>
        <w:tc>
          <w:tcPr>
            <w:tcW w:w="2005" w:type="dxa"/>
          </w:tcPr>
          <w:p>
            <w:pPr>
              <w:pStyle w:val="15"/>
              <w:rPr>
                <w:sz w:val="24"/>
              </w:rPr>
            </w:pPr>
            <w:r>
              <w:rPr>
                <w:sz w:val="24"/>
              </w:rPr>
              <w:t>结果加密数据</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900" w:type="dxa"/>
          </w:tcPr>
          <w:p>
            <w:pPr>
              <w:pStyle w:val="15"/>
              <w:rPr>
                <w:sz w:val="24"/>
              </w:rPr>
            </w:pPr>
            <w:r>
              <w:rPr>
                <w:sz w:val="24"/>
              </w:rPr>
              <w:t>result</w:t>
            </w:r>
          </w:p>
        </w:tc>
        <w:tc>
          <w:tcPr>
            <w:tcW w:w="2005" w:type="dxa"/>
          </w:tcPr>
          <w:p>
            <w:pPr>
              <w:pStyle w:val="15"/>
              <w:rPr>
                <w:sz w:val="24"/>
              </w:rPr>
            </w:pPr>
            <w:r>
              <w:rPr>
                <w:sz w:val="24"/>
              </w:rPr>
              <w:t>申请结果</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900" w:type="dxa"/>
          </w:tcPr>
          <w:p>
            <w:pPr>
              <w:pStyle w:val="15"/>
              <w:rPr>
                <w:sz w:val="24"/>
              </w:rPr>
            </w:pPr>
            <w:r>
              <w:rPr>
                <w:sz w:val="24"/>
              </w:rPr>
              <w:t>resultMessage</w:t>
            </w:r>
          </w:p>
        </w:tc>
        <w:tc>
          <w:tcPr>
            <w:tcW w:w="2005" w:type="dxa"/>
          </w:tcPr>
          <w:p>
            <w:pPr>
              <w:pStyle w:val="15"/>
              <w:rPr>
                <w:sz w:val="24"/>
              </w:rPr>
            </w:pPr>
            <w:r>
              <w:rPr>
                <w:sz w:val="24"/>
              </w:rPr>
              <w:t>申请结果信息</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232" w:type="dxa"/>
            <w:vMerge w:val="continue"/>
            <w:tcBorders>
              <w:top w:val="nil"/>
            </w:tcBorders>
          </w:tcPr>
          <w:p>
            <w:pPr>
              <w:rPr>
                <w:sz w:val="2"/>
                <w:szCs w:val="2"/>
              </w:rPr>
            </w:pPr>
          </w:p>
        </w:tc>
        <w:tc>
          <w:tcPr>
            <w:tcW w:w="2900" w:type="dxa"/>
          </w:tcPr>
          <w:p>
            <w:pPr>
              <w:pStyle w:val="15"/>
              <w:rPr>
                <w:sz w:val="24"/>
              </w:rPr>
            </w:pPr>
            <w:r>
              <w:rPr>
                <w:sz w:val="24"/>
              </w:rPr>
              <w:t>transId</w:t>
            </w:r>
          </w:p>
        </w:tc>
        <w:tc>
          <w:tcPr>
            <w:tcW w:w="2005" w:type="dxa"/>
          </w:tcPr>
          <w:p>
            <w:pPr>
              <w:pStyle w:val="15"/>
              <w:rPr>
                <w:sz w:val="24"/>
              </w:rPr>
            </w:pPr>
            <w:r>
              <w:rPr>
                <w:sz w:val="24"/>
              </w:rPr>
              <w:t>交易流水号</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232" w:type="dxa"/>
            <w:vMerge w:val="continue"/>
            <w:tcBorders>
              <w:top w:val="nil"/>
            </w:tcBorders>
          </w:tcPr>
          <w:p>
            <w:pPr>
              <w:rPr>
                <w:sz w:val="2"/>
                <w:szCs w:val="2"/>
              </w:rPr>
            </w:pPr>
          </w:p>
        </w:tc>
        <w:tc>
          <w:tcPr>
            <w:tcW w:w="2900" w:type="dxa"/>
          </w:tcPr>
          <w:p>
            <w:pPr>
              <w:pStyle w:val="15"/>
              <w:spacing w:before="134"/>
              <w:rPr>
                <w:sz w:val="24"/>
              </w:rPr>
            </w:pPr>
            <w:r>
              <w:rPr>
                <w:sz w:val="24"/>
              </w:rPr>
              <w:t>userTransId</w:t>
            </w:r>
          </w:p>
        </w:tc>
        <w:tc>
          <w:tcPr>
            <w:tcW w:w="2005" w:type="dxa"/>
          </w:tcPr>
          <w:p>
            <w:pPr>
              <w:pStyle w:val="15"/>
              <w:spacing w:before="134"/>
              <w:rPr>
                <w:sz w:val="24"/>
              </w:rPr>
            </w:pPr>
            <w:r>
              <w:rPr>
                <w:sz w:val="24"/>
              </w:rPr>
              <w:t>用户交易流水号</w:t>
            </w:r>
          </w:p>
        </w:tc>
        <w:tc>
          <w:tcPr>
            <w:tcW w:w="1438" w:type="dxa"/>
          </w:tcPr>
          <w:p>
            <w:pPr>
              <w:pStyle w:val="15"/>
              <w:spacing w:before="134"/>
              <w:ind w:left="106"/>
              <w:rPr>
                <w:sz w:val="24"/>
              </w:rPr>
            </w:pPr>
            <w:r>
              <w:rPr>
                <w:sz w:val="24"/>
              </w:rPr>
              <w:t>String</w:t>
            </w:r>
          </w:p>
        </w:tc>
        <w:tc>
          <w:tcPr>
            <w:tcW w:w="2771" w:type="dxa"/>
          </w:tcPr>
          <w:p>
            <w:pPr>
              <w:pStyle w:val="15"/>
              <w:spacing w:before="134"/>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900" w:type="dxa"/>
          </w:tcPr>
          <w:p>
            <w:pPr>
              <w:pStyle w:val="15"/>
              <w:rPr>
                <w:sz w:val="24"/>
              </w:rPr>
            </w:pPr>
            <w:r>
              <w:rPr>
                <w:sz w:val="24"/>
              </w:rPr>
              <w:t>name</w:t>
            </w:r>
          </w:p>
        </w:tc>
        <w:tc>
          <w:tcPr>
            <w:tcW w:w="2005" w:type="dxa"/>
          </w:tcPr>
          <w:p>
            <w:pPr>
              <w:pStyle w:val="15"/>
              <w:rPr>
                <w:sz w:val="24"/>
              </w:rPr>
            </w:pPr>
            <w:r>
              <w:rPr>
                <w:sz w:val="24"/>
              </w:rPr>
              <w:t>姓名</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900" w:type="dxa"/>
          </w:tcPr>
          <w:p>
            <w:pPr>
              <w:pStyle w:val="15"/>
              <w:rPr>
                <w:sz w:val="24"/>
              </w:rPr>
            </w:pPr>
            <w:r>
              <w:rPr>
                <w:sz w:val="24"/>
              </w:rPr>
              <w:t>idNumber</w:t>
            </w:r>
          </w:p>
        </w:tc>
        <w:tc>
          <w:tcPr>
            <w:tcW w:w="2005" w:type="dxa"/>
          </w:tcPr>
          <w:p>
            <w:pPr>
              <w:pStyle w:val="15"/>
              <w:rPr>
                <w:sz w:val="24"/>
              </w:rPr>
            </w:pPr>
            <w:r>
              <w:rPr>
                <w:sz w:val="24"/>
              </w:rPr>
              <w:t>身份证号</w:t>
            </w:r>
          </w:p>
        </w:tc>
        <w:tc>
          <w:tcPr>
            <w:tcW w:w="1438" w:type="dxa"/>
          </w:tcPr>
          <w:p>
            <w:pPr>
              <w:pStyle w:val="15"/>
              <w:ind w:left="106"/>
              <w:rPr>
                <w:sz w:val="24"/>
              </w:rPr>
            </w:pPr>
            <w:r>
              <w:rPr>
                <w:sz w:val="24"/>
              </w:rPr>
              <w:t>String</w:t>
            </w:r>
          </w:p>
        </w:tc>
        <w:tc>
          <w:tcPr>
            <w:tcW w:w="2771" w:type="dxa"/>
          </w:tcPr>
          <w:p>
            <w:pPr>
              <w:pStyle w:val="15"/>
              <w:ind w:left="106"/>
              <w:rPr>
                <w:sz w:val="24"/>
              </w:rPr>
            </w:pPr>
            <w:r>
              <w:rPr>
                <w:sz w:val="24"/>
              </w:rPr>
              <w:t>是</w:t>
            </w:r>
          </w:p>
        </w:tc>
      </w:tr>
    </w:tbl>
    <w:p>
      <w:pPr>
        <w:pStyle w:val="6"/>
      </w:pPr>
      <w:r>
        <w:t>响应示例：</w:t>
      </w:r>
    </w:p>
    <w:p>
      <w:pPr>
        <w:pStyle w:val="7"/>
        <w:spacing w:before="7"/>
        <w:rPr>
          <w:b/>
          <w:sz w:val="13"/>
        </w:rPr>
      </w:pPr>
      <w:r>
        <w:pict>
          <v:shape id="_x0000_s1612" o:spid="_x0000_s1612" o:spt="202" type="#_x0000_t202" style="position:absolute;left:0pt;margin-left:37.65pt;margin-top:12.3pt;height:343.9pt;width:517.2pt;mso-position-horizontal-relative:page;mso-wrap-distance-bottom:0pt;mso-wrap-distance-top:0pt;z-index:-251373568;mso-width-relative:page;mso-height-relative:page;" fillcolor="#FCE9D9" filled="t" stroked="t" coordsize="21600,21600">
            <v:path/>
            <v:fill on="t" focussize="0,0"/>
            <v:stroke weight="0.48pt" color="#000000"/>
            <v:imagedata o:title=""/>
            <o:lock v:ext="edit"/>
            <v:textbox inset="0mm,0mm,0mm,0mm">
              <w:txbxContent>
                <w:p>
                  <w:pPr>
                    <w:pStyle w:val="7"/>
                    <w:spacing w:before="135"/>
                    <w:ind w:left="103"/>
                  </w:pPr>
                  <w:r>
                    <w:t>{</w:t>
                  </w:r>
                </w:p>
                <w:p>
                  <w:pPr>
                    <w:pStyle w:val="7"/>
                    <w:spacing w:before="265" w:line="417" w:lineRule="auto"/>
                    <w:ind w:left="523" w:right="7218"/>
                  </w:pPr>
                  <w:r>
                    <w:t>"status": 200, "message": "SUCCESS", "data": {</w:t>
                  </w:r>
                </w:p>
                <w:p>
                  <w:pPr>
                    <w:pStyle w:val="7"/>
                    <w:spacing w:line="417" w:lineRule="auto"/>
                    <w:ind w:left="943" w:right="6760"/>
                  </w:pPr>
                  <w:r>
                    <w:t>"authResultInfo": "", "result": "SUCCESS", "resultMessage": "成功", "userTransId": "203111",</w:t>
                  </w:r>
                </w:p>
                <w:p>
                  <w:pPr>
                    <w:pStyle w:val="7"/>
                    <w:spacing w:line="358" w:lineRule="exact"/>
                    <w:ind w:left="943"/>
                  </w:pPr>
                  <w:r>
                    <w:t>"transId": "TRANS_B9F14858991846D1BB25B5AD6AC9D8DF",</w:t>
                  </w:r>
                </w:p>
                <w:p>
                  <w:pPr>
                    <w:pStyle w:val="7"/>
                    <w:spacing w:before="264"/>
                    <w:ind w:left="943"/>
                  </w:pPr>
                  <w:r>
                    <w:t>"name": "张三",</w:t>
                  </w:r>
                </w:p>
                <w:p>
                  <w:pPr>
                    <w:pStyle w:val="7"/>
                    <w:spacing w:before="266"/>
                    <w:ind w:left="943"/>
                  </w:pPr>
                  <w:r>
                    <w:t>"idNumber": "1101051987326123"</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13" o:spid="_x0000_s1613"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23"/>
                  </w:pPr>
                  <w:r>
                    <w:t>}</w:t>
                  </w:r>
                </w:p>
                <w:p>
                  <w:pPr>
                    <w:pStyle w:val="7"/>
                    <w:spacing w:before="266"/>
                    <w:ind w:left="103"/>
                  </w:pPr>
                  <w:r>
                    <w:t>}</w:t>
                  </w:r>
                </w:p>
              </w:txbxContent>
            </v:textbox>
            <w10:wrap type="none"/>
            <w10:anchorlock/>
          </v:shape>
        </w:pict>
      </w:r>
    </w:p>
    <w:p>
      <w:pPr>
        <w:pStyle w:val="7"/>
        <w:rPr>
          <w:b/>
          <w:sz w:val="14"/>
        </w:rPr>
      </w:pPr>
    </w:p>
    <w:p>
      <w:pPr>
        <w:pStyle w:val="4"/>
        <w:numPr>
          <w:ilvl w:val="2"/>
          <w:numId w:val="3"/>
        </w:numPr>
        <w:bidi w:val="0"/>
      </w:pPr>
      <w:bookmarkStart w:id="183" w:name="_bookmark93"/>
      <w:bookmarkEnd w:id="183"/>
      <w:bookmarkStart w:id="184" w:name="_bookmark93"/>
      <w:bookmarkEnd w:id="184"/>
      <w:r>
        <w:t>四项信息实人</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四项信息实人（姓名，身份证号，有效期起始，有效期截至）+人像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 idsctid/v3/sdk/identities/mode0x12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1"/>
        <w:gridCol w:w="5968"/>
        <w:gridCol w:w="1082"/>
        <w:gridCol w:w="12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1" w:type="dxa"/>
            <w:shd w:val="clear" w:color="auto" w:fill="99CCFF"/>
          </w:tcPr>
          <w:p>
            <w:pPr>
              <w:pStyle w:val="15"/>
              <w:rPr>
                <w:sz w:val="24"/>
              </w:rPr>
            </w:pPr>
            <w:r>
              <w:rPr>
                <w:sz w:val="24"/>
              </w:rPr>
              <w:t>字段名称</w:t>
            </w:r>
          </w:p>
        </w:tc>
        <w:tc>
          <w:tcPr>
            <w:tcW w:w="5968" w:type="dxa"/>
            <w:shd w:val="clear" w:color="auto" w:fill="99CCFF"/>
          </w:tcPr>
          <w:p>
            <w:pPr>
              <w:pStyle w:val="15"/>
              <w:rPr>
                <w:sz w:val="24"/>
              </w:rPr>
            </w:pPr>
            <w:r>
              <w:rPr>
                <w:sz w:val="24"/>
              </w:rPr>
              <w:t>字段描述</w:t>
            </w:r>
          </w:p>
        </w:tc>
        <w:tc>
          <w:tcPr>
            <w:tcW w:w="1082" w:type="dxa"/>
            <w:shd w:val="clear" w:color="auto" w:fill="99CCFF"/>
          </w:tcPr>
          <w:p>
            <w:pPr>
              <w:pStyle w:val="15"/>
              <w:rPr>
                <w:sz w:val="24"/>
              </w:rPr>
            </w:pPr>
            <w:r>
              <w:rPr>
                <w:sz w:val="24"/>
              </w:rPr>
              <w:t>类型</w:t>
            </w:r>
          </w:p>
        </w:tc>
        <w:tc>
          <w:tcPr>
            <w:tcW w:w="1202" w:type="dxa"/>
            <w:shd w:val="clear" w:color="auto" w:fill="99CCFF"/>
          </w:tcPr>
          <w:p>
            <w:pPr>
              <w:pStyle w:val="15"/>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6" w:hRule="atLeast"/>
        </w:trPr>
        <w:tc>
          <w:tcPr>
            <w:tcW w:w="2091" w:type="dxa"/>
          </w:tcPr>
          <w:p>
            <w:pPr>
              <w:pStyle w:val="15"/>
              <w:spacing w:before="134"/>
              <w:rPr>
                <w:sz w:val="24"/>
              </w:rPr>
            </w:pPr>
            <w:r>
              <w:rPr>
                <w:sz w:val="24"/>
              </w:rPr>
              <w:t>authInfo</w:t>
            </w:r>
          </w:p>
        </w:tc>
        <w:tc>
          <w:tcPr>
            <w:tcW w:w="5968" w:type="dxa"/>
          </w:tcPr>
          <w:p>
            <w:pPr>
              <w:pStyle w:val="15"/>
              <w:spacing w:before="134"/>
              <w:rPr>
                <w:sz w:val="24"/>
              </w:rPr>
            </w:pPr>
            <w:r>
              <w:rPr>
                <w:sz w:val="24"/>
              </w:rPr>
              <w:t>sdk 加密数据</w:t>
            </w:r>
          </w:p>
        </w:tc>
        <w:tc>
          <w:tcPr>
            <w:tcW w:w="1082" w:type="dxa"/>
          </w:tcPr>
          <w:p>
            <w:pPr>
              <w:pStyle w:val="15"/>
              <w:spacing w:before="134"/>
              <w:rPr>
                <w:sz w:val="24"/>
              </w:rPr>
            </w:pPr>
            <w:r>
              <w:rPr>
                <w:sz w:val="24"/>
              </w:rPr>
              <w:t>String</w:t>
            </w:r>
          </w:p>
        </w:tc>
        <w:tc>
          <w:tcPr>
            <w:tcW w:w="1202" w:type="dxa"/>
          </w:tcPr>
          <w:p>
            <w:pPr>
              <w:pStyle w:val="15"/>
              <w:spacing w:before="134"/>
              <w:rPr>
                <w:sz w:val="24"/>
              </w:rPr>
            </w:pPr>
            <w:r>
              <w:rPr>
                <w:sz w:val="24"/>
              </w:rPr>
              <w:t>是</w:t>
            </w:r>
          </w:p>
        </w:tc>
      </w:tr>
    </w:tbl>
    <w:p>
      <w:pPr>
        <w:pStyle w:val="6"/>
      </w:pPr>
      <w:r>
        <w:t>请求示例：</w:t>
      </w:r>
    </w:p>
    <w:p>
      <w:pPr>
        <w:pStyle w:val="7"/>
        <w:spacing w:before="7"/>
        <w:rPr>
          <w:b/>
          <w:sz w:val="13"/>
        </w:rPr>
      </w:pPr>
      <w:r>
        <w:pict>
          <v:shape id="_x0000_s1614" o:spid="_x0000_s1614" o:spt="202" type="#_x0000_t202" style="position:absolute;left:0pt;margin-left:37.65pt;margin-top:12.3pt;height:187.75pt;width:517.2pt;mso-position-horizontal-relative:page;mso-wrap-distance-bottom:0pt;mso-wrap-distance-top:0pt;z-index:-25137254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rPr>
                      <w:sz w:val="14"/>
                    </w:rPr>
                  </w:pPr>
                  <w:r>
                    <w:t>"name": "test2",</w:t>
                  </w:r>
                  <w:r>
                    <w:rPr>
                      <w:position w:val="10"/>
                      <w:sz w:val="14"/>
                    </w:rPr>
                    <w:t>1</w:t>
                  </w:r>
                </w:p>
                <w:p>
                  <w:pPr>
                    <w:pStyle w:val="7"/>
                    <w:spacing w:before="265"/>
                    <w:ind w:left="523"/>
                  </w:pPr>
                  <w:r>
                    <w:t>"idNumber": 110105198803256114,</w:t>
                  </w:r>
                </w:p>
                <w:p>
                  <w:pPr>
                    <w:pStyle w:val="7"/>
                    <w:spacing w:before="265"/>
                    <w:ind w:left="523"/>
                  </w:pPr>
                  <w:r>
                    <w:t>"mobile": 13811339388,</w:t>
                  </w:r>
                </w:p>
                <w:p>
                  <w:pPr>
                    <w:pStyle w:val="7"/>
                    <w:spacing w:before="265"/>
                    <w:ind w:left="523"/>
                  </w:pPr>
                  <w:r>
                    <w:t>"accountNo": 6228480018475627479</w:t>
                  </w:r>
                </w:p>
                <w:p>
                  <w:pPr>
                    <w:pStyle w:val="7"/>
                    <w:spacing w:before="265"/>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2"/>
        <w:gridCol w:w="2898"/>
        <w:gridCol w:w="2007"/>
        <w:gridCol w:w="1435"/>
        <w:gridCol w:w="27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4130" w:type="dxa"/>
            <w:gridSpan w:val="2"/>
            <w:shd w:val="clear" w:color="auto" w:fill="99CCFF"/>
          </w:tcPr>
          <w:p>
            <w:pPr>
              <w:pStyle w:val="15"/>
              <w:spacing w:before="134"/>
              <w:rPr>
                <w:sz w:val="24"/>
              </w:rPr>
            </w:pPr>
            <w:r>
              <w:rPr>
                <w:sz w:val="24"/>
              </w:rPr>
              <w:t>字段名称</w:t>
            </w:r>
          </w:p>
        </w:tc>
        <w:tc>
          <w:tcPr>
            <w:tcW w:w="2007" w:type="dxa"/>
            <w:shd w:val="clear" w:color="auto" w:fill="99CCFF"/>
          </w:tcPr>
          <w:p>
            <w:pPr>
              <w:pStyle w:val="15"/>
              <w:spacing w:before="134"/>
              <w:ind w:left="109"/>
              <w:rPr>
                <w:sz w:val="24"/>
              </w:rPr>
            </w:pPr>
            <w:r>
              <w:rPr>
                <w:sz w:val="24"/>
              </w:rPr>
              <w:t>字段描述</w:t>
            </w:r>
          </w:p>
        </w:tc>
        <w:tc>
          <w:tcPr>
            <w:tcW w:w="1435" w:type="dxa"/>
            <w:shd w:val="clear" w:color="auto" w:fill="99CCFF"/>
          </w:tcPr>
          <w:p>
            <w:pPr>
              <w:pStyle w:val="15"/>
              <w:spacing w:before="134"/>
              <w:ind w:left="106"/>
              <w:rPr>
                <w:sz w:val="24"/>
              </w:rPr>
            </w:pPr>
            <w:r>
              <w:rPr>
                <w:sz w:val="24"/>
              </w:rPr>
              <w:t>类型</w:t>
            </w:r>
          </w:p>
        </w:tc>
        <w:tc>
          <w:tcPr>
            <w:tcW w:w="2770" w:type="dxa"/>
            <w:shd w:val="clear" w:color="auto" w:fill="99CCFF"/>
          </w:tcPr>
          <w:p>
            <w:pPr>
              <w:pStyle w:val="15"/>
              <w:spacing w:before="134"/>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restart"/>
          </w:tcPr>
          <w:p>
            <w:pPr>
              <w:pStyle w:val="15"/>
              <w:rPr>
                <w:sz w:val="24"/>
              </w:rPr>
            </w:pPr>
            <w:r>
              <w:rPr>
                <w:sz w:val="24"/>
              </w:rPr>
              <w:t>data</w:t>
            </w:r>
          </w:p>
        </w:tc>
        <w:tc>
          <w:tcPr>
            <w:tcW w:w="2898" w:type="dxa"/>
          </w:tcPr>
          <w:p>
            <w:pPr>
              <w:pStyle w:val="15"/>
              <w:rPr>
                <w:sz w:val="24"/>
              </w:rPr>
            </w:pPr>
            <w:r>
              <w:rPr>
                <w:sz w:val="24"/>
              </w:rPr>
              <w:t>authResultInfo</w:t>
            </w:r>
          </w:p>
        </w:tc>
        <w:tc>
          <w:tcPr>
            <w:tcW w:w="2007" w:type="dxa"/>
          </w:tcPr>
          <w:p>
            <w:pPr>
              <w:pStyle w:val="15"/>
              <w:ind w:left="109"/>
              <w:rPr>
                <w:sz w:val="24"/>
              </w:rPr>
            </w:pPr>
            <w:r>
              <w:rPr>
                <w:sz w:val="24"/>
              </w:rPr>
              <w:t>结果加密数据</w:t>
            </w:r>
          </w:p>
        </w:tc>
        <w:tc>
          <w:tcPr>
            <w:tcW w:w="1435" w:type="dxa"/>
          </w:tcPr>
          <w:p>
            <w:pPr>
              <w:pStyle w:val="15"/>
              <w:ind w:left="106"/>
              <w:rPr>
                <w:sz w:val="24"/>
              </w:rPr>
            </w:pPr>
            <w:r>
              <w:rPr>
                <w:sz w:val="24"/>
              </w:rPr>
              <w:t>String</w:t>
            </w:r>
          </w:p>
        </w:tc>
        <w:tc>
          <w:tcPr>
            <w:tcW w:w="2770"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w:t>
            </w:r>
          </w:p>
        </w:tc>
        <w:tc>
          <w:tcPr>
            <w:tcW w:w="2007" w:type="dxa"/>
          </w:tcPr>
          <w:p>
            <w:pPr>
              <w:pStyle w:val="15"/>
              <w:ind w:left="109"/>
              <w:rPr>
                <w:sz w:val="24"/>
              </w:rPr>
            </w:pPr>
            <w:r>
              <w:rPr>
                <w:sz w:val="24"/>
              </w:rPr>
              <w:t>申请结果</w:t>
            </w:r>
          </w:p>
        </w:tc>
        <w:tc>
          <w:tcPr>
            <w:tcW w:w="1435" w:type="dxa"/>
          </w:tcPr>
          <w:p>
            <w:pPr>
              <w:pStyle w:val="15"/>
              <w:ind w:left="106"/>
              <w:rPr>
                <w:sz w:val="24"/>
              </w:rPr>
            </w:pPr>
            <w:r>
              <w:rPr>
                <w:sz w:val="24"/>
              </w:rPr>
              <w:t>String</w:t>
            </w:r>
          </w:p>
        </w:tc>
        <w:tc>
          <w:tcPr>
            <w:tcW w:w="2770" w:type="dxa"/>
          </w:tcPr>
          <w:p>
            <w:pPr>
              <w:pStyle w:val="15"/>
              <w:ind w:left="106"/>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232" w:type="dxa"/>
            <w:vMerge w:val="continue"/>
            <w:tcBorders>
              <w:top w:val="nil"/>
            </w:tcBorders>
          </w:tcPr>
          <w:p>
            <w:pPr>
              <w:rPr>
                <w:sz w:val="2"/>
                <w:szCs w:val="2"/>
              </w:rPr>
            </w:pPr>
          </w:p>
        </w:tc>
        <w:tc>
          <w:tcPr>
            <w:tcW w:w="2898" w:type="dxa"/>
          </w:tcPr>
          <w:p>
            <w:pPr>
              <w:pStyle w:val="15"/>
              <w:rPr>
                <w:sz w:val="24"/>
              </w:rPr>
            </w:pPr>
            <w:r>
              <w:rPr>
                <w:sz w:val="24"/>
              </w:rPr>
              <w:t>resultMessage</w:t>
            </w:r>
          </w:p>
        </w:tc>
        <w:tc>
          <w:tcPr>
            <w:tcW w:w="2007" w:type="dxa"/>
          </w:tcPr>
          <w:p>
            <w:pPr>
              <w:pStyle w:val="15"/>
              <w:ind w:left="109"/>
              <w:rPr>
                <w:sz w:val="24"/>
              </w:rPr>
            </w:pPr>
            <w:r>
              <w:rPr>
                <w:sz w:val="24"/>
              </w:rPr>
              <w:t>申请结果信息</w:t>
            </w:r>
          </w:p>
        </w:tc>
        <w:tc>
          <w:tcPr>
            <w:tcW w:w="1435" w:type="dxa"/>
          </w:tcPr>
          <w:p>
            <w:pPr>
              <w:pStyle w:val="15"/>
              <w:ind w:left="106"/>
              <w:rPr>
                <w:sz w:val="24"/>
              </w:rPr>
            </w:pPr>
            <w:r>
              <w:rPr>
                <w:sz w:val="24"/>
              </w:rPr>
              <w:t>String</w:t>
            </w:r>
          </w:p>
        </w:tc>
        <w:tc>
          <w:tcPr>
            <w:tcW w:w="2770" w:type="dxa"/>
          </w:tcPr>
          <w:p>
            <w:pPr>
              <w:pStyle w:val="15"/>
              <w:ind w:left="106"/>
              <w:rPr>
                <w:sz w:val="24"/>
              </w:rPr>
            </w:pPr>
            <w:r>
              <w:rPr>
                <w:sz w:val="24"/>
              </w:rPr>
              <w:t>是</w:t>
            </w:r>
          </w:p>
        </w:tc>
      </w:tr>
    </w:tbl>
    <w:p>
      <w:pPr>
        <w:pStyle w:val="7"/>
        <w:spacing w:before="9"/>
        <w:rPr>
          <w:b/>
          <w:sz w:val="12"/>
        </w:rPr>
      </w:pPr>
      <w:r>
        <w:pict>
          <v:line id="_x0000_s1615" o:spid="_x0000_s1615" o:spt="20" style="position:absolute;left:0pt;margin-left:43.05pt;margin-top:12pt;height:0pt;width:144.05pt;mso-position-horizontal-relative:page;mso-wrap-distance-bottom:0pt;mso-wrap-distance-top:0pt;z-index:-251371520;mso-width-relative:page;mso-height-relative:page;" stroked="t" coordsize="21600,21600">
            <v:path arrowok="t"/>
            <v:fill focussize="0,0"/>
            <v:stroke weight="1.2pt" color="#000000"/>
            <v:imagedata o:title=""/>
            <o:lock v:ext="edit"/>
            <w10:wrap type="topAndBottom"/>
          </v:line>
        </w:pict>
      </w:r>
    </w:p>
    <w:p>
      <w:pPr>
        <w:spacing w:before="94"/>
        <w:ind w:left="261" w:right="0" w:firstLine="0"/>
        <w:jc w:val="left"/>
        <w:rPr>
          <w:rFonts w:ascii="Times New Roman"/>
          <w:sz w:val="12"/>
        </w:rPr>
      </w:pPr>
      <w:r>
        <w:rPr>
          <w:rFonts w:ascii="Times New Roman"/>
          <w:sz w:val="12"/>
        </w:rPr>
        <w:t>1</w:t>
      </w:r>
    </w:p>
    <w:p>
      <w:pPr>
        <w:spacing w:after="0"/>
        <w:jc w:val="left"/>
        <w:rPr>
          <w:rFonts w:ascii="Times New Roman"/>
          <w:sz w:val="12"/>
        </w:rPr>
        <w:sectPr>
          <w:footerReference r:id="rId44" w:type="default"/>
          <w:pgSz w:w="11910" w:h="16840"/>
          <w:pgMar w:top="820" w:right="640" w:bottom="1320" w:left="600" w:header="532" w:footer="1134" w:gutter="0"/>
          <w:pgNumType w:start="190"/>
          <w:cols w:space="720" w:num="1"/>
        </w:sectPr>
      </w:pPr>
    </w:p>
    <w:p>
      <w:pPr>
        <w:pStyle w:val="7"/>
        <w:spacing w:before="6"/>
        <w:rPr>
          <w:rFonts w:ascii="Times New Roman"/>
          <w:sz w:val="3"/>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2893"/>
        <w:gridCol w:w="2007"/>
        <w:gridCol w:w="1435"/>
        <w:gridCol w:w="27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6" w:type="dxa"/>
            <w:vMerge w:val="restart"/>
          </w:tcPr>
          <w:p>
            <w:pPr>
              <w:pStyle w:val="15"/>
              <w:spacing w:before="0"/>
              <w:ind w:left="0"/>
              <w:rPr>
                <w:rFonts w:ascii="Times New Roman"/>
                <w:sz w:val="22"/>
              </w:rPr>
            </w:pPr>
          </w:p>
        </w:tc>
        <w:tc>
          <w:tcPr>
            <w:tcW w:w="2893" w:type="dxa"/>
          </w:tcPr>
          <w:p>
            <w:pPr>
              <w:pStyle w:val="15"/>
              <w:ind w:left="103"/>
              <w:rPr>
                <w:sz w:val="24"/>
              </w:rPr>
            </w:pPr>
            <w:r>
              <w:rPr>
                <w:sz w:val="24"/>
              </w:rPr>
              <w:t>transId</w:t>
            </w:r>
          </w:p>
        </w:tc>
        <w:tc>
          <w:tcPr>
            <w:tcW w:w="2007" w:type="dxa"/>
          </w:tcPr>
          <w:p>
            <w:pPr>
              <w:pStyle w:val="15"/>
              <w:ind w:left="110"/>
              <w:rPr>
                <w:sz w:val="24"/>
              </w:rPr>
            </w:pPr>
            <w:r>
              <w:rPr>
                <w:sz w:val="24"/>
              </w:rPr>
              <w:t>交易流水号</w:t>
            </w:r>
          </w:p>
        </w:tc>
        <w:tc>
          <w:tcPr>
            <w:tcW w:w="1435" w:type="dxa"/>
          </w:tcPr>
          <w:p>
            <w:pPr>
              <w:pStyle w:val="15"/>
              <w:rPr>
                <w:sz w:val="24"/>
              </w:rPr>
            </w:pPr>
            <w:r>
              <w:rPr>
                <w:sz w:val="24"/>
              </w:rPr>
              <w:t>String</w:t>
            </w:r>
          </w:p>
        </w:tc>
        <w:tc>
          <w:tcPr>
            <w:tcW w:w="2770"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236" w:type="dxa"/>
            <w:vMerge w:val="continue"/>
            <w:tcBorders>
              <w:top w:val="nil"/>
            </w:tcBorders>
          </w:tcPr>
          <w:p>
            <w:pPr>
              <w:rPr>
                <w:sz w:val="2"/>
                <w:szCs w:val="2"/>
              </w:rPr>
            </w:pPr>
          </w:p>
        </w:tc>
        <w:tc>
          <w:tcPr>
            <w:tcW w:w="2893" w:type="dxa"/>
          </w:tcPr>
          <w:p>
            <w:pPr>
              <w:pStyle w:val="15"/>
              <w:spacing w:before="135"/>
              <w:ind w:left="103"/>
              <w:rPr>
                <w:sz w:val="24"/>
              </w:rPr>
            </w:pPr>
            <w:r>
              <w:rPr>
                <w:sz w:val="24"/>
              </w:rPr>
              <w:t>userTransId</w:t>
            </w:r>
          </w:p>
        </w:tc>
        <w:tc>
          <w:tcPr>
            <w:tcW w:w="2007" w:type="dxa"/>
          </w:tcPr>
          <w:p>
            <w:pPr>
              <w:pStyle w:val="15"/>
              <w:spacing w:before="135"/>
              <w:ind w:left="110"/>
              <w:rPr>
                <w:sz w:val="24"/>
              </w:rPr>
            </w:pPr>
            <w:r>
              <w:rPr>
                <w:sz w:val="24"/>
              </w:rPr>
              <w:t>用户交易流水号</w:t>
            </w:r>
          </w:p>
        </w:tc>
        <w:tc>
          <w:tcPr>
            <w:tcW w:w="1435" w:type="dxa"/>
          </w:tcPr>
          <w:p>
            <w:pPr>
              <w:pStyle w:val="15"/>
              <w:spacing w:before="135"/>
              <w:rPr>
                <w:sz w:val="24"/>
              </w:rPr>
            </w:pPr>
            <w:r>
              <w:rPr>
                <w:sz w:val="24"/>
              </w:rPr>
              <w:t>String</w:t>
            </w:r>
          </w:p>
        </w:tc>
        <w:tc>
          <w:tcPr>
            <w:tcW w:w="2770" w:type="dxa"/>
          </w:tcPr>
          <w:p>
            <w:pPr>
              <w:pStyle w:val="15"/>
              <w:spacing w:before="13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6" w:type="dxa"/>
            <w:vMerge w:val="continue"/>
            <w:tcBorders>
              <w:top w:val="nil"/>
            </w:tcBorders>
          </w:tcPr>
          <w:p>
            <w:pPr>
              <w:rPr>
                <w:sz w:val="2"/>
                <w:szCs w:val="2"/>
              </w:rPr>
            </w:pPr>
          </w:p>
        </w:tc>
        <w:tc>
          <w:tcPr>
            <w:tcW w:w="2893" w:type="dxa"/>
          </w:tcPr>
          <w:p>
            <w:pPr>
              <w:pStyle w:val="15"/>
              <w:ind w:left="103"/>
              <w:rPr>
                <w:sz w:val="24"/>
              </w:rPr>
            </w:pPr>
            <w:r>
              <w:rPr>
                <w:sz w:val="24"/>
              </w:rPr>
              <w:t>name</w:t>
            </w:r>
          </w:p>
        </w:tc>
        <w:tc>
          <w:tcPr>
            <w:tcW w:w="2007" w:type="dxa"/>
          </w:tcPr>
          <w:p>
            <w:pPr>
              <w:pStyle w:val="15"/>
              <w:ind w:left="110"/>
              <w:rPr>
                <w:sz w:val="24"/>
              </w:rPr>
            </w:pPr>
            <w:r>
              <w:rPr>
                <w:sz w:val="24"/>
              </w:rPr>
              <w:t>姓名</w:t>
            </w:r>
          </w:p>
        </w:tc>
        <w:tc>
          <w:tcPr>
            <w:tcW w:w="1435" w:type="dxa"/>
          </w:tcPr>
          <w:p>
            <w:pPr>
              <w:pStyle w:val="15"/>
              <w:rPr>
                <w:sz w:val="24"/>
              </w:rPr>
            </w:pPr>
            <w:r>
              <w:rPr>
                <w:sz w:val="24"/>
              </w:rPr>
              <w:t>String</w:t>
            </w:r>
          </w:p>
        </w:tc>
        <w:tc>
          <w:tcPr>
            <w:tcW w:w="2770"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6" w:type="dxa"/>
            <w:vMerge w:val="continue"/>
            <w:tcBorders>
              <w:top w:val="nil"/>
            </w:tcBorders>
          </w:tcPr>
          <w:p>
            <w:pPr>
              <w:rPr>
                <w:sz w:val="2"/>
                <w:szCs w:val="2"/>
              </w:rPr>
            </w:pPr>
          </w:p>
        </w:tc>
        <w:tc>
          <w:tcPr>
            <w:tcW w:w="2893" w:type="dxa"/>
          </w:tcPr>
          <w:p>
            <w:pPr>
              <w:pStyle w:val="15"/>
              <w:ind w:left="103"/>
              <w:rPr>
                <w:sz w:val="24"/>
              </w:rPr>
            </w:pPr>
            <w:r>
              <w:rPr>
                <w:sz w:val="24"/>
              </w:rPr>
              <w:t>idNumber</w:t>
            </w:r>
          </w:p>
        </w:tc>
        <w:tc>
          <w:tcPr>
            <w:tcW w:w="2007" w:type="dxa"/>
          </w:tcPr>
          <w:p>
            <w:pPr>
              <w:pStyle w:val="15"/>
              <w:ind w:left="110"/>
              <w:rPr>
                <w:sz w:val="24"/>
              </w:rPr>
            </w:pPr>
            <w:r>
              <w:rPr>
                <w:sz w:val="24"/>
              </w:rPr>
              <w:t>身份证号</w:t>
            </w:r>
          </w:p>
        </w:tc>
        <w:tc>
          <w:tcPr>
            <w:tcW w:w="1435" w:type="dxa"/>
          </w:tcPr>
          <w:p>
            <w:pPr>
              <w:pStyle w:val="15"/>
              <w:rPr>
                <w:sz w:val="24"/>
              </w:rPr>
            </w:pPr>
            <w:r>
              <w:rPr>
                <w:sz w:val="24"/>
              </w:rPr>
              <w:t>String</w:t>
            </w:r>
          </w:p>
        </w:tc>
        <w:tc>
          <w:tcPr>
            <w:tcW w:w="2770" w:type="dxa"/>
          </w:tcPr>
          <w:p>
            <w:pPr>
              <w:pStyle w:val="15"/>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36" w:type="dxa"/>
            <w:vMerge w:val="continue"/>
            <w:tcBorders>
              <w:top w:val="nil"/>
            </w:tcBorders>
          </w:tcPr>
          <w:p>
            <w:pPr>
              <w:rPr>
                <w:sz w:val="2"/>
                <w:szCs w:val="2"/>
              </w:rPr>
            </w:pPr>
          </w:p>
        </w:tc>
        <w:tc>
          <w:tcPr>
            <w:tcW w:w="2893" w:type="dxa"/>
          </w:tcPr>
          <w:p>
            <w:pPr>
              <w:pStyle w:val="15"/>
              <w:ind w:left="103"/>
              <w:rPr>
                <w:sz w:val="24"/>
              </w:rPr>
            </w:pPr>
            <w:r>
              <w:rPr>
                <w:sz w:val="24"/>
              </w:rPr>
              <w:t>photoData</w:t>
            </w:r>
          </w:p>
        </w:tc>
        <w:tc>
          <w:tcPr>
            <w:tcW w:w="2007" w:type="dxa"/>
          </w:tcPr>
          <w:p>
            <w:pPr>
              <w:pStyle w:val="15"/>
              <w:ind w:left="110"/>
              <w:rPr>
                <w:sz w:val="24"/>
              </w:rPr>
            </w:pPr>
            <w:r>
              <w:rPr>
                <w:sz w:val="24"/>
              </w:rPr>
              <w:t>照片</w:t>
            </w:r>
          </w:p>
        </w:tc>
        <w:tc>
          <w:tcPr>
            <w:tcW w:w="1435" w:type="dxa"/>
          </w:tcPr>
          <w:p>
            <w:pPr>
              <w:pStyle w:val="15"/>
              <w:rPr>
                <w:sz w:val="24"/>
              </w:rPr>
            </w:pPr>
            <w:r>
              <w:rPr>
                <w:sz w:val="24"/>
              </w:rPr>
              <w:t>String</w:t>
            </w:r>
          </w:p>
        </w:tc>
        <w:tc>
          <w:tcPr>
            <w:tcW w:w="2770" w:type="dxa"/>
          </w:tcPr>
          <w:p>
            <w:pPr>
              <w:pStyle w:val="15"/>
              <w:rPr>
                <w:sz w:val="24"/>
              </w:rPr>
            </w:pPr>
            <w:r>
              <w:rPr>
                <w:sz w:val="24"/>
              </w:rPr>
              <w:t>是</w:t>
            </w:r>
          </w:p>
        </w:tc>
      </w:tr>
    </w:tbl>
    <w:p>
      <w:pPr>
        <w:pStyle w:val="6"/>
      </w:pPr>
      <w:r>
        <w:t>响应示例：</w:t>
      </w:r>
    </w:p>
    <w:p>
      <w:pPr>
        <w:pStyle w:val="7"/>
        <w:spacing w:before="10"/>
        <w:rPr>
          <w:b/>
          <w:sz w:val="13"/>
        </w:rPr>
      </w:pPr>
      <w:r>
        <w:pict>
          <v:shape id="_x0000_s1616" o:spid="_x0000_s1616" o:spt="202" type="#_x0000_t202" style="position:absolute;left:0pt;margin-left:37.65pt;margin-top:12.45pt;height:437.35pt;width:517.2pt;mso-position-horizontal-relative:page;mso-wrap-distance-bottom:0pt;mso-wrap-distance-top:0pt;z-index:-25137049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218"/>
                  </w:pPr>
                  <w:r>
                    <w:t>"status": 200, "message": "SUCCESS", "data": {</w:t>
                  </w:r>
                </w:p>
                <w:p>
                  <w:pPr>
                    <w:pStyle w:val="7"/>
                    <w:spacing w:line="417" w:lineRule="auto"/>
                    <w:ind w:left="943" w:right="6760"/>
                  </w:pPr>
                  <w:r>
                    <w:t>"authResultInfo": "", "result": "SUCCESS", "resultMessage": "成功", "userTransId": "203111",</w:t>
                  </w:r>
                </w:p>
                <w:p>
                  <w:pPr>
                    <w:pStyle w:val="7"/>
                    <w:spacing w:line="358" w:lineRule="exact"/>
                    <w:ind w:left="943"/>
                  </w:pPr>
                  <w:r>
                    <w:t>"transId": "TRANS_B9F14858991846D1BB25B5AD6AC9D8DF",</w:t>
                  </w:r>
                </w:p>
                <w:p>
                  <w:pPr>
                    <w:pStyle w:val="7"/>
                    <w:spacing w:before="265"/>
                    <w:ind w:left="943"/>
                  </w:pPr>
                  <w:r>
                    <w:t>"name": "张三",</w:t>
                  </w:r>
                </w:p>
                <w:p>
                  <w:pPr>
                    <w:pStyle w:val="7"/>
                    <w:spacing w:before="265"/>
                    <w:ind w:left="943"/>
                  </w:pPr>
                  <w:r>
                    <w:t>"idNumber": "1101051987326123",</w:t>
                  </w:r>
                </w:p>
                <w:p>
                  <w:pPr>
                    <w:pStyle w:val="7"/>
                    <w:spacing w:before="266"/>
                    <w:ind w:left="943"/>
                  </w:pPr>
                  <w:r>
                    <w:t>"photoData": "base64"</w:t>
                  </w:r>
                </w:p>
                <w:p>
                  <w:pPr>
                    <w:pStyle w:val="7"/>
                    <w:spacing w:before="265"/>
                    <w:ind w:left="523"/>
                  </w:pPr>
                  <w:r>
                    <w:t>}</w:t>
                  </w:r>
                </w:p>
                <w:p>
                  <w:pPr>
                    <w:pStyle w:val="7"/>
                    <w:spacing w:before="265"/>
                    <w:ind w:left="103"/>
                  </w:pPr>
                  <w:r>
                    <w:t>}</w:t>
                  </w:r>
                </w:p>
              </w:txbxContent>
            </v:textbox>
            <w10:wrap type="topAndBottom"/>
          </v:shape>
        </w:pict>
      </w:r>
    </w:p>
    <w:p>
      <w:pPr>
        <w:pStyle w:val="7"/>
        <w:spacing w:before="5"/>
        <w:rPr>
          <w:b/>
          <w:sz w:val="19"/>
        </w:rPr>
      </w:pPr>
    </w:p>
    <w:p>
      <w:pPr>
        <w:pStyle w:val="4"/>
        <w:numPr>
          <w:ilvl w:val="2"/>
          <w:numId w:val="3"/>
        </w:numPr>
        <w:bidi w:val="0"/>
        <w:rPr>
          <w:b/>
          <w:sz w:val="30"/>
        </w:rPr>
      </w:pPr>
      <w:r>
        <w:pict>
          <v:line id="_x0000_s1617" o:spid="_x0000_s1617" o:spt="20" style="position:absolute;left:0pt;margin-left:41.7pt;margin-top:78.15pt;height:0.05pt;width:506.2pt;mso-position-horizontal-relative:page;z-index:251947008;mso-width-relative:page;mso-height-relative:page;" stroked="t" coordsize="21600,21600">
            <v:path arrowok="t"/>
            <v:fill focussize="0,0"/>
            <v:stroke color="#000000"/>
            <v:imagedata o:title=""/>
            <o:lock v:ext="edit"/>
          </v:line>
        </w:pict>
      </w:r>
      <w:r>
        <w:pict>
          <v:group id="_x0000_s1618" o:spid="_x0000_s1618" o:spt="203" style="position:absolute;left:0pt;margin-left:37.4pt;margin-top:39.25pt;height:32.2pt;width:517.2pt;mso-position-horizontal-relative:page;z-index:-251531264;mso-width-relative:page;mso-height-relative:page;" coordorigin="749,786" coordsize="10344,644">
            <o:lock v:ext="edit"/>
            <v:shape id="_x0000_s1619" o:spid="_x0000_s1619" style="position:absolute;left:758;top:795;height:624;width:2727;" fillcolor="#99CCFF" filled="t" stroked="f" coordorigin="758,795" coordsize="2727,624" path="m3485,795l3382,795,862,795,758,795,758,1419,862,1419,3382,1419,3485,1419,3485,795e">
              <v:path arrowok="t"/>
              <v:fill on="t" focussize="0,0"/>
              <v:stroke on="f"/>
              <v:imagedata o:title=""/>
              <o:lock v:ext="edit"/>
            </v:shape>
            <v:line id="_x0000_s1620" o:spid="_x0000_s1620" o:spt="20" style="position:absolute;left:758;top:790;height:0;width:2727;" stroked="t" coordsize="21600,21600">
              <v:path arrowok="t"/>
              <v:fill focussize="0,0"/>
              <v:stroke weight="0.48pt" color="#000000"/>
              <v:imagedata o:title=""/>
              <o:lock v:ext="edit"/>
            </v:line>
            <v:line id="_x0000_s1621" o:spid="_x0000_s1621" o:spt="20" style="position:absolute;left:3495;top:790;height:0;width:7597;" stroked="t" coordsize="21600,21600">
              <v:path arrowok="t"/>
              <v:fill focussize="0,0"/>
              <v:stroke weight="0.48pt" color="#000000"/>
              <v:imagedata o:title=""/>
              <o:lock v:ext="edit"/>
            </v:line>
            <v:line id="_x0000_s1622" o:spid="_x0000_s1622" o:spt="20" style="position:absolute;left:754;top:786;height:633;width:0;" stroked="t" coordsize="21600,21600">
              <v:path arrowok="t"/>
              <v:fill focussize="0,0"/>
              <v:stroke weight="0.48pt" color="#000000"/>
              <v:imagedata o:title=""/>
              <o:lock v:ext="edit"/>
            </v:line>
            <v:rect id="_x0000_s1623" o:spid="_x0000_s1623" o:spt="1" style="position:absolute;left:748;top:1419;height:10;width:10;" fillcolor="#000000" filled="t" stroked="f" coordsize="21600,21600">
              <v:path/>
              <v:fill on="t" focussize="0,0"/>
              <v:stroke on="f"/>
              <v:imagedata o:title=""/>
              <o:lock v:ext="edit"/>
            </v:rect>
            <v:line id="_x0000_s1624" o:spid="_x0000_s1624" o:spt="20" style="position:absolute;left:758;top:1424;height:0;width:2727;" stroked="t" coordsize="21600,21600">
              <v:path arrowok="t"/>
              <v:fill focussize="0,0"/>
              <v:stroke weight="0.48pt" color="#000000"/>
              <v:imagedata o:title=""/>
              <o:lock v:ext="edit"/>
            </v:line>
            <v:line id="_x0000_s1625" o:spid="_x0000_s1625" o:spt="20" style="position:absolute;left:3490;top:786;height:633;width:0;" stroked="t" coordsize="21600,21600">
              <v:path arrowok="t"/>
              <v:fill focussize="0,0"/>
              <v:stroke weight="0.48pt" color="#000000"/>
              <v:imagedata o:title=""/>
              <o:lock v:ext="edit"/>
            </v:line>
            <v:rect id="_x0000_s1626" o:spid="_x0000_s1626" o:spt="1" style="position:absolute;left:3485;top:1419;height:10;width:10;" fillcolor="#000000" filled="t" stroked="f" coordsize="21600,21600">
              <v:path/>
              <v:fill on="t" focussize="0,0"/>
              <v:stroke on="f"/>
              <v:imagedata o:title=""/>
              <o:lock v:ext="edit"/>
            </v:rect>
            <v:line id="_x0000_s1627" o:spid="_x0000_s1627" o:spt="20" style="position:absolute;left:3495;top:1424;height:0;width:7597;" stroked="t" coordsize="21600,21600">
              <v:path arrowok="t"/>
              <v:fill focussize="0,0"/>
              <v:stroke weight="0.48pt" color="#000000"/>
              <v:imagedata o:title=""/>
              <o:lock v:ext="edit"/>
            </v:line>
          </v:group>
        </w:pict>
      </w:r>
      <w:bookmarkStart w:id="185" w:name="_bookmark94"/>
      <w:bookmarkEnd w:id="185"/>
      <w:bookmarkStart w:id="186" w:name="_bookmark94"/>
      <w:bookmarkEnd w:id="186"/>
      <w:r>
        <w:rPr>
          <w:b/>
          <w:sz w:val="30"/>
        </w:rPr>
        <w:t>获取数字信封证书</w:t>
      </w:r>
    </w:p>
    <w:p>
      <w:pPr>
        <w:pStyle w:val="7"/>
        <w:spacing w:after="1"/>
        <w:rPr>
          <w:b/>
          <w:sz w:val="21"/>
        </w:rPr>
      </w:pPr>
    </w:p>
    <w:tbl>
      <w:tblPr>
        <w:tblStyle w:val="11"/>
        <w:tblW w:w="0" w:type="auto"/>
        <w:tblInd w:w="1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36"/>
        <w:gridCol w:w="76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1" w:hRule="atLeast"/>
        </w:trPr>
        <w:tc>
          <w:tcPr>
            <w:tcW w:w="2736" w:type="dxa"/>
            <w:shd w:val="clear" w:color="auto" w:fill="99CCFF"/>
          </w:tcPr>
          <w:p>
            <w:pPr>
              <w:pStyle w:val="15"/>
              <w:spacing w:before="137"/>
              <w:ind w:left="108"/>
              <w:rPr>
                <w:sz w:val="24"/>
              </w:rPr>
            </w:pPr>
            <w:r>
              <w:rPr>
                <w:sz w:val="24"/>
              </w:rPr>
              <w:t>接口功能</w:t>
            </w:r>
          </w:p>
        </w:tc>
        <w:tc>
          <w:tcPr>
            <w:tcW w:w="7607" w:type="dxa"/>
            <w:tcBorders>
              <w:right w:val="single" w:color="000000" w:sz="4" w:space="0"/>
            </w:tcBorders>
          </w:tcPr>
          <w:p>
            <w:pPr>
              <w:pStyle w:val="15"/>
              <w:spacing w:before="137"/>
              <w:ind w:left="108"/>
              <w:rPr>
                <w:sz w:val="24"/>
              </w:rPr>
            </w:pPr>
            <w:r>
              <w:rPr>
                <w:sz w:val="24"/>
              </w:rPr>
              <w:t>获取数字信封证书，获取 v3 版本接口 sdk 封装数字信封所需的证书，</w:t>
            </w:r>
          </w:p>
        </w:tc>
      </w:tr>
    </w:tbl>
    <w:p>
      <w:pPr>
        <w:spacing w:after="0"/>
        <w:rPr>
          <w:sz w:val="24"/>
        </w:rPr>
        <w:sectPr>
          <w:footerReference r:id="rId45" w:type="default"/>
          <w:pgSz w:w="11910" w:h="16840"/>
          <w:pgMar w:top="820" w:right="640" w:bottom="1200" w:left="600" w:header="532" w:footer="1018" w:gutter="0"/>
          <w:pgNumType w:start="191"/>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spacing w:before="0"/>
              <w:ind w:left="0"/>
              <w:rPr>
                <w:rFonts w:ascii="Times New Roman"/>
                <w:sz w:val="22"/>
              </w:rPr>
            </w:pPr>
          </w:p>
        </w:tc>
        <w:tc>
          <w:tcPr>
            <w:tcW w:w="7607" w:type="dxa"/>
          </w:tcPr>
          <w:p>
            <w:pPr>
              <w:pStyle w:val="15"/>
              <w:ind w:left="108"/>
              <w:rPr>
                <w:sz w:val="24"/>
              </w:rPr>
            </w:pPr>
            <w:r>
              <w:rPr>
                <w:sz w:val="24"/>
              </w:rPr>
              <w:t>此接口是 sdk 调用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36" w:type="dxa"/>
            <w:shd w:val="clear" w:color="auto" w:fill="99CCFF"/>
          </w:tcPr>
          <w:p>
            <w:pPr>
              <w:pStyle w:val="15"/>
              <w:spacing w:before="135"/>
              <w:rPr>
                <w:sz w:val="24"/>
              </w:rPr>
            </w:pPr>
            <w:r>
              <w:rPr>
                <w:sz w:val="24"/>
              </w:rPr>
              <w:t>服务接口地址</w:t>
            </w:r>
          </w:p>
        </w:tc>
        <w:tc>
          <w:tcPr>
            <w:tcW w:w="7607" w:type="dxa"/>
          </w:tcPr>
          <w:p>
            <w:pPr>
              <w:pStyle w:val="15"/>
              <w:spacing w:before="135"/>
              <w:ind w:left="108"/>
              <w:rPr>
                <w:sz w:val="24"/>
              </w:rPr>
            </w:pPr>
            <w:r>
              <w:rPr>
                <w:sz w:val="24"/>
              </w:rPr>
              <w:t>http://ip:port/idsctid/v3/sdk/cert/getAppCert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spacing w:before="133"/>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1"/>
        <w:gridCol w:w="4607"/>
        <w:gridCol w:w="1583"/>
        <w:gridCol w:w="20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1" w:type="dxa"/>
            <w:shd w:val="clear" w:color="auto" w:fill="99CCFF"/>
          </w:tcPr>
          <w:p>
            <w:pPr>
              <w:pStyle w:val="15"/>
              <w:rPr>
                <w:sz w:val="24"/>
              </w:rPr>
            </w:pPr>
            <w:r>
              <w:rPr>
                <w:sz w:val="24"/>
              </w:rPr>
              <w:t>字段名称</w:t>
            </w:r>
          </w:p>
        </w:tc>
        <w:tc>
          <w:tcPr>
            <w:tcW w:w="4607" w:type="dxa"/>
            <w:shd w:val="clear" w:color="auto" w:fill="99CCFF"/>
          </w:tcPr>
          <w:p>
            <w:pPr>
              <w:pStyle w:val="15"/>
              <w:rPr>
                <w:sz w:val="24"/>
              </w:rPr>
            </w:pPr>
            <w:r>
              <w:rPr>
                <w:sz w:val="24"/>
              </w:rPr>
              <w:t>字段描述</w:t>
            </w:r>
          </w:p>
        </w:tc>
        <w:tc>
          <w:tcPr>
            <w:tcW w:w="1583" w:type="dxa"/>
            <w:shd w:val="clear" w:color="auto" w:fill="99CCFF"/>
          </w:tcPr>
          <w:p>
            <w:pPr>
              <w:pStyle w:val="15"/>
              <w:rPr>
                <w:sz w:val="24"/>
              </w:rPr>
            </w:pPr>
            <w:r>
              <w:rPr>
                <w:sz w:val="24"/>
              </w:rPr>
              <w:t>类型</w:t>
            </w:r>
          </w:p>
        </w:tc>
        <w:tc>
          <w:tcPr>
            <w:tcW w:w="2062" w:type="dxa"/>
            <w:shd w:val="clear" w:color="auto" w:fill="99CCFF"/>
          </w:tcPr>
          <w:p>
            <w:pPr>
              <w:pStyle w:val="15"/>
              <w:ind w:left="106"/>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91" w:type="dxa"/>
          </w:tcPr>
          <w:p>
            <w:pPr>
              <w:pStyle w:val="15"/>
              <w:rPr>
                <w:sz w:val="24"/>
              </w:rPr>
            </w:pPr>
            <w:r>
              <w:rPr>
                <w:sz w:val="24"/>
              </w:rPr>
              <w:t>appVersion</w:t>
            </w:r>
          </w:p>
        </w:tc>
        <w:tc>
          <w:tcPr>
            <w:tcW w:w="4607" w:type="dxa"/>
          </w:tcPr>
          <w:p>
            <w:pPr>
              <w:pStyle w:val="15"/>
              <w:rPr>
                <w:sz w:val="24"/>
              </w:rPr>
            </w:pPr>
            <w:r>
              <w:rPr>
                <w:sz w:val="24"/>
              </w:rPr>
              <w:t>app 版本号</w:t>
            </w:r>
          </w:p>
        </w:tc>
        <w:tc>
          <w:tcPr>
            <w:tcW w:w="1583" w:type="dxa"/>
          </w:tcPr>
          <w:p>
            <w:pPr>
              <w:pStyle w:val="15"/>
              <w:rPr>
                <w:sz w:val="24"/>
              </w:rPr>
            </w:pPr>
            <w:r>
              <w:rPr>
                <w:sz w:val="24"/>
              </w:rPr>
              <w:t>String</w:t>
            </w:r>
          </w:p>
        </w:tc>
        <w:tc>
          <w:tcPr>
            <w:tcW w:w="2062" w:type="dxa"/>
          </w:tcPr>
          <w:p>
            <w:pPr>
              <w:pStyle w:val="15"/>
              <w:ind w:left="106"/>
              <w:rPr>
                <w:sz w:val="24"/>
              </w:rPr>
            </w:pPr>
            <w:r>
              <w:rPr>
                <w:sz w:val="24"/>
              </w:rPr>
              <w:t>是</w:t>
            </w:r>
          </w:p>
        </w:tc>
      </w:tr>
    </w:tbl>
    <w:p>
      <w:pPr>
        <w:pStyle w:val="6"/>
        <w:spacing w:before="133"/>
      </w:pPr>
      <w:r>
        <w:t>请求示例：</w:t>
      </w:r>
    </w:p>
    <w:p>
      <w:pPr>
        <w:pStyle w:val="7"/>
        <w:spacing w:before="9"/>
        <w:rPr>
          <w:b/>
          <w:sz w:val="13"/>
        </w:rPr>
      </w:pPr>
      <w:r>
        <w:pict>
          <v:shape id="_x0000_s1628" o:spid="_x0000_s1628" o:spt="202" type="#_x0000_t202" style="position:absolute;left:0pt;margin-left:37.65pt;margin-top:12.4pt;height:281.3pt;width:517.2pt;mso-position-horizontal-relative:page;mso-wrap-distance-bottom:0pt;mso-wrap-distance-top:0pt;z-index:-25136844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"version": "1.0",</w:t>
                  </w:r>
                </w:p>
                <w:p>
                  <w:pPr>
                    <w:pStyle w:val="7"/>
                    <w:spacing w:before="265"/>
                    <w:ind w:left="523"/>
                  </w:pPr>
                  <w:r>
                    <w:t>"signAlgo": "",</w:t>
                  </w:r>
                </w:p>
                <w:p>
                  <w:pPr>
                    <w:pStyle w:val="7"/>
                    <w:spacing w:before="266"/>
                    <w:ind w:left="523"/>
                  </w:pPr>
                  <w:r>
                    <w:t>"signature": "",</w:t>
                  </w:r>
                </w:p>
                <w:p>
                  <w:pPr>
                    <w:pStyle w:val="7"/>
                    <w:spacing w:before="265"/>
                    <w:ind w:left="523"/>
                  </w:pPr>
                  <w:r>
                    <w:t>"deviceId": "bjca",</w:t>
                  </w:r>
                </w:p>
                <w:p>
                  <w:pPr>
                    <w:pStyle w:val="7"/>
                    <w:spacing w:before="265" w:line="417" w:lineRule="auto"/>
                    <w:ind w:left="523" w:right="7557"/>
                  </w:pPr>
                  <w:r>
                    <w:t>"appId": "", "userTransId": "t123", "authInfo": ""</w:t>
                  </w:r>
                </w:p>
                <w:p>
                  <w:pPr>
                    <w:pStyle w:val="7"/>
                    <w:spacing w:line="358" w:lineRule="exact"/>
                    <w:ind w:left="103"/>
                  </w:pPr>
                  <w:r>
                    <w:t>}</w:t>
                  </w:r>
                </w:p>
              </w:txbxContent>
            </v:textbox>
            <w10:wrap type="topAndBottom"/>
          </v:shape>
        </w:pict>
      </w:r>
    </w:p>
    <w:p>
      <w:pPr>
        <w:pStyle w:val="6"/>
        <w:spacing w:before="103"/>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4"/>
        <w:gridCol w:w="1667"/>
        <w:gridCol w:w="2419"/>
        <w:gridCol w:w="1852"/>
        <w:gridCol w:w="31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891" w:type="dxa"/>
            <w:gridSpan w:val="2"/>
            <w:shd w:val="clear" w:color="auto" w:fill="99CCFF"/>
          </w:tcPr>
          <w:p>
            <w:pPr>
              <w:pStyle w:val="15"/>
              <w:rPr>
                <w:sz w:val="24"/>
              </w:rPr>
            </w:pPr>
            <w:r>
              <w:rPr>
                <w:sz w:val="24"/>
              </w:rPr>
              <w:t>字段名称</w:t>
            </w:r>
          </w:p>
        </w:tc>
        <w:tc>
          <w:tcPr>
            <w:tcW w:w="2419" w:type="dxa"/>
            <w:shd w:val="clear" w:color="auto" w:fill="99CCFF"/>
          </w:tcPr>
          <w:p>
            <w:pPr>
              <w:pStyle w:val="15"/>
              <w:ind w:left="109"/>
              <w:rPr>
                <w:sz w:val="24"/>
              </w:rPr>
            </w:pPr>
            <w:r>
              <w:rPr>
                <w:sz w:val="24"/>
              </w:rPr>
              <w:t>字段描述</w:t>
            </w:r>
          </w:p>
        </w:tc>
        <w:tc>
          <w:tcPr>
            <w:tcW w:w="1852" w:type="dxa"/>
            <w:shd w:val="clear" w:color="auto" w:fill="99CCFF"/>
          </w:tcPr>
          <w:p>
            <w:pPr>
              <w:pStyle w:val="15"/>
              <w:ind w:left="110"/>
              <w:rPr>
                <w:sz w:val="24"/>
              </w:rPr>
            </w:pPr>
            <w:r>
              <w:rPr>
                <w:sz w:val="24"/>
              </w:rPr>
              <w:t>类型</w:t>
            </w:r>
          </w:p>
        </w:tc>
        <w:tc>
          <w:tcPr>
            <w:tcW w:w="3175" w:type="dxa"/>
            <w:shd w:val="clear" w:color="auto" w:fill="99CCFF"/>
          </w:tcPr>
          <w:p>
            <w:pPr>
              <w:pStyle w:val="15"/>
              <w:ind w:left="111"/>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224" w:type="dxa"/>
          </w:tcPr>
          <w:p>
            <w:pPr>
              <w:pStyle w:val="15"/>
              <w:rPr>
                <w:sz w:val="24"/>
              </w:rPr>
            </w:pPr>
            <w:r>
              <w:rPr>
                <w:sz w:val="24"/>
              </w:rPr>
              <w:t>data</w:t>
            </w:r>
          </w:p>
        </w:tc>
        <w:tc>
          <w:tcPr>
            <w:tcW w:w="1667" w:type="dxa"/>
          </w:tcPr>
          <w:p>
            <w:pPr>
              <w:pStyle w:val="15"/>
              <w:ind w:left="110"/>
              <w:rPr>
                <w:sz w:val="24"/>
              </w:rPr>
            </w:pPr>
            <w:r>
              <w:rPr>
                <w:sz w:val="24"/>
              </w:rPr>
              <w:t>cert</w:t>
            </w:r>
          </w:p>
        </w:tc>
        <w:tc>
          <w:tcPr>
            <w:tcW w:w="2419" w:type="dxa"/>
          </w:tcPr>
          <w:p>
            <w:pPr>
              <w:pStyle w:val="15"/>
              <w:ind w:left="109"/>
              <w:rPr>
                <w:sz w:val="24"/>
              </w:rPr>
            </w:pPr>
            <w:r>
              <w:rPr>
                <w:sz w:val="24"/>
              </w:rPr>
              <w:t>结果加密数据</w:t>
            </w:r>
          </w:p>
        </w:tc>
        <w:tc>
          <w:tcPr>
            <w:tcW w:w="1852" w:type="dxa"/>
          </w:tcPr>
          <w:p>
            <w:pPr>
              <w:pStyle w:val="15"/>
              <w:ind w:left="110"/>
              <w:rPr>
                <w:sz w:val="24"/>
              </w:rPr>
            </w:pPr>
            <w:r>
              <w:rPr>
                <w:sz w:val="24"/>
              </w:rPr>
              <w:t>String</w:t>
            </w:r>
          </w:p>
        </w:tc>
        <w:tc>
          <w:tcPr>
            <w:tcW w:w="3175" w:type="dxa"/>
          </w:tcPr>
          <w:p>
            <w:pPr>
              <w:pStyle w:val="15"/>
              <w:ind w:left="111"/>
              <w:rPr>
                <w:sz w:val="24"/>
              </w:rPr>
            </w:pPr>
            <w:r>
              <w:rPr>
                <w:sz w:val="24"/>
              </w:rPr>
              <w:t>是</w:t>
            </w:r>
          </w:p>
        </w:tc>
      </w:tr>
    </w:tbl>
    <w:p>
      <w:pPr>
        <w:pStyle w:val="6"/>
      </w:pPr>
      <w:r>
        <w:t>响应示例：</w:t>
      </w:r>
    </w:p>
    <w:p>
      <w:pPr>
        <w:pStyle w:val="7"/>
        <w:spacing w:before="7"/>
        <w:rPr>
          <w:b/>
          <w:sz w:val="13"/>
        </w:rPr>
      </w:pPr>
      <w:r>
        <w:pict>
          <v:shape id="_x0000_s1629" o:spid="_x0000_s1629" o:spt="202" type="#_x0000_t202" style="position:absolute;left:0pt;margin-left:37.65pt;margin-top:12.25pt;height:62.9pt;width:517.2pt;mso-position-horizontal-relative:page;mso-wrap-distance-bottom:0pt;mso-wrap-distance-top:0pt;z-index:-25136742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6"/>
                    <w:ind w:left="523"/>
                  </w:pPr>
                  <w:r>
                    <w:t>"status": 200,</w:t>
                  </w:r>
                </w:p>
              </w:txbxContent>
            </v:textbox>
            <w10:wrap type="topAndBottom"/>
          </v:shape>
        </w:pict>
      </w:r>
    </w:p>
    <w:p>
      <w:pPr>
        <w:spacing w:after="0"/>
        <w:rPr>
          <w:sz w:val="13"/>
        </w:rPr>
        <w:sectPr>
          <w:footerReference r:id="rId46" w:type="default"/>
          <w:pgSz w:w="11910" w:h="16840"/>
          <w:pgMar w:top="820" w:right="640" w:bottom="1320" w:left="600" w:header="532" w:footer="1134" w:gutter="0"/>
          <w:pgNumType w:start="192"/>
          <w:cols w:space="720" w:num="1"/>
        </w:sectPr>
      </w:pPr>
    </w:p>
    <w:p>
      <w:pPr>
        <w:pStyle w:val="7"/>
        <w:spacing w:before="10"/>
        <w:rPr>
          <w:b/>
          <w:sz w:val="2"/>
        </w:rPr>
      </w:pPr>
    </w:p>
    <w:p>
      <w:pPr>
        <w:pStyle w:val="7"/>
        <w:ind w:left="148"/>
        <w:rPr>
          <w:sz w:val="20"/>
        </w:rPr>
      </w:pPr>
      <w:r>
        <w:rPr>
          <w:sz w:val="20"/>
        </w:rPr>
        <w:pict>
          <v:shape id="_x0000_s1630" o:spid="_x0000_s1630" o:spt="202" type="#_x0000_t202" style="height:156.65pt;width:517.2pt;" fillcolor="#FCE9D9" filled="t" stroked="t" coordsize="21600,21600">
            <v:path/>
            <v:fill on="t" focussize="0,0"/>
            <v:stroke weight="0.48pt" color="#000000"/>
            <v:imagedata o:title=""/>
            <o:lock v:ext="edit"/>
            <v:textbox inset="0mm,0mm,0mm,0mm">
              <w:txbxContent>
                <w:p>
                  <w:pPr>
                    <w:pStyle w:val="7"/>
                    <w:spacing w:before="132" w:line="417" w:lineRule="auto"/>
                    <w:ind w:left="523" w:right="7218"/>
                  </w:pPr>
                  <w:r>
                    <w:t>"message": "SUCCESS", "data": {</w:t>
                  </w:r>
                </w:p>
                <w:p>
                  <w:pPr>
                    <w:pStyle w:val="7"/>
                    <w:spacing w:line="359" w:lineRule="exact"/>
                    <w:ind w:left="943"/>
                  </w:pPr>
                  <w:r>
                    <w:t>"cert": ""</w:t>
                  </w:r>
                </w:p>
                <w:p>
                  <w:pPr>
                    <w:pStyle w:val="7"/>
                    <w:spacing w:before="265"/>
                    <w:ind w:left="523"/>
                  </w:pPr>
                  <w:r>
                    <w:t>}</w:t>
                  </w:r>
                </w:p>
                <w:p>
                  <w:pPr>
                    <w:pStyle w:val="7"/>
                    <w:spacing w:before="265"/>
                    <w:ind w:left="103"/>
                  </w:pPr>
                  <w:r>
                    <w:t>}</w:t>
                  </w:r>
                </w:p>
              </w:txbxContent>
            </v:textbox>
            <w10:wrap type="none"/>
            <w10:anchorlock/>
          </v:shape>
        </w:pict>
      </w:r>
    </w:p>
    <w:p>
      <w:pPr>
        <w:pStyle w:val="7"/>
        <w:spacing w:before="12"/>
        <w:rPr>
          <w:b/>
          <w:sz w:val="13"/>
        </w:rPr>
      </w:pPr>
    </w:p>
    <w:p>
      <w:pPr>
        <w:pStyle w:val="4"/>
        <w:numPr>
          <w:ilvl w:val="2"/>
          <w:numId w:val="3"/>
        </w:numPr>
        <w:bidi w:val="0"/>
      </w:pPr>
      <w:bookmarkStart w:id="187" w:name="_bookmark95"/>
      <w:bookmarkEnd w:id="187"/>
      <w:bookmarkStart w:id="188" w:name="_bookmark95"/>
      <w:bookmarkEnd w:id="188"/>
      <w:r>
        <w:t>手机号三要素</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6"/>
        <w:gridCol w:w="7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736" w:type="dxa"/>
            <w:shd w:val="clear" w:color="auto" w:fill="99CCFF"/>
          </w:tcPr>
          <w:p>
            <w:pPr>
              <w:pStyle w:val="15"/>
              <w:rPr>
                <w:sz w:val="24"/>
              </w:rPr>
            </w:pPr>
            <w:r>
              <w:rPr>
                <w:sz w:val="24"/>
              </w:rPr>
              <w:t>接口功能</w:t>
            </w:r>
          </w:p>
        </w:tc>
        <w:tc>
          <w:tcPr>
            <w:tcW w:w="7607" w:type="dxa"/>
          </w:tcPr>
          <w:p>
            <w:pPr>
              <w:pStyle w:val="15"/>
              <w:ind w:left="108"/>
              <w:rPr>
                <w:sz w:val="24"/>
              </w:rPr>
            </w:pPr>
            <w:r>
              <w:rPr>
                <w:sz w:val="24"/>
              </w:rPr>
              <w:t>手机号三要素，验证用户姓名、身份证号、手机号是否一致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2736" w:type="dxa"/>
            <w:shd w:val="clear" w:color="auto" w:fill="99CCFF"/>
          </w:tcPr>
          <w:p>
            <w:pPr>
              <w:pStyle w:val="15"/>
              <w:rPr>
                <w:sz w:val="24"/>
              </w:rPr>
            </w:pPr>
            <w:r>
              <w:rPr>
                <w:sz w:val="24"/>
              </w:rPr>
              <w:t>服务接口地址</w:t>
            </w:r>
          </w:p>
        </w:tc>
        <w:tc>
          <w:tcPr>
            <w:tcW w:w="7607" w:type="dxa"/>
          </w:tcPr>
          <w:p>
            <w:pPr>
              <w:pStyle w:val="15"/>
              <w:ind w:left="108"/>
              <w:rPr>
                <w:sz w:val="24"/>
              </w:rPr>
            </w:pPr>
            <w:r>
              <w:rPr>
                <w:sz w:val="24"/>
              </w:rPr>
              <w:t>http://ip:port/ mobile/checkMobile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36" w:type="dxa"/>
            <w:shd w:val="clear" w:color="auto" w:fill="99CCFF"/>
          </w:tcPr>
          <w:p>
            <w:pPr>
              <w:pStyle w:val="15"/>
              <w:rPr>
                <w:sz w:val="24"/>
              </w:rPr>
            </w:pPr>
            <w:r>
              <w:rPr>
                <w:sz w:val="24"/>
              </w:rPr>
              <w:t>请求类型</w:t>
            </w:r>
          </w:p>
        </w:tc>
        <w:tc>
          <w:tcPr>
            <w:tcW w:w="7607"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6"/>
        <w:gridCol w:w="2530"/>
        <w:gridCol w:w="2602"/>
        <w:gridCol w:w="20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116" w:type="dxa"/>
            <w:shd w:val="clear" w:color="auto" w:fill="99CCFF"/>
          </w:tcPr>
          <w:p>
            <w:pPr>
              <w:pStyle w:val="15"/>
              <w:rPr>
                <w:sz w:val="24"/>
              </w:rPr>
            </w:pPr>
            <w:r>
              <w:rPr>
                <w:sz w:val="24"/>
              </w:rPr>
              <w:t>字段名称</w:t>
            </w:r>
          </w:p>
        </w:tc>
        <w:tc>
          <w:tcPr>
            <w:tcW w:w="2530" w:type="dxa"/>
            <w:shd w:val="clear" w:color="auto" w:fill="99CCFF"/>
          </w:tcPr>
          <w:p>
            <w:pPr>
              <w:pStyle w:val="15"/>
              <w:rPr>
                <w:sz w:val="24"/>
              </w:rPr>
            </w:pPr>
            <w:r>
              <w:rPr>
                <w:sz w:val="24"/>
              </w:rPr>
              <w:t>字段描述</w:t>
            </w:r>
          </w:p>
        </w:tc>
        <w:tc>
          <w:tcPr>
            <w:tcW w:w="2602" w:type="dxa"/>
            <w:shd w:val="clear" w:color="auto" w:fill="99CCFF"/>
          </w:tcPr>
          <w:p>
            <w:pPr>
              <w:pStyle w:val="15"/>
              <w:rPr>
                <w:sz w:val="24"/>
              </w:rPr>
            </w:pPr>
            <w:r>
              <w:rPr>
                <w:sz w:val="24"/>
              </w:rPr>
              <w:t>类型</w:t>
            </w:r>
          </w:p>
        </w:tc>
        <w:tc>
          <w:tcPr>
            <w:tcW w:w="2093"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116" w:type="dxa"/>
          </w:tcPr>
          <w:p>
            <w:pPr>
              <w:pStyle w:val="15"/>
              <w:spacing w:before="134"/>
              <w:rPr>
                <w:sz w:val="24"/>
              </w:rPr>
            </w:pPr>
            <w:r>
              <w:rPr>
                <w:sz w:val="24"/>
              </w:rPr>
              <w:t>name</w:t>
            </w:r>
          </w:p>
        </w:tc>
        <w:tc>
          <w:tcPr>
            <w:tcW w:w="2530" w:type="dxa"/>
          </w:tcPr>
          <w:p>
            <w:pPr>
              <w:pStyle w:val="15"/>
              <w:spacing w:before="134"/>
              <w:rPr>
                <w:sz w:val="24"/>
              </w:rPr>
            </w:pPr>
            <w:r>
              <w:rPr>
                <w:sz w:val="24"/>
              </w:rPr>
              <w:t>姓名</w:t>
            </w:r>
          </w:p>
        </w:tc>
        <w:tc>
          <w:tcPr>
            <w:tcW w:w="2602" w:type="dxa"/>
          </w:tcPr>
          <w:p>
            <w:pPr>
              <w:pStyle w:val="15"/>
              <w:spacing w:before="134"/>
              <w:rPr>
                <w:sz w:val="24"/>
              </w:rPr>
            </w:pPr>
            <w:r>
              <w:rPr>
                <w:sz w:val="24"/>
              </w:rPr>
              <w:t>String</w:t>
            </w:r>
          </w:p>
        </w:tc>
        <w:tc>
          <w:tcPr>
            <w:tcW w:w="2093"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116" w:type="dxa"/>
          </w:tcPr>
          <w:p>
            <w:pPr>
              <w:pStyle w:val="15"/>
              <w:rPr>
                <w:sz w:val="24"/>
              </w:rPr>
            </w:pPr>
            <w:r>
              <w:rPr>
                <w:sz w:val="24"/>
              </w:rPr>
              <w:t>idNumber</w:t>
            </w:r>
          </w:p>
        </w:tc>
        <w:tc>
          <w:tcPr>
            <w:tcW w:w="2530" w:type="dxa"/>
          </w:tcPr>
          <w:p>
            <w:pPr>
              <w:pStyle w:val="15"/>
              <w:rPr>
                <w:sz w:val="24"/>
              </w:rPr>
            </w:pPr>
            <w:r>
              <w:rPr>
                <w:sz w:val="24"/>
              </w:rPr>
              <w:t>身份证号</w:t>
            </w:r>
          </w:p>
        </w:tc>
        <w:tc>
          <w:tcPr>
            <w:tcW w:w="2602" w:type="dxa"/>
          </w:tcPr>
          <w:p>
            <w:pPr>
              <w:pStyle w:val="15"/>
              <w:rPr>
                <w:sz w:val="24"/>
              </w:rPr>
            </w:pPr>
            <w:r>
              <w:rPr>
                <w:sz w:val="24"/>
              </w:rPr>
              <w:t>String</w:t>
            </w:r>
          </w:p>
        </w:tc>
        <w:tc>
          <w:tcPr>
            <w:tcW w:w="2093"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116" w:type="dxa"/>
          </w:tcPr>
          <w:p>
            <w:pPr>
              <w:pStyle w:val="15"/>
              <w:rPr>
                <w:sz w:val="24"/>
              </w:rPr>
            </w:pPr>
            <w:r>
              <w:rPr>
                <w:sz w:val="24"/>
              </w:rPr>
              <w:t>mobile</w:t>
            </w:r>
          </w:p>
        </w:tc>
        <w:tc>
          <w:tcPr>
            <w:tcW w:w="2530" w:type="dxa"/>
          </w:tcPr>
          <w:p>
            <w:pPr>
              <w:pStyle w:val="15"/>
              <w:rPr>
                <w:sz w:val="24"/>
              </w:rPr>
            </w:pPr>
            <w:r>
              <w:rPr>
                <w:sz w:val="24"/>
              </w:rPr>
              <w:t>手机号</w:t>
            </w:r>
          </w:p>
        </w:tc>
        <w:tc>
          <w:tcPr>
            <w:tcW w:w="2602" w:type="dxa"/>
          </w:tcPr>
          <w:p>
            <w:pPr>
              <w:pStyle w:val="15"/>
              <w:rPr>
                <w:sz w:val="24"/>
              </w:rPr>
            </w:pPr>
            <w:r>
              <w:rPr>
                <w:sz w:val="24"/>
              </w:rPr>
              <w:t>String</w:t>
            </w:r>
          </w:p>
        </w:tc>
        <w:tc>
          <w:tcPr>
            <w:tcW w:w="2093" w:type="dxa"/>
          </w:tcPr>
          <w:p>
            <w:pPr>
              <w:pStyle w:val="15"/>
              <w:ind w:left="108"/>
              <w:rPr>
                <w:sz w:val="24"/>
              </w:rPr>
            </w:pPr>
            <w:r>
              <w:rPr>
                <w:sz w:val="24"/>
              </w:rPr>
              <w:t>是</w:t>
            </w:r>
          </w:p>
        </w:tc>
      </w:tr>
    </w:tbl>
    <w:p>
      <w:pPr>
        <w:pStyle w:val="7"/>
        <w:spacing w:before="12"/>
        <w:rPr>
          <w:b/>
          <w:sz w:val="10"/>
        </w:rPr>
      </w:pPr>
      <w:r>
        <w:pict>
          <v:shape id="_x0000_s1631" o:spid="_x0000_s1631" style="position:absolute;left:0pt;margin-left:70.05pt;margin-top:10pt;height:2.65pt;width:2.6pt;mso-position-horizontal-relative:page;mso-wrap-distance-bottom:0pt;mso-wrap-distance-top:0pt;z-index:-251366400;mso-width-relative:page;mso-height-relative:page;" fillcolor="#000000" filled="t" stroked="f" coordorigin="1402,201" coordsize="52,53" path="m1442,201l1413,201,1402,213,1402,242,1413,254,1442,254,1454,242,1454,213,1442,201xe">
            <v:path arrowok="t"/>
            <v:fill on="t" focussize="0,0"/>
            <v:stroke on="f"/>
            <v:imagedata o:title=""/>
            <o:lock v:ext="edit"/>
            <w10:wrap type="topAndBottom"/>
          </v:shape>
        </w:pict>
      </w:r>
    </w:p>
    <w:p>
      <w:pPr>
        <w:spacing w:before="0"/>
        <w:ind w:left="261" w:right="0" w:firstLine="0"/>
        <w:jc w:val="left"/>
        <w:rPr>
          <w:sz w:val="21"/>
        </w:rPr>
      </w:pPr>
      <w:r>
        <w:rPr>
          <w:sz w:val="21"/>
        </w:rPr>
        <w:t>备注</w:t>
      </w:r>
      <w:r>
        <w:rPr>
          <w:rFonts w:ascii="Times New Roman" w:eastAsia="Times New Roman"/>
          <w:sz w:val="21"/>
        </w:rPr>
        <w:t xml:space="preserve">: </w:t>
      </w:r>
      <w:r>
        <w:rPr>
          <w:sz w:val="21"/>
        </w:rPr>
        <w:t>认证源数据更新周期为月更新，新办手机号或有信息变更，需要下个月才能进行核验</w:t>
      </w:r>
    </w:p>
    <w:p>
      <w:pPr>
        <w:pStyle w:val="7"/>
        <w:spacing w:before="14"/>
        <w:rPr>
          <w:sz w:val="21"/>
        </w:rPr>
      </w:pPr>
    </w:p>
    <w:p>
      <w:pPr>
        <w:pStyle w:val="6"/>
        <w:spacing w:before="0"/>
      </w:pPr>
      <w:r>
        <w:t>请求示例：</w:t>
      </w:r>
    </w:p>
    <w:p>
      <w:pPr>
        <w:pStyle w:val="7"/>
        <w:spacing w:before="10"/>
        <w:rPr>
          <w:b/>
          <w:sz w:val="13"/>
        </w:rPr>
      </w:pPr>
      <w:r>
        <w:pict>
          <v:shape id="_x0000_s1632" o:spid="_x0000_s1632" o:spt="202" type="#_x0000_t202" style="position:absolute;left:0pt;margin-left:37.65pt;margin-top:12.4pt;height:156.5pt;width:517.2pt;mso-position-horizontal-relative:page;mso-wrap-distance-bottom:0pt;mso-wrap-distance-top:0pt;z-index:-25136537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ind w:left="523"/>
                  </w:pPr>
                  <w:r>
                    <w:t>"version": "1.0",</w:t>
                  </w:r>
                </w:p>
                <w:p>
                  <w:pPr>
                    <w:pStyle w:val="7"/>
                    <w:spacing w:before="265" w:line="417" w:lineRule="auto"/>
                    <w:ind w:left="523" w:right="6740"/>
                  </w:pPr>
                  <w:r>
                    <w:t>"signAlgo": "HmacSHA256", "signature": "",</w:t>
                  </w:r>
                </w:p>
                <w:p>
                  <w:pPr>
                    <w:pStyle w:val="7"/>
                    <w:spacing w:line="358" w:lineRule="exact"/>
                    <w:ind w:left="523"/>
                  </w:pPr>
                  <w:r>
                    <w:t>"deviceId": "DEV_1234",</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33" o:spid="_x0000_s1633" o:spt="202" type="#_x0000_t202" style="height:187.85pt;width:517.2pt;" fillcolor="#FCE9D9" filled="t" stroked="t" coordsize="21600,21600">
            <v:path/>
            <v:fill on="t" focussize="0,0"/>
            <v:stroke weight="0.48pt" color="#000000"/>
            <v:imagedata o:title=""/>
            <o:lock v:ext="edit"/>
            <v:textbox inset="0mm,0mm,0mm,0mm">
              <w:txbxContent>
                <w:p>
                  <w:pPr>
                    <w:pStyle w:val="7"/>
                    <w:spacing w:before="132"/>
                    <w:ind w:left="523"/>
                  </w:pPr>
                  <w:r>
                    <w:t>"appId": "APP_1234",</w:t>
                  </w:r>
                </w:p>
                <w:p>
                  <w:pPr>
                    <w:pStyle w:val="7"/>
                    <w:spacing w:before="266" w:line="417" w:lineRule="auto"/>
                    <w:ind w:left="523" w:right="7557"/>
                  </w:pPr>
                  <w:r>
                    <w:t>"userTransId": "t123", "name": "test2",</w:t>
                  </w:r>
                </w:p>
                <w:p>
                  <w:pPr>
                    <w:pStyle w:val="7"/>
                    <w:spacing w:line="358" w:lineRule="exact"/>
                    <w:ind w:left="523"/>
                  </w:pPr>
                  <w:r>
                    <w:t>"idNumber": 110105198803256114,</w:t>
                  </w:r>
                </w:p>
                <w:p>
                  <w:pPr>
                    <w:pStyle w:val="7"/>
                    <w:spacing w:before="265"/>
                    <w:ind w:left="523"/>
                  </w:pPr>
                  <w:r>
                    <w:t>"mobile": 13901234567</w:t>
                  </w:r>
                </w:p>
                <w:p>
                  <w:pPr>
                    <w:pStyle w:val="7"/>
                    <w:spacing w:before="265"/>
                    <w:ind w:left="103"/>
                  </w:pPr>
                  <w:r>
                    <w:t>}</w:t>
                  </w:r>
                </w:p>
              </w:txbxContent>
            </v:textbox>
            <w10:wrap type="none"/>
            <w10:anchorlock/>
          </v:shape>
        </w:pict>
      </w:r>
    </w:p>
    <w:p>
      <w:pPr>
        <w:pStyle w:val="6"/>
        <w:spacing w:before="94"/>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1"/>
        <w:gridCol w:w="2499"/>
        <w:gridCol w:w="2424"/>
        <w:gridCol w:w="2047"/>
        <w:gridCol w:w="23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560" w:type="dxa"/>
            <w:gridSpan w:val="2"/>
            <w:shd w:val="clear" w:color="auto" w:fill="99CCFF"/>
          </w:tcPr>
          <w:p>
            <w:pPr>
              <w:pStyle w:val="15"/>
              <w:rPr>
                <w:sz w:val="24"/>
              </w:rPr>
            </w:pPr>
            <w:r>
              <w:rPr>
                <w:sz w:val="24"/>
              </w:rPr>
              <w:t>字段名称</w:t>
            </w:r>
          </w:p>
        </w:tc>
        <w:tc>
          <w:tcPr>
            <w:tcW w:w="2424" w:type="dxa"/>
            <w:shd w:val="clear" w:color="auto" w:fill="99CCFF"/>
          </w:tcPr>
          <w:p>
            <w:pPr>
              <w:pStyle w:val="15"/>
              <w:ind w:left="108"/>
              <w:rPr>
                <w:sz w:val="24"/>
              </w:rPr>
            </w:pPr>
            <w:r>
              <w:rPr>
                <w:sz w:val="24"/>
              </w:rPr>
              <w:t>字段描述</w:t>
            </w:r>
          </w:p>
        </w:tc>
        <w:tc>
          <w:tcPr>
            <w:tcW w:w="2047" w:type="dxa"/>
            <w:shd w:val="clear" w:color="auto" w:fill="99CCFF"/>
          </w:tcPr>
          <w:p>
            <w:pPr>
              <w:pStyle w:val="15"/>
              <w:ind w:left="108"/>
              <w:rPr>
                <w:sz w:val="24"/>
              </w:rPr>
            </w:pPr>
            <w:r>
              <w:rPr>
                <w:sz w:val="24"/>
              </w:rPr>
              <w:t>类型</w:t>
            </w:r>
          </w:p>
        </w:tc>
        <w:tc>
          <w:tcPr>
            <w:tcW w:w="2309" w:type="dxa"/>
            <w:shd w:val="clear" w:color="auto" w:fill="99CCFF"/>
          </w:tcPr>
          <w:p>
            <w:pPr>
              <w:pStyle w:val="15"/>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61" w:type="dxa"/>
            <w:vMerge w:val="restart"/>
          </w:tcPr>
          <w:p>
            <w:pPr>
              <w:pStyle w:val="15"/>
              <w:rPr>
                <w:sz w:val="24"/>
              </w:rPr>
            </w:pPr>
            <w:r>
              <w:rPr>
                <w:sz w:val="24"/>
              </w:rPr>
              <w:t>data</w:t>
            </w:r>
          </w:p>
        </w:tc>
        <w:tc>
          <w:tcPr>
            <w:tcW w:w="2499" w:type="dxa"/>
          </w:tcPr>
          <w:p>
            <w:pPr>
              <w:pStyle w:val="15"/>
              <w:ind w:left="108"/>
              <w:rPr>
                <w:sz w:val="24"/>
              </w:rPr>
            </w:pPr>
            <w:r>
              <w:rPr>
                <w:sz w:val="24"/>
              </w:rPr>
              <w:t>resultCode</w:t>
            </w:r>
          </w:p>
        </w:tc>
        <w:tc>
          <w:tcPr>
            <w:tcW w:w="2424" w:type="dxa"/>
          </w:tcPr>
          <w:p>
            <w:pPr>
              <w:pStyle w:val="15"/>
              <w:ind w:left="108"/>
              <w:rPr>
                <w:sz w:val="24"/>
              </w:rPr>
            </w:pPr>
            <w:r>
              <w:rPr>
                <w:sz w:val="24"/>
              </w:rPr>
              <w:t>结果码</w:t>
            </w:r>
          </w:p>
        </w:tc>
        <w:tc>
          <w:tcPr>
            <w:tcW w:w="2047" w:type="dxa"/>
          </w:tcPr>
          <w:p>
            <w:pPr>
              <w:pStyle w:val="15"/>
              <w:ind w:left="108"/>
              <w:rPr>
                <w:sz w:val="24"/>
              </w:rPr>
            </w:pPr>
            <w:r>
              <w:rPr>
                <w:sz w:val="24"/>
              </w:rPr>
              <w:t>Integer</w:t>
            </w:r>
          </w:p>
        </w:tc>
        <w:tc>
          <w:tcPr>
            <w:tcW w:w="230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61" w:type="dxa"/>
            <w:vMerge w:val="continue"/>
            <w:tcBorders>
              <w:top w:val="nil"/>
            </w:tcBorders>
          </w:tcPr>
          <w:p>
            <w:pPr>
              <w:rPr>
                <w:sz w:val="2"/>
                <w:szCs w:val="2"/>
              </w:rPr>
            </w:pPr>
          </w:p>
        </w:tc>
        <w:tc>
          <w:tcPr>
            <w:tcW w:w="2499" w:type="dxa"/>
          </w:tcPr>
          <w:p>
            <w:pPr>
              <w:pStyle w:val="15"/>
              <w:ind w:left="108"/>
              <w:rPr>
                <w:sz w:val="24"/>
              </w:rPr>
            </w:pPr>
            <w:r>
              <w:rPr>
                <w:sz w:val="24"/>
              </w:rPr>
              <w:t>resultMessage</w:t>
            </w:r>
          </w:p>
        </w:tc>
        <w:tc>
          <w:tcPr>
            <w:tcW w:w="2424" w:type="dxa"/>
          </w:tcPr>
          <w:p>
            <w:pPr>
              <w:pStyle w:val="15"/>
              <w:ind w:left="108"/>
              <w:rPr>
                <w:sz w:val="24"/>
              </w:rPr>
            </w:pPr>
            <w:r>
              <w:rPr>
                <w:sz w:val="24"/>
              </w:rPr>
              <w:t>结果信息</w:t>
            </w:r>
          </w:p>
        </w:tc>
        <w:tc>
          <w:tcPr>
            <w:tcW w:w="2047" w:type="dxa"/>
          </w:tcPr>
          <w:p>
            <w:pPr>
              <w:pStyle w:val="15"/>
              <w:ind w:left="108"/>
              <w:rPr>
                <w:sz w:val="24"/>
              </w:rPr>
            </w:pPr>
            <w:r>
              <w:rPr>
                <w:sz w:val="24"/>
              </w:rPr>
              <w:t>String</w:t>
            </w:r>
          </w:p>
        </w:tc>
        <w:tc>
          <w:tcPr>
            <w:tcW w:w="2309" w:type="dxa"/>
          </w:tcPr>
          <w:p>
            <w:pPr>
              <w:pStyle w:val="15"/>
              <w:ind w:left="109"/>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0" w:hRule="atLeast"/>
        </w:trPr>
        <w:tc>
          <w:tcPr>
            <w:tcW w:w="1061" w:type="dxa"/>
            <w:vMerge w:val="continue"/>
            <w:tcBorders>
              <w:top w:val="nil"/>
            </w:tcBorders>
          </w:tcPr>
          <w:p>
            <w:pPr>
              <w:rPr>
                <w:sz w:val="2"/>
                <w:szCs w:val="2"/>
              </w:rPr>
            </w:pPr>
          </w:p>
        </w:tc>
        <w:tc>
          <w:tcPr>
            <w:tcW w:w="2499" w:type="dxa"/>
          </w:tcPr>
          <w:p>
            <w:pPr>
              <w:pStyle w:val="15"/>
              <w:ind w:left="108"/>
              <w:rPr>
                <w:sz w:val="24"/>
              </w:rPr>
            </w:pPr>
            <w:r>
              <w:rPr>
                <w:sz w:val="24"/>
              </w:rPr>
              <w:t>transId</w:t>
            </w:r>
          </w:p>
        </w:tc>
        <w:tc>
          <w:tcPr>
            <w:tcW w:w="2424" w:type="dxa"/>
          </w:tcPr>
          <w:p>
            <w:pPr>
              <w:pStyle w:val="15"/>
              <w:spacing w:line="417" w:lineRule="auto"/>
              <w:ind w:left="108" w:right="97"/>
              <w:jc w:val="both"/>
              <w:rPr>
                <w:sz w:val="24"/>
              </w:rPr>
            </w:pPr>
            <w:r>
              <w:rPr>
                <w:sz w:val="24"/>
              </w:rPr>
              <w:t>交易流水号，身份核验服务生成的交易流水号。复核核验结果</w:t>
            </w:r>
            <w:r>
              <w:rPr>
                <w:spacing w:val="-4"/>
                <w:sz w:val="24"/>
              </w:rPr>
              <w:t>的唯一标识， 用户需</w:t>
            </w:r>
          </w:p>
          <w:p>
            <w:pPr>
              <w:pStyle w:val="15"/>
              <w:spacing w:before="0" w:line="358" w:lineRule="exact"/>
              <w:ind w:left="108"/>
              <w:rPr>
                <w:sz w:val="24"/>
              </w:rPr>
            </w:pPr>
            <w:r>
              <w:rPr>
                <w:sz w:val="24"/>
              </w:rPr>
              <w:t>保存</w:t>
            </w:r>
          </w:p>
        </w:tc>
        <w:tc>
          <w:tcPr>
            <w:tcW w:w="2047" w:type="dxa"/>
          </w:tcPr>
          <w:p>
            <w:pPr>
              <w:pStyle w:val="15"/>
              <w:ind w:left="108"/>
              <w:rPr>
                <w:sz w:val="24"/>
              </w:rPr>
            </w:pPr>
            <w:r>
              <w:rPr>
                <w:sz w:val="24"/>
              </w:rPr>
              <w:t>String</w:t>
            </w:r>
          </w:p>
        </w:tc>
        <w:tc>
          <w:tcPr>
            <w:tcW w:w="2309"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61" w:type="dxa"/>
            <w:vMerge w:val="continue"/>
            <w:tcBorders>
              <w:top w:val="nil"/>
            </w:tcBorders>
          </w:tcPr>
          <w:p>
            <w:pPr>
              <w:rPr>
                <w:sz w:val="2"/>
                <w:szCs w:val="2"/>
              </w:rPr>
            </w:pPr>
          </w:p>
        </w:tc>
        <w:tc>
          <w:tcPr>
            <w:tcW w:w="2499" w:type="dxa"/>
          </w:tcPr>
          <w:p>
            <w:pPr>
              <w:pStyle w:val="15"/>
              <w:ind w:left="108"/>
              <w:rPr>
                <w:sz w:val="24"/>
              </w:rPr>
            </w:pPr>
            <w:r>
              <w:rPr>
                <w:sz w:val="24"/>
              </w:rPr>
              <w:t>userTransId</w:t>
            </w:r>
          </w:p>
        </w:tc>
        <w:tc>
          <w:tcPr>
            <w:tcW w:w="2424" w:type="dxa"/>
          </w:tcPr>
          <w:p>
            <w:pPr>
              <w:pStyle w:val="15"/>
              <w:ind w:left="108"/>
              <w:rPr>
                <w:sz w:val="24"/>
              </w:rPr>
            </w:pPr>
            <w:r>
              <w:rPr>
                <w:sz w:val="24"/>
              </w:rPr>
              <w:t>用户交易流水号</w:t>
            </w:r>
          </w:p>
        </w:tc>
        <w:tc>
          <w:tcPr>
            <w:tcW w:w="2047" w:type="dxa"/>
          </w:tcPr>
          <w:p>
            <w:pPr>
              <w:pStyle w:val="15"/>
              <w:ind w:left="108"/>
              <w:rPr>
                <w:sz w:val="24"/>
              </w:rPr>
            </w:pPr>
            <w:r>
              <w:rPr>
                <w:sz w:val="24"/>
              </w:rPr>
              <w:t>String</w:t>
            </w:r>
          </w:p>
        </w:tc>
        <w:tc>
          <w:tcPr>
            <w:tcW w:w="2309" w:type="dxa"/>
          </w:tcPr>
          <w:p>
            <w:pPr>
              <w:pStyle w:val="15"/>
              <w:ind w:left="109"/>
              <w:rPr>
                <w:sz w:val="24"/>
              </w:rPr>
            </w:pPr>
            <w:r>
              <w:rPr>
                <w:sz w:val="24"/>
              </w:rPr>
              <w:t>是</w:t>
            </w:r>
          </w:p>
        </w:tc>
      </w:tr>
    </w:tbl>
    <w:p>
      <w:pPr>
        <w:pStyle w:val="6"/>
        <w:spacing w:before="133"/>
      </w:pPr>
      <w:r>
        <w:t>响应示例：</w:t>
      </w:r>
    </w:p>
    <w:p>
      <w:pPr>
        <w:pStyle w:val="7"/>
        <w:spacing w:before="7"/>
        <w:rPr>
          <w:b/>
          <w:sz w:val="13"/>
        </w:rPr>
      </w:pPr>
      <w:r>
        <w:pict>
          <v:shape id="_x0000_s1634" o:spid="_x0000_s1634" o:spt="202" type="#_x0000_t202" style="position:absolute;left:0pt;margin-left:37.65pt;margin-top:12.25pt;height:156.5pt;width:517.2pt;mso-position-horizontal-relative:page;mso-wrap-distance-bottom:0pt;mso-wrap-distance-top:0pt;z-index:-251364352;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23" w:right="7773"/>
                  </w:pPr>
                  <w:r>
                    <w:t>"status": 200, "message": "成功",</w:t>
                  </w:r>
                </w:p>
                <w:p>
                  <w:pPr>
                    <w:pStyle w:val="7"/>
                    <w:spacing w:line="358" w:lineRule="exact"/>
                    <w:ind w:left="523"/>
                  </w:pPr>
                  <w:r>
                    <w:t>"trace": "",</w:t>
                  </w:r>
                </w:p>
                <w:p>
                  <w:pPr>
                    <w:pStyle w:val="7"/>
                    <w:spacing w:before="265"/>
                    <w:ind w:left="523"/>
                  </w:pPr>
                  <w:r>
                    <w:t>"data": {</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35" o:spid="_x0000_s1635" o:spt="202" type="#_x0000_t202" style="height:187.85pt;width:517.2pt;" fillcolor="#FCE9D9" filled="t" stroked="t" coordsize="21600,21600">
            <v:path/>
            <v:fill on="t" focussize="0,0"/>
            <v:stroke weight="0.48pt" color="#000000"/>
            <v:imagedata o:title=""/>
            <o:lock v:ext="edit"/>
            <v:textbox inset="0mm,0mm,0mm,0mm">
              <w:txbxContent>
                <w:p>
                  <w:pPr>
                    <w:pStyle w:val="7"/>
                    <w:spacing w:before="132" w:line="417" w:lineRule="auto"/>
                    <w:ind w:left="943" w:right="6280"/>
                  </w:pPr>
                  <w:r>
                    <w:t>"resultCode": 200, "resultMessage": "验证成功", "userTransId": "t123",</w:t>
                  </w:r>
                </w:p>
                <w:p>
                  <w:pPr>
                    <w:pStyle w:val="7"/>
                    <w:spacing w:line="358" w:lineRule="exact"/>
                    <w:ind w:left="943"/>
                  </w:pPr>
                  <w:r>
                    <w:t>"transId": "50345f28-9b57-490e-a1b0-643a4766b3c7"</w:t>
                  </w:r>
                </w:p>
                <w:p>
                  <w:pPr>
                    <w:pStyle w:val="7"/>
                    <w:spacing w:before="265"/>
                    <w:ind w:left="523"/>
                  </w:pPr>
                  <w:r>
                    <w:t>}</w:t>
                  </w:r>
                </w:p>
                <w:p>
                  <w:pPr>
                    <w:pStyle w:val="7"/>
                    <w:spacing w:before="265"/>
                    <w:ind w:left="103"/>
                  </w:pPr>
                  <w:r>
                    <w:t>}</w:t>
                  </w:r>
                </w:p>
              </w:txbxContent>
            </v:textbox>
            <w10:wrap type="none"/>
            <w10:anchorlock/>
          </v:shape>
        </w:pict>
      </w:r>
    </w:p>
    <w:p>
      <w:pPr>
        <w:pStyle w:val="7"/>
        <w:spacing w:before="8"/>
        <w:rPr>
          <w:b/>
          <w:sz w:val="12"/>
        </w:rPr>
      </w:pPr>
    </w:p>
    <w:p>
      <w:pPr>
        <w:pStyle w:val="3"/>
        <w:numPr>
          <w:ilvl w:val="1"/>
          <w:numId w:val="3"/>
        </w:numPr>
        <w:tabs>
          <w:tab w:val="left" w:pos="1101"/>
          <w:tab w:val="left" w:pos="1103"/>
        </w:tabs>
        <w:spacing w:before="78" w:after="0" w:line="240" w:lineRule="auto"/>
        <w:ind w:left="1102" w:right="0" w:hanging="842"/>
        <w:jc w:val="left"/>
      </w:pPr>
      <w:bookmarkStart w:id="189" w:name="_bookmark96"/>
      <w:bookmarkEnd w:id="189"/>
      <w:bookmarkStart w:id="190" w:name="_bookmark96"/>
      <w:bookmarkEnd w:id="190"/>
      <w:r>
        <w:t>保存外部资源服务</w:t>
      </w:r>
    </w:p>
    <w:p>
      <w:pPr>
        <w:pStyle w:val="7"/>
        <w:spacing w:before="6"/>
        <w:rPr>
          <w:b/>
          <w:sz w:val="28"/>
        </w:rPr>
      </w:pPr>
    </w:p>
    <w:p>
      <w:pPr>
        <w:pStyle w:val="7"/>
        <w:ind w:left="261"/>
      </w:pPr>
      <w:r>
        <w:t>保存外部资源服务主要用于外部证书、签章图片等信息托管在密码云服务平台使用。</w:t>
      </w:r>
    </w:p>
    <w:p>
      <w:pPr>
        <w:pStyle w:val="7"/>
        <w:spacing w:before="3"/>
        <w:rPr>
          <w:sz w:val="30"/>
        </w:rPr>
      </w:pPr>
    </w:p>
    <w:p>
      <w:pPr>
        <w:pStyle w:val="4"/>
        <w:numPr>
          <w:ilvl w:val="2"/>
          <w:numId w:val="3"/>
        </w:numPr>
        <w:bidi w:val="0"/>
      </w:pPr>
      <w:bookmarkStart w:id="191" w:name="_bookmark97"/>
      <w:bookmarkEnd w:id="191"/>
      <w:bookmarkStart w:id="192" w:name="_bookmark97"/>
      <w:bookmarkEnd w:id="192"/>
      <w:r>
        <w:t>保存外部资源</w:t>
      </w:r>
    </w:p>
    <w:p>
      <w:pPr>
        <w:pStyle w:val="7"/>
        <w:spacing w:before="9" w:after="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4"/>
        <w:gridCol w:w="8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接口功能</w:t>
            </w:r>
          </w:p>
        </w:tc>
        <w:tc>
          <w:tcPr>
            <w:tcW w:w="8276" w:type="dxa"/>
          </w:tcPr>
          <w:p>
            <w:pPr>
              <w:pStyle w:val="15"/>
              <w:ind w:left="108"/>
              <w:rPr>
                <w:sz w:val="24"/>
              </w:rPr>
            </w:pPr>
            <w:r>
              <w:rPr>
                <w:sz w:val="24"/>
              </w:rPr>
              <w:t>保存外部资源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服务接口地址</w:t>
            </w:r>
          </w:p>
        </w:tc>
        <w:tc>
          <w:tcPr>
            <w:tcW w:w="8276" w:type="dxa"/>
          </w:tcPr>
          <w:p>
            <w:pPr>
              <w:pStyle w:val="15"/>
              <w:ind w:left="108"/>
              <w:rPr>
                <w:sz w:val="24"/>
              </w:rPr>
            </w:pPr>
            <w:r>
              <w:rPr>
                <w:sz w:val="24"/>
              </w:rPr>
              <w:t>http://ip:port/dsvs/external/resources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请求类型</w:t>
            </w:r>
          </w:p>
        </w:tc>
        <w:tc>
          <w:tcPr>
            <w:tcW w:w="8276" w:type="dxa"/>
          </w:tcPr>
          <w:p>
            <w:pPr>
              <w:pStyle w:val="15"/>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417"/>
        <w:gridCol w:w="1637"/>
        <w:gridCol w:w="11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417" w:type="dxa"/>
            <w:shd w:val="clear" w:color="auto" w:fill="99CCFF"/>
          </w:tcPr>
          <w:p>
            <w:pPr>
              <w:pStyle w:val="15"/>
              <w:ind w:left="110"/>
              <w:rPr>
                <w:sz w:val="24"/>
              </w:rPr>
            </w:pPr>
            <w:r>
              <w:rPr>
                <w:sz w:val="24"/>
              </w:rPr>
              <w:t>字段描述</w:t>
            </w:r>
          </w:p>
        </w:tc>
        <w:tc>
          <w:tcPr>
            <w:tcW w:w="1637" w:type="dxa"/>
            <w:shd w:val="clear" w:color="auto" w:fill="99CCFF"/>
          </w:tcPr>
          <w:p>
            <w:pPr>
              <w:pStyle w:val="15"/>
              <w:ind w:left="108"/>
              <w:rPr>
                <w:sz w:val="24"/>
              </w:rPr>
            </w:pPr>
            <w:r>
              <w:rPr>
                <w:sz w:val="24"/>
              </w:rPr>
              <w:t>类型</w:t>
            </w:r>
          </w:p>
        </w:tc>
        <w:tc>
          <w:tcPr>
            <w:tcW w:w="1197" w:type="dxa"/>
            <w:shd w:val="clear" w:color="auto" w:fill="99CCFF"/>
          </w:tcPr>
          <w:p>
            <w:pPr>
              <w:pStyle w:val="15"/>
              <w:ind w:left="109"/>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088" w:type="dxa"/>
          </w:tcPr>
          <w:p>
            <w:pPr>
              <w:pStyle w:val="15"/>
              <w:spacing w:before="134"/>
              <w:rPr>
                <w:sz w:val="24"/>
              </w:rPr>
            </w:pPr>
            <w:r>
              <w:rPr>
                <w:sz w:val="24"/>
              </w:rPr>
              <w:t>appId</w:t>
            </w:r>
          </w:p>
        </w:tc>
        <w:tc>
          <w:tcPr>
            <w:tcW w:w="5417" w:type="dxa"/>
          </w:tcPr>
          <w:p>
            <w:pPr>
              <w:pStyle w:val="15"/>
              <w:spacing w:before="134"/>
              <w:ind w:left="110"/>
              <w:rPr>
                <w:sz w:val="24"/>
              </w:rPr>
            </w:pPr>
            <w:r>
              <w:rPr>
                <w:sz w:val="24"/>
              </w:rPr>
              <w:t>接口调用方（业务系统）的 ID 标识</w:t>
            </w:r>
          </w:p>
        </w:tc>
        <w:tc>
          <w:tcPr>
            <w:tcW w:w="1637" w:type="dxa"/>
          </w:tcPr>
          <w:p>
            <w:pPr>
              <w:pStyle w:val="15"/>
              <w:spacing w:before="134"/>
              <w:ind w:left="108"/>
              <w:rPr>
                <w:sz w:val="24"/>
              </w:rPr>
            </w:pPr>
            <w:r>
              <w:rPr>
                <w:sz w:val="24"/>
              </w:rPr>
              <w:t>String</w:t>
            </w:r>
          </w:p>
        </w:tc>
        <w:tc>
          <w:tcPr>
            <w:tcW w:w="1197" w:type="dxa"/>
          </w:tcPr>
          <w:p>
            <w:pPr>
              <w:pStyle w:val="15"/>
              <w:spacing w:before="134"/>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transId</w:t>
            </w:r>
          </w:p>
        </w:tc>
        <w:tc>
          <w:tcPr>
            <w:tcW w:w="5417" w:type="dxa"/>
          </w:tcPr>
          <w:p>
            <w:pPr>
              <w:pStyle w:val="15"/>
              <w:ind w:left="110"/>
              <w:rPr>
                <w:sz w:val="24"/>
              </w:rPr>
            </w:pPr>
            <w:r>
              <w:rPr>
                <w:sz w:val="24"/>
              </w:rPr>
              <w:t>业务 ID，传递 15-64 位的随机数（建议业务系统</w:t>
            </w:r>
          </w:p>
          <w:p>
            <w:pPr>
              <w:pStyle w:val="15"/>
              <w:spacing w:before="266"/>
              <w:ind w:left="110"/>
              <w:rPr>
                <w:sz w:val="24"/>
              </w:rPr>
            </w:pPr>
            <w:r>
              <w:rPr>
                <w:sz w:val="24"/>
              </w:rPr>
              <w:t>进行日志记录，方便根据 id 排查问题）</w:t>
            </w:r>
          </w:p>
        </w:tc>
        <w:tc>
          <w:tcPr>
            <w:tcW w:w="1637" w:type="dxa"/>
          </w:tcPr>
          <w:p>
            <w:pPr>
              <w:pStyle w:val="15"/>
              <w:ind w:left="108"/>
              <w:rPr>
                <w:sz w:val="24"/>
              </w:rPr>
            </w:pPr>
            <w:r>
              <w:rPr>
                <w:sz w:val="24"/>
              </w:rPr>
              <w:t>String</w:t>
            </w:r>
          </w:p>
        </w:tc>
        <w:tc>
          <w:tcPr>
            <w:tcW w:w="1197"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keyId</w:t>
            </w:r>
          </w:p>
        </w:tc>
        <w:tc>
          <w:tcPr>
            <w:tcW w:w="5417" w:type="dxa"/>
          </w:tcPr>
          <w:p>
            <w:pPr>
              <w:pStyle w:val="15"/>
              <w:ind w:left="110"/>
              <w:rPr>
                <w:sz w:val="24"/>
              </w:rPr>
            </w:pPr>
            <w:r>
              <w:rPr>
                <w:sz w:val="24"/>
              </w:rPr>
              <w:t>资源绑定的密钥 keyId</w:t>
            </w:r>
          </w:p>
        </w:tc>
        <w:tc>
          <w:tcPr>
            <w:tcW w:w="1637" w:type="dxa"/>
          </w:tcPr>
          <w:p>
            <w:pPr>
              <w:pStyle w:val="15"/>
              <w:ind w:left="108"/>
              <w:rPr>
                <w:sz w:val="24"/>
              </w:rPr>
            </w:pPr>
            <w:r>
              <w:rPr>
                <w:sz w:val="24"/>
              </w:rPr>
              <w:t>String</w:t>
            </w:r>
          </w:p>
        </w:tc>
        <w:tc>
          <w:tcPr>
            <w:tcW w:w="1197"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088" w:type="dxa"/>
          </w:tcPr>
          <w:p>
            <w:pPr>
              <w:pStyle w:val="15"/>
              <w:rPr>
                <w:sz w:val="24"/>
              </w:rPr>
            </w:pPr>
            <w:r>
              <w:rPr>
                <w:sz w:val="24"/>
              </w:rPr>
              <w:t>keyType</w:t>
            </w:r>
          </w:p>
        </w:tc>
        <w:tc>
          <w:tcPr>
            <w:tcW w:w="5417" w:type="dxa"/>
          </w:tcPr>
          <w:p>
            <w:pPr>
              <w:pStyle w:val="15"/>
              <w:ind w:left="110"/>
              <w:rPr>
                <w:sz w:val="24"/>
              </w:rPr>
            </w:pPr>
            <w:r>
              <w:rPr>
                <w:sz w:val="24"/>
              </w:rPr>
              <w:t>密钥类型：CMK \DATA_KEY \HOSTING_KEY</w:t>
            </w:r>
          </w:p>
          <w:p>
            <w:pPr>
              <w:pStyle w:val="15"/>
              <w:spacing w:before="265"/>
              <w:ind w:left="110"/>
              <w:rPr>
                <w:sz w:val="24"/>
              </w:rPr>
            </w:pPr>
            <w:r>
              <w:rPr>
                <w:sz w:val="24"/>
              </w:rPr>
              <w:t>\EVENT_KEY</w:t>
            </w:r>
          </w:p>
        </w:tc>
        <w:tc>
          <w:tcPr>
            <w:tcW w:w="1637" w:type="dxa"/>
          </w:tcPr>
          <w:p>
            <w:pPr>
              <w:pStyle w:val="15"/>
              <w:ind w:left="108"/>
              <w:rPr>
                <w:sz w:val="24"/>
              </w:rPr>
            </w:pPr>
            <w:r>
              <w:rPr>
                <w:sz w:val="24"/>
              </w:rPr>
              <w:t>String</w:t>
            </w:r>
          </w:p>
        </w:tc>
        <w:tc>
          <w:tcPr>
            <w:tcW w:w="1197" w:type="dxa"/>
          </w:tcPr>
          <w:p>
            <w:pPr>
              <w:pStyle w:val="15"/>
              <w:ind w:left="109"/>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resources</w:t>
            </w:r>
          </w:p>
        </w:tc>
        <w:tc>
          <w:tcPr>
            <w:tcW w:w="5417" w:type="dxa"/>
          </w:tcPr>
          <w:p>
            <w:pPr>
              <w:pStyle w:val="15"/>
              <w:ind w:left="110"/>
              <w:rPr>
                <w:sz w:val="24"/>
              </w:rPr>
            </w:pPr>
            <w:r>
              <w:rPr>
                <w:sz w:val="24"/>
              </w:rPr>
              <w:t>外部资源信息</w:t>
            </w:r>
          </w:p>
        </w:tc>
        <w:tc>
          <w:tcPr>
            <w:tcW w:w="1637" w:type="dxa"/>
          </w:tcPr>
          <w:p>
            <w:pPr>
              <w:pStyle w:val="15"/>
              <w:ind w:left="108"/>
              <w:rPr>
                <w:sz w:val="24"/>
              </w:rPr>
            </w:pPr>
            <w:r>
              <w:rPr>
                <w:sz w:val="24"/>
              </w:rPr>
              <w:t>String</w:t>
            </w:r>
          </w:p>
        </w:tc>
        <w:tc>
          <w:tcPr>
            <w:tcW w:w="1197" w:type="dxa"/>
          </w:tcPr>
          <w:p>
            <w:pPr>
              <w:pStyle w:val="15"/>
              <w:ind w:left="109"/>
              <w:rPr>
                <w:sz w:val="24"/>
              </w:rPr>
            </w:pPr>
            <w:r>
              <w:rPr>
                <w:sz w:val="24"/>
              </w:rPr>
              <w:t>是</w:t>
            </w:r>
          </w:p>
        </w:tc>
      </w:tr>
    </w:tbl>
    <w:p>
      <w:pPr>
        <w:spacing w:after="0"/>
        <w:rPr>
          <w:sz w:val="24"/>
        </w:rPr>
        <w:sectPr>
          <w:pgSz w:w="11910" w:h="16840"/>
          <w:pgMar w:top="820" w:right="640" w:bottom="1320" w:left="600" w:header="532" w:footer="1134" w:gutter="0"/>
          <w:cols w:space="720" w:num="1"/>
        </w:sectPr>
      </w:pPr>
    </w:p>
    <w:p>
      <w:pPr>
        <w:pStyle w:val="6"/>
        <w:spacing w:before="173"/>
      </w:pPr>
      <w:r>
        <w:t>请求示例：</w:t>
      </w:r>
    </w:p>
    <w:p>
      <w:pPr>
        <w:pStyle w:val="7"/>
        <w:spacing w:before="10"/>
        <w:rPr>
          <w:b/>
          <w:sz w:val="13"/>
        </w:rPr>
      </w:pPr>
      <w:r>
        <w:pict>
          <v:shape id="_x0000_s1636" o:spid="_x0000_s1636" o:spt="202" type="#_x0000_t202" style="position:absolute;left:0pt;margin-left:37.65pt;margin-top:12.4pt;height:218.95pt;width:517.2pt;mso-position-horizontal-relative:page;mso-wrap-distance-bottom:0pt;mso-wrap-distance-top:0pt;z-index:-251363328;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65" w:line="417" w:lineRule="auto"/>
                    <w:ind w:left="583" w:right="3637"/>
                  </w:pPr>
                  <w:r>
                    <w:t>"keyId":"ddbc378694da41219e9d68bd91f8adf1", "keyType":"HOSTING_KEY",</w:t>
                  </w:r>
                </w:p>
                <w:p>
                  <w:pPr>
                    <w:pStyle w:val="7"/>
                    <w:spacing w:line="417" w:lineRule="auto"/>
                    <w:ind w:left="583" w:right="2754"/>
                  </w:pPr>
                  <w:r>
                    <w:t>"resources":"{'cert':'2c50076dd6da4818b1bba45624035a32'}", "transId":"1234567890123456", "appId":"APP_67C95CB9BEFC1F66AEFAB9D35E3338CA"</w:t>
                  </w:r>
                </w:p>
                <w:p>
                  <w:pPr>
                    <w:pStyle w:val="7"/>
                    <w:spacing w:line="358" w:lineRule="exact"/>
                    <w:ind w:left="103"/>
                  </w:pPr>
                  <w:r>
                    <w:t>}</w:t>
                  </w:r>
                </w:p>
              </w:txbxContent>
            </v:textbox>
            <w10:wrap type="topAndBottom"/>
          </v:shape>
        </w:pict>
      </w:r>
    </w:p>
    <w:p>
      <w:pPr>
        <w:pStyle w:val="6"/>
        <w:spacing w:before="103"/>
      </w:pPr>
      <w:r>
        <w:t>响应结果:JSON 格式，格式如下：</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8"/>
        <w:gridCol w:w="1537"/>
        <w:gridCol w:w="4395"/>
        <w:gridCol w:w="23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45" w:type="dxa"/>
            <w:gridSpan w:val="2"/>
            <w:shd w:val="clear" w:color="auto" w:fill="99CCFF"/>
          </w:tcPr>
          <w:p>
            <w:pPr>
              <w:pStyle w:val="15"/>
              <w:ind w:left="110"/>
              <w:rPr>
                <w:sz w:val="24"/>
              </w:rPr>
            </w:pPr>
            <w:r>
              <w:rPr>
                <w:sz w:val="24"/>
              </w:rPr>
              <w:t>参数名</w:t>
            </w:r>
          </w:p>
        </w:tc>
        <w:tc>
          <w:tcPr>
            <w:tcW w:w="4395" w:type="dxa"/>
            <w:tcBorders>
              <w:right w:val="single" w:color="000000" w:sz="6" w:space="0"/>
            </w:tcBorders>
            <w:shd w:val="clear" w:color="auto" w:fill="99CCFF"/>
          </w:tcPr>
          <w:p>
            <w:pPr>
              <w:pStyle w:val="15"/>
              <w:ind w:left="106"/>
              <w:rPr>
                <w:sz w:val="24"/>
              </w:rPr>
            </w:pPr>
            <w:r>
              <w:rPr>
                <w:sz w:val="24"/>
              </w:rPr>
              <w:t>参数说明</w:t>
            </w:r>
          </w:p>
        </w:tc>
        <w:tc>
          <w:tcPr>
            <w:tcW w:w="2304" w:type="dxa"/>
            <w:tcBorders>
              <w:left w:val="single" w:color="000000" w:sz="6" w:space="0"/>
            </w:tcBorders>
            <w:shd w:val="clear" w:color="auto" w:fill="99CCFF"/>
          </w:tcPr>
          <w:p>
            <w:pPr>
              <w:pStyle w:val="15"/>
              <w:ind w:left="104"/>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45" w:type="dxa"/>
            <w:gridSpan w:val="2"/>
          </w:tcPr>
          <w:p>
            <w:pPr>
              <w:pStyle w:val="15"/>
              <w:ind w:left="110"/>
              <w:rPr>
                <w:sz w:val="24"/>
              </w:rPr>
            </w:pPr>
            <w:r>
              <w:rPr>
                <w:sz w:val="24"/>
              </w:rPr>
              <w:t>status</w:t>
            </w:r>
          </w:p>
        </w:tc>
        <w:tc>
          <w:tcPr>
            <w:tcW w:w="4395" w:type="dxa"/>
            <w:tcBorders>
              <w:right w:val="single" w:color="000000" w:sz="6" w:space="0"/>
            </w:tcBorders>
          </w:tcPr>
          <w:p>
            <w:pPr>
              <w:pStyle w:val="15"/>
              <w:ind w:left="106"/>
              <w:rPr>
                <w:sz w:val="24"/>
              </w:rPr>
            </w:pPr>
            <w:r>
              <w:rPr>
                <w:sz w:val="24"/>
              </w:rPr>
              <w:t>结果码</w:t>
            </w:r>
          </w:p>
        </w:tc>
        <w:tc>
          <w:tcPr>
            <w:tcW w:w="2304" w:type="dxa"/>
            <w:tcBorders>
              <w:left w:val="single" w:color="000000" w:sz="6" w:space="0"/>
            </w:tcBorders>
          </w:tcPr>
          <w:p>
            <w:pPr>
              <w:pStyle w:val="15"/>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645" w:type="dxa"/>
            <w:gridSpan w:val="2"/>
          </w:tcPr>
          <w:p>
            <w:pPr>
              <w:pStyle w:val="15"/>
              <w:ind w:left="110"/>
              <w:rPr>
                <w:sz w:val="24"/>
              </w:rPr>
            </w:pPr>
            <w:r>
              <w:rPr>
                <w:sz w:val="24"/>
              </w:rPr>
              <w:t>message</w:t>
            </w:r>
          </w:p>
        </w:tc>
        <w:tc>
          <w:tcPr>
            <w:tcW w:w="4395" w:type="dxa"/>
            <w:tcBorders>
              <w:right w:val="single" w:color="000000" w:sz="6" w:space="0"/>
            </w:tcBorders>
          </w:tcPr>
          <w:p>
            <w:pPr>
              <w:pStyle w:val="15"/>
              <w:ind w:left="106"/>
              <w:rPr>
                <w:sz w:val="24"/>
              </w:rPr>
            </w:pPr>
            <w:r>
              <w:rPr>
                <w:sz w:val="24"/>
              </w:rPr>
              <w:t>结果信息</w:t>
            </w:r>
          </w:p>
        </w:tc>
        <w:tc>
          <w:tcPr>
            <w:tcW w:w="2304" w:type="dxa"/>
            <w:tcBorders>
              <w:left w:val="single" w:color="000000" w:sz="6" w:space="0"/>
            </w:tcBorders>
          </w:tcPr>
          <w:p>
            <w:pPr>
              <w:pStyle w:val="15"/>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108" w:type="dxa"/>
            <w:vMerge w:val="restart"/>
          </w:tcPr>
          <w:p>
            <w:pPr>
              <w:pStyle w:val="15"/>
              <w:spacing w:before="134"/>
              <w:ind w:left="110"/>
              <w:rPr>
                <w:sz w:val="24"/>
              </w:rPr>
            </w:pPr>
            <w:r>
              <w:rPr>
                <w:sz w:val="24"/>
              </w:rPr>
              <w:t>data</w:t>
            </w:r>
          </w:p>
        </w:tc>
        <w:tc>
          <w:tcPr>
            <w:tcW w:w="1537" w:type="dxa"/>
          </w:tcPr>
          <w:p>
            <w:pPr>
              <w:pStyle w:val="15"/>
              <w:spacing w:before="134"/>
              <w:rPr>
                <w:sz w:val="24"/>
              </w:rPr>
            </w:pPr>
            <w:r>
              <w:rPr>
                <w:sz w:val="24"/>
              </w:rPr>
              <w:t>transId</w:t>
            </w:r>
          </w:p>
        </w:tc>
        <w:tc>
          <w:tcPr>
            <w:tcW w:w="4395" w:type="dxa"/>
            <w:tcBorders>
              <w:right w:val="single" w:color="000000" w:sz="6" w:space="0"/>
            </w:tcBorders>
          </w:tcPr>
          <w:p>
            <w:pPr>
              <w:pStyle w:val="15"/>
              <w:spacing w:before="134"/>
              <w:ind w:left="174"/>
              <w:rPr>
                <w:sz w:val="24"/>
              </w:rPr>
            </w:pPr>
            <w:r>
              <w:rPr>
                <w:sz w:val="24"/>
              </w:rPr>
              <w:t>方法调用时传入的 transId，作为结果原</w:t>
            </w:r>
          </w:p>
          <w:p>
            <w:pPr>
              <w:pStyle w:val="15"/>
              <w:spacing w:before="265"/>
              <w:ind w:left="106"/>
              <w:rPr>
                <w:sz w:val="24"/>
              </w:rPr>
            </w:pPr>
            <w:r>
              <w:rPr>
                <w:sz w:val="24"/>
              </w:rPr>
              <w:t>样返回</w:t>
            </w:r>
          </w:p>
        </w:tc>
        <w:tc>
          <w:tcPr>
            <w:tcW w:w="2304" w:type="dxa"/>
            <w:tcBorders>
              <w:left w:val="single" w:color="000000" w:sz="6" w:space="0"/>
            </w:tcBorders>
          </w:tcPr>
          <w:p>
            <w:pPr>
              <w:pStyle w:val="15"/>
              <w:spacing w:before="134"/>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8" w:type="dxa"/>
            <w:vMerge w:val="continue"/>
            <w:tcBorders>
              <w:top w:val="nil"/>
            </w:tcBorders>
          </w:tcPr>
          <w:p>
            <w:pPr>
              <w:rPr>
                <w:sz w:val="2"/>
                <w:szCs w:val="2"/>
              </w:rPr>
            </w:pPr>
          </w:p>
        </w:tc>
        <w:tc>
          <w:tcPr>
            <w:tcW w:w="1537" w:type="dxa"/>
          </w:tcPr>
          <w:p>
            <w:pPr>
              <w:pStyle w:val="15"/>
              <w:rPr>
                <w:sz w:val="24"/>
              </w:rPr>
            </w:pPr>
            <w:r>
              <w:rPr>
                <w:sz w:val="24"/>
              </w:rPr>
              <w:t>resourcesId</w:t>
            </w:r>
          </w:p>
        </w:tc>
        <w:tc>
          <w:tcPr>
            <w:tcW w:w="4395" w:type="dxa"/>
            <w:tcBorders>
              <w:right w:val="single" w:color="000000" w:sz="6" w:space="0"/>
            </w:tcBorders>
          </w:tcPr>
          <w:p>
            <w:pPr>
              <w:pStyle w:val="15"/>
              <w:ind w:left="106"/>
              <w:rPr>
                <w:sz w:val="24"/>
              </w:rPr>
            </w:pPr>
            <w:r>
              <w:rPr>
                <w:sz w:val="24"/>
              </w:rPr>
              <w:t>外部资源记录 ID</w:t>
            </w:r>
          </w:p>
        </w:tc>
        <w:tc>
          <w:tcPr>
            <w:tcW w:w="2304" w:type="dxa"/>
            <w:tcBorders>
              <w:left w:val="single" w:color="000000" w:sz="6" w:space="0"/>
            </w:tcBorders>
          </w:tcPr>
          <w:p>
            <w:pPr>
              <w:pStyle w:val="15"/>
              <w:ind w:left="104"/>
              <w:rPr>
                <w:sz w:val="24"/>
              </w:rPr>
            </w:pPr>
            <w:r>
              <w:rPr>
                <w:sz w:val="24"/>
              </w:rPr>
              <w:t>long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8" w:type="dxa"/>
            <w:vMerge w:val="continue"/>
            <w:tcBorders>
              <w:top w:val="nil"/>
            </w:tcBorders>
          </w:tcPr>
          <w:p>
            <w:pPr>
              <w:rPr>
                <w:sz w:val="2"/>
                <w:szCs w:val="2"/>
              </w:rPr>
            </w:pPr>
          </w:p>
        </w:tc>
        <w:tc>
          <w:tcPr>
            <w:tcW w:w="1537" w:type="dxa"/>
          </w:tcPr>
          <w:p>
            <w:pPr>
              <w:pStyle w:val="15"/>
              <w:rPr>
                <w:sz w:val="24"/>
              </w:rPr>
            </w:pPr>
            <w:r>
              <w:rPr>
                <w:sz w:val="24"/>
              </w:rPr>
              <w:t>appId</w:t>
            </w:r>
          </w:p>
        </w:tc>
        <w:tc>
          <w:tcPr>
            <w:tcW w:w="4395" w:type="dxa"/>
            <w:tcBorders>
              <w:right w:val="single" w:color="000000" w:sz="6" w:space="0"/>
            </w:tcBorders>
          </w:tcPr>
          <w:p>
            <w:pPr>
              <w:pStyle w:val="15"/>
              <w:ind w:left="106"/>
              <w:rPr>
                <w:sz w:val="24"/>
              </w:rPr>
            </w:pPr>
            <w:r>
              <w:rPr>
                <w:sz w:val="24"/>
              </w:rPr>
              <w:t>接口调用方（业务系统）的 ID 标识</w:t>
            </w:r>
          </w:p>
        </w:tc>
        <w:tc>
          <w:tcPr>
            <w:tcW w:w="2304" w:type="dxa"/>
            <w:tcBorders>
              <w:left w:val="single" w:color="000000" w:sz="6" w:space="0"/>
            </w:tcBorders>
          </w:tcPr>
          <w:p>
            <w:pPr>
              <w:pStyle w:val="15"/>
              <w:ind w:left="104"/>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108" w:type="dxa"/>
            <w:vMerge w:val="continue"/>
            <w:tcBorders>
              <w:top w:val="nil"/>
            </w:tcBorders>
          </w:tcPr>
          <w:p>
            <w:pPr>
              <w:rPr>
                <w:sz w:val="2"/>
                <w:szCs w:val="2"/>
              </w:rPr>
            </w:pPr>
          </w:p>
        </w:tc>
        <w:tc>
          <w:tcPr>
            <w:tcW w:w="1537" w:type="dxa"/>
          </w:tcPr>
          <w:p>
            <w:pPr>
              <w:pStyle w:val="15"/>
              <w:rPr>
                <w:sz w:val="24"/>
              </w:rPr>
            </w:pPr>
            <w:r>
              <w:rPr>
                <w:sz w:val="24"/>
              </w:rPr>
              <w:t>keyId</w:t>
            </w:r>
          </w:p>
        </w:tc>
        <w:tc>
          <w:tcPr>
            <w:tcW w:w="4395" w:type="dxa"/>
            <w:tcBorders>
              <w:right w:val="single" w:color="000000" w:sz="6" w:space="0"/>
            </w:tcBorders>
          </w:tcPr>
          <w:p>
            <w:pPr>
              <w:pStyle w:val="15"/>
              <w:ind w:left="106"/>
              <w:rPr>
                <w:sz w:val="24"/>
              </w:rPr>
            </w:pPr>
            <w:r>
              <w:rPr>
                <w:sz w:val="24"/>
              </w:rPr>
              <w:t>资源绑定的密钥 keyId</w:t>
            </w:r>
          </w:p>
        </w:tc>
        <w:tc>
          <w:tcPr>
            <w:tcW w:w="2304" w:type="dxa"/>
            <w:tcBorders>
              <w:left w:val="single" w:color="000000" w:sz="6" w:space="0"/>
            </w:tcBorders>
          </w:tcPr>
          <w:p>
            <w:pPr>
              <w:pStyle w:val="15"/>
              <w:ind w:left="104"/>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8" w:type="dxa"/>
            <w:vMerge w:val="continue"/>
            <w:tcBorders>
              <w:top w:val="nil"/>
            </w:tcBorders>
          </w:tcPr>
          <w:p>
            <w:pPr>
              <w:rPr>
                <w:sz w:val="2"/>
                <w:szCs w:val="2"/>
              </w:rPr>
            </w:pPr>
          </w:p>
        </w:tc>
        <w:tc>
          <w:tcPr>
            <w:tcW w:w="1537" w:type="dxa"/>
          </w:tcPr>
          <w:p>
            <w:pPr>
              <w:pStyle w:val="15"/>
              <w:rPr>
                <w:sz w:val="24"/>
              </w:rPr>
            </w:pPr>
            <w:r>
              <w:rPr>
                <w:sz w:val="24"/>
              </w:rPr>
              <w:t>transId</w:t>
            </w:r>
          </w:p>
        </w:tc>
        <w:tc>
          <w:tcPr>
            <w:tcW w:w="4395" w:type="dxa"/>
            <w:tcBorders>
              <w:right w:val="single" w:color="000000" w:sz="6" w:space="0"/>
            </w:tcBorders>
          </w:tcPr>
          <w:p>
            <w:pPr>
              <w:pStyle w:val="15"/>
              <w:ind w:left="106"/>
              <w:rPr>
                <w:sz w:val="24"/>
              </w:rPr>
            </w:pPr>
            <w:r>
              <w:rPr>
                <w:sz w:val="24"/>
              </w:rPr>
              <w:t>业务 ID</w:t>
            </w:r>
          </w:p>
        </w:tc>
        <w:tc>
          <w:tcPr>
            <w:tcW w:w="2304" w:type="dxa"/>
            <w:tcBorders>
              <w:left w:val="single" w:color="000000" w:sz="6" w:space="0"/>
            </w:tcBorders>
          </w:tcPr>
          <w:p>
            <w:pPr>
              <w:pStyle w:val="15"/>
              <w:ind w:left="104"/>
              <w:rPr>
                <w:sz w:val="24"/>
              </w:rPr>
            </w:pPr>
            <w:r>
              <w:rPr>
                <w:sz w:val="24"/>
              </w:rPr>
              <w:t>String</w:t>
            </w:r>
          </w:p>
        </w:tc>
      </w:tr>
    </w:tbl>
    <w:p>
      <w:pPr>
        <w:pStyle w:val="6"/>
      </w:pPr>
      <w:r>
        <w:t>响应示例：</w:t>
      </w:r>
    </w:p>
    <w:p>
      <w:pPr>
        <w:pStyle w:val="7"/>
        <w:spacing w:before="10"/>
        <w:rPr>
          <w:b/>
          <w:sz w:val="13"/>
        </w:rPr>
      </w:pPr>
      <w:r>
        <w:pict>
          <v:shape id="_x0000_s1637" o:spid="_x0000_s1637" o:spt="202" type="#_x0000_t202" style="position:absolute;left:0pt;margin-left:37.65pt;margin-top:12.4pt;height:94.1pt;width:517.2pt;mso-position-horizontal-relative:page;mso-wrap-distance-bottom:0pt;mso-wrap-distance-top:0pt;z-index:-251362304;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103"/>
                  </w:pPr>
                  <w:r>
                    <w:t>{</w:t>
                  </w:r>
                </w:p>
                <w:p>
                  <w:pPr>
                    <w:pStyle w:val="7"/>
                    <w:spacing w:before="25" w:line="624" w:lineRule="exact"/>
                    <w:ind w:left="583" w:right="7158"/>
                  </w:pPr>
                  <w:r>
                    <w:t>"status": 200, "message": "SUCCESS",</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38" o:spid="_x0000_s1638" o:spt="202" type="#_x0000_t202" style="height:244.25pt;width:517.2pt;" fillcolor="#FCE9D9" filled="t" stroked="t" coordsize="21600,21600">
            <v:path/>
            <v:fill on="t" focussize="0,0"/>
            <v:stroke weight="0.48pt" color="#000000"/>
            <v:imagedata o:title=""/>
            <o:lock v:ext="edit"/>
            <v:textbox inset="0mm,0mm,0mm,0mm">
              <w:txbxContent>
                <w:p>
                  <w:pPr>
                    <w:pStyle w:val="7"/>
                    <w:spacing w:before="132"/>
                    <w:ind w:left="583"/>
                  </w:pPr>
                  <w:r>
                    <w:t>"data": {</w:t>
                  </w:r>
                </w:p>
                <w:p>
                  <w:pPr>
                    <w:pStyle w:val="7"/>
                    <w:spacing w:before="266"/>
                    <w:ind w:left="1063"/>
                  </w:pPr>
                  <w:r>
                    <w:t>"keyPairVersion": 0,</w:t>
                  </w:r>
                </w:p>
                <w:p>
                  <w:pPr>
                    <w:pStyle w:val="7"/>
                    <w:spacing w:before="265" w:line="321" w:lineRule="auto"/>
                    <w:ind w:left="1094" w:hanging="32"/>
                  </w:pPr>
                  <w:r>
                    <w:t>"transId": "1234567890123456", "appId":"APP_67C95CB9BEFC1F66AEFAB9D35E3338CA"</w:t>
                  </w:r>
                </w:p>
                <w:p>
                  <w:pPr>
                    <w:pStyle w:val="7"/>
                    <w:spacing w:before="169" w:line="417" w:lineRule="auto"/>
                    <w:ind w:left="1063" w:right="3641"/>
                  </w:pPr>
                  <w:r>
                    <w:t>"keyId": "ddbc378694da41219e9d68bd91f8adf1", "resourcesId": 275570907349651456</w:t>
                  </w:r>
                </w:p>
                <w:p>
                  <w:pPr>
                    <w:pStyle w:val="7"/>
                    <w:ind w:left="583"/>
                  </w:pPr>
                  <w:r>
                    <w:t>}</w:t>
                  </w:r>
                </w:p>
                <w:p>
                  <w:pPr>
                    <w:pStyle w:val="7"/>
                    <w:spacing w:before="265"/>
                    <w:ind w:left="103"/>
                  </w:pPr>
                  <w:r>
                    <w:t>}</w:t>
                  </w:r>
                </w:p>
              </w:txbxContent>
            </v:textbox>
            <w10:wrap type="none"/>
            <w10:anchorlock/>
          </v:shape>
        </w:pict>
      </w:r>
    </w:p>
    <w:p>
      <w:pPr>
        <w:pStyle w:val="7"/>
        <w:spacing w:before="9"/>
        <w:rPr>
          <w:b/>
          <w:sz w:val="13"/>
        </w:rPr>
      </w:pPr>
    </w:p>
    <w:p>
      <w:pPr>
        <w:pStyle w:val="4"/>
        <w:numPr>
          <w:ilvl w:val="2"/>
          <w:numId w:val="3"/>
        </w:numPr>
        <w:bidi w:val="0"/>
      </w:pPr>
      <w:bookmarkStart w:id="193" w:name="_bookmark98"/>
      <w:bookmarkEnd w:id="193"/>
      <w:bookmarkStart w:id="194" w:name="_bookmark98"/>
      <w:bookmarkEnd w:id="194"/>
      <w:r>
        <w:t>获取外部资源</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4"/>
        <w:gridCol w:w="8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接口功能</w:t>
            </w:r>
          </w:p>
        </w:tc>
        <w:tc>
          <w:tcPr>
            <w:tcW w:w="8276" w:type="dxa"/>
          </w:tcPr>
          <w:p>
            <w:pPr>
              <w:pStyle w:val="15"/>
              <w:ind w:left="108"/>
              <w:rPr>
                <w:sz w:val="24"/>
              </w:rPr>
            </w:pPr>
            <w:r>
              <w:rPr>
                <w:sz w:val="24"/>
              </w:rPr>
              <w:t>获取外部资源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64" w:type="dxa"/>
            <w:shd w:val="clear" w:color="auto" w:fill="99CCFF"/>
          </w:tcPr>
          <w:p>
            <w:pPr>
              <w:pStyle w:val="15"/>
              <w:rPr>
                <w:sz w:val="24"/>
              </w:rPr>
            </w:pPr>
            <w:r>
              <w:rPr>
                <w:sz w:val="24"/>
              </w:rPr>
              <w:t>服务接口地址</w:t>
            </w:r>
          </w:p>
        </w:tc>
        <w:tc>
          <w:tcPr>
            <w:tcW w:w="8276" w:type="dxa"/>
          </w:tcPr>
          <w:p>
            <w:pPr>
              <w:pStyle w:val="15"/>
              <w:ind w:left="108"/>
              <w:rPr>
                <w:sz w:val="24"/>
              </w:rPr>
            </w:pPr>
            <w:r>
              <w:rPr>
                <w:sz w:val="24"/>
              </w:rPr>
              <w:t>http://ip:port/dsvs/external/getResources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064" w:type="dxa"/>
            <w:shd w:val="clear" w:color="auto" w:fill="99CCFF"/>
          </w:tcPr>
          <w:p>
            <w:pPr>
              <w:pStyle w:val="15"/>
              <w:spacing w:before="134"/>
              <w:rPr>
                <w:sz w:val="24"/>
              </w:rPr>
            </w:pPr>
            <w:r>
              <w:rPr>
                <w:sz w:val="24"/>
              </w:rPr>
              <w:t>请求类型</w:t>
            </w:r>
          </w:p>
        </w:tc>
        <w:tc>
          <w:tcPr>
            <w:tcW w:w="8276" w:type="dxa"/>
          </w:tcPr>
          <w:p>
            <w:pPr>
              <w:pStyle w:val="15"/>
              <w:spacing w:before="134"/>
              <w:ind w:left="108"/>
              <w:rPr>
                <w:sz w:val="24"/>
              </w:rPr>
            </w:pPr>
            <w:r>
              <w:rPr>
                <w:sz w:val="24"/>
              </w:rPr>
              <w:t>POST</w:t>
            </w:r>
          </w:p>
        </w:tc>
      </w:tr>
    </w:tbl>
    <w:p>
      <w:pPr>
        <w:pStyle w:val="6"/>
      </w:pPr>
      <w:r>
        <w:t>请求参数：</w:t>
      </w:r>
    </w:p>
    <w:p>
      <w:pPr>
        <w:pStyle w:val="7"/>
        <w:spacing w:before="13"/>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8"/>
        <w:gridCol w:w="5420"/>
        <w:gridCol w:w="1637"/>
        <w:gridCol w:w="11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shd w:val="clear" w:color="auto" w:fill="99CCFF"/>
          </w:tcPr>
          <w:p>
            <w:pPr>
              <w:pStyle w:val="15"/>
              <w:rPr>
                <w:sz w:val="24"/>
              </w:rPr>
            </w:pPr>
            <w:r>
              <w:rPr>
                <w:sz w:val="24"/>
              </w:rPr>
              <w:t>字段名称</w:t>
            </w:r>
          </w:p>
        </w:tc>
        <w:tc>
          <w:tcPr>
            <w:tcW w:w="5420" w:type="dxa"/>
            <w:shd w:val="clear" w:color="auto" w:fill="99CCFF"/>
          </w:tcPr>
          <w:p>
            <w:pPr>
              <w:pStyle w:val="15"/>
              <w:ind w:left="108"/>
              <w:rPr>
                <w:sz w:val="24"/>
              </w:rPr>
            </w:pPr>
            <w:r>
              <w:rPr>
                <w:sz w:val="24"/>
              </w:rPr>
              <w:t>字段描述</w:t>
            </w:r>
          </w:p>
        </w:tc>
        <w:tc>
          <w:tcPr>
            <w:tcW w:w="1637" w:type="dxa"/>
            <w:shd w:val="clear" w:color="auto" w:fill="99CCFF"/>
          </w:tcPr>
          <w:p>
            <w:pPr>
              <w:pStyle w:val="15"/>
              <w:ind w:left="110"/>
              <w:rPr>
                <w:sz w:val="24"/>
              </w:rPr>
            </w:pPr>
            <w:r>
              <w:rPr>
                <w:sz w:val="24"/>
              </w:rPr>
              <w:t>类型</w:t>
            </w:r>
          </w:p>
        </w:tc>
        <w:tc>
          <w:tcPr>
            <w:tcW w:w="1195" w:type="dxa"/>
            <w:shd w:val="clear" w:color="auto" w:fill="99CCFF"/>
          </w:tcPr>
          <w:p>
            <w:pPr>
              <w:pStyle w:val="15"/>
              <w:ind w:left="108"/>
              <w:rPr>
                <w:sz w:val="24"/>
              </w:rPr>
            </w:pPr>
            <w:r>
              <w:rPr>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ind w:left="175"/>
              <w:rPr>
                <w:sz w:val="24"/>
              </w:rPr>
            </w:pPr>
            <w:r>
              <w:rPr>
                <w:sz w:val="24"/>
              </w:rPr>
              <w:t>appId</w:t>
            </w:r>
          </w:p>
        </w:tc>
        <w:tc>
          <w:tcPr>
            <w:tcW w:w="5420" w:type="dxa"/>
          </w:tcPr>
          <w:p>
            <w:pPr>
              <w:pStyle w:val="15"/>
              <w:ind w:left="108"/>
              <w:rPr>
                <w:sz w:val="24"/>
              </w:rPr>
            </w:pPr>
            <w:r>
              <w:rPr>
                <w:sz w:val="24"/>
              </w:rPr>
              <w:t>接口调用方（业务系统）的 ID 标识</w:t>
            </w:r>
          </w:p>
        </w:tc>
        <w:tc>
          <w:tcPr>
            <w:tcW w:w="1637" w:type="dxa"/>
          </w:tcPr>
          <w:p>
            <w:pPr>
              <w:pStyle w:val="15"/>
              <w:ind w:left="110"/>
              <w:rPr>
                <w:sz w:val="24"/>
              </w:rPr>
            </w:pPr>
            <w:r>
              <w:rPr>
                <w:sz w:val="24"/>
              </w:rPr>
              <w:t>String</w:t>
            </w:r>
          </w:p>
        </w:tc>
        <w:tc>
          <w:tcPr>
            <w:tcW w:w="119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088" w:type="dxa"/>
          </w:tcPr>
          <w:p>
            <w:pPr>
              <w:pStyle w:val="15"/>
              <w:rPr>
                <w:sz w:val="24"/>
              </w:rPr>
            </w:pPr>
            <w:r>
              <w:rPr>
                <w:sz w:val="24"/>
              </w:rPr>
              <w:t>transId</w:t>
            </w:r>
          </w:p>
        </w:tc>
        <w:tc>
          <w:tcPr>
            <w:tcW w:w="5420" w:type="dxa"/>
          </w:tcPr>
          <w:p>
            <w:pPr>
              <w:pStyle w:val="15"/>
              <w:ind w:left="108"/>
              <w:rPr>
                <w:sz w:val="24"/>
              </w:rPr>
            </w:pPr>
            <w:r>
              <w:rPr>
                <w:sz w:val="24"/>
              </w:rPr>
              <w:t>业务 ID，传递 15-64 位的随机数（建议业务系统</w:t>
            </w:r>
          </w:p>
          <w:p>
            <w:pPr>
              <w:pStyle w:val="15"/>
              <w:spacing w:before="266"/>
              <w:ind w:left="108"/>
              <w:rPr>
                <w:sz w:val="24"/>
              </w:rPr>
            </w:pPr>
            <w:r>
              <w:rPr>
                <w:sz w:val="24"/>
              </w:rPr>
              <w:t>进行日志记录，方便根据 id 排查问题）</w:t>
            </w:r>
          </w:p>
        </w:tc>
        <w:tc>
          <w:tcPr>
            <w:tcW w:w="1637" w:type="dxa"/>
          </w:tcPr>
          <w:p>
            <w:pPr>
              <w:pStyle w:val="15"/>
              <w:ind w:left="110"/>
              <w:rPr>
                <w:sz w:val="24"/>
              </w:rPr>
            </w:pPr>
            <w:r>
              <w:rPr>
                <w:sz w:val="24"/>
              </w:rPr>
              <w:t>String</w:t>
            </w:r>
          </w:p>
        </w:tc>
        <w:tc>
          <w:tcPr>
            <w:tcW w:w="119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088" w:type="dxa"/>
          </w:tcPr>
          <w:p>
            <w:pPr>
              <w:pStyle w:val="15"/>
              <w:rPr>
                <w:sz w:val="24"/>
              </w:rPr>
            </w:pPr>
            <w:r>
              <w:rPr>
                <w:sz w:val="24"/>
              </w:rPr>
              <w:t>resourcesId</w:t>
            </w:r>
          </w:p>
        </w:tc>
        <w:tc>
          <w:tcPr>
            <w:tcW w:w="5420" w:type="dxa"/>
          </w:tcPr>
          <w:p>
            <w:pPr>
              <w:pStyle w:val="15"/>
              <w:ind w:left="108"/>
              <w:rPr>
                <w:sz w:val="24"/>
              </w:rPr>
            </w:pPr>
            <w:r>
              <w:rPr>
                <w:sz w:val="24"/>
              </w:rPr>
              <w:t>外部资源记录 ID</w:t>
            </w:r>
          </w:p>
        </w:tc>
        <w:tc>
          <w:tcPr>
            <w:tcW w:w="1637" w:type="dxa"/>
          </w:tcPr>
          <w:p>
            <w:pPr>
              <w:pStyle w:val="15"/>
              <w:ind w:left="110"/>
              <w:rPr>
                <w:sz w:val="24"/>
              </w:rPr>
            </w:pPr>
            <w:r>
              <w:rPr>
                <w:sz w:val="24"/>
              </w:rPr>
              <w:t>Long</w:t>
            </w:r>
          </w:p>
        </w:tc>
        <w:tc>
          <w:tcPr>
            <w:tcW w:w="1195" w:type="dxa"/>
          </w:tcPr>
          <w:p>
            <w:pPr>
              <w:pStyle w:val="15"/>
              <w:ind w:left="108"/>
              <w:rPr>
                <w:sz w:val="24"/>
              </w:rPr>
            </w:pPr>
            <w:r>
              <w:rPr>
                <w:sz w:val="24"/>
              </w:rPr>
              <w:t>是</w:t>
            </w:r>
          </w:p>
        </w:tc>
      </w:tr>
    </w:tbl>
    <w:p>
      <w:pPr>
        <w:pStyle w:val="6"/>
      </w:pPr>
      <w:r>
        <w:t>请求示例：</w:t>
      </w:r>
    </w:p>
    <w:p>
      <w:pPr>
        <w:pStyle w:val="7"/>
        <w:spacing w:before="10"/>
        <w:rPr>
          <w:b/>
          <w:sz w:val="13"/>
        </w:rPr>
      </w:pPr>
      <w:r>
        <w:pict>
          <v:shape id="_x0000_s1639" o:spid="_x0000_s1639" o:spt="202" type="#_x0000_t202" style="position:absolute;left:0pt;margin-left:37.65pt;margin-top:12.4pt;height:94.1pt;width:517.2pt;mso-position-horizontal-relative:page;mso-wrap-distance-bottom:0pt;mso-wrap-distance-top:0pt;z-index:-251361280;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223"/>
                  </w:pPr>
                  <w:r>
                    <w:t>{</w:t>
                  </w:r>
                </w:p>
                <w:p>
                  <w:pPr>
                    <w:pStyle w:val="7"/>
                    <w:spacing w:before="25" w:line="624" w:lineRule="exact"/>
                    <w:ind w:left="583" w:right="5737"/>
                  </w:pPr>
                  <w:r>
                    <w:t>"resourcesId":275573762135560192, "transId":"1234567890123456",</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7"/>
        <w:spacing w:before="10"/>
        <w:rPr>
          <w:b/>
          <w:sz w:val="2"/>
        </w:rPr>
      </w:pPr>
    </w:p>
    <w:p>
      <w:pPr>
        <w:pStyle w:val="7"/>
        <w:ind w:left="148"/>
        <w:rPr>
          <w:sz w:val="20"/>
        </w:rPr>
      </w:pPr>
      <w:r>
        <w:rPr>
          <w:sz w:val="20"/>
        </w:rPr>
        <w:pict>
          <v:shape id="_x0000_s1640" o:spid="_x0000_s1640" o:spt="202" type="#_x0000_t202" style="height:63.05pt;width:517.2pt;" fillcolor="#FCE9D9" filled="t" stroked="t" coordsize="21600,21600">
            <v:path/>
            <v:fill on="t" focussize="0,0"/>
            <v:stroke weight="0.48pt" color="#000000"/>
            <v:imagedata o:title=""/>
            <o:lock v:ext="edit"/>
            <v:textbox inset="0mm,0mm,0mm,0mm">
              <w:txbxContent>
                <w:p>
                  <w:pPr>
                    <w:pStyle w:val="7"/>
                    <w:spacing w:before="132"/>
                    <w:ind w:left="583"/>
                  </w:pPr>
                  <w:r>
                    <w:t>"appId":" APP_6B8AB5C2B7B64C4DBAEED5F5870D2B57"</w:t>
                  </w:r>
                </w:p>
                <w:p>
                  <w:pPr>
                    <w:pStyle w:val="7"/>
                    <w:spacing w:before="266"/>
                    <w:ind w:left="103"/>
                  </w:pPr>
                  <w:r>
                    <w:t>}</w:t>
                  </w:r>
                </w:p>
              </w:txbxContent>
            </v:textbox>
            <w10:wrap type="none"/>
            <w10:anchorlock/>
          </v:shape>
        </w:pict>
      </w:r>
    </w:p>
    <w:p>
      <w:pPr>
        <w:pStyle w:val="6"/>
        <w:spacing w:before="102"/>
      </w:pPr>
      <w:r>
        <w:t>响应结果:JSON 格式，格式如下：</w:t>
      </w:r>
    </w:p>
    <w:p>
      <w:pPr>
        <w:pStyle w:val="7"/>
        <w:spacing w:before="14"/>
        <w:rPr>
          <w:b/>
          <w:sz w:val="8"/>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8"/>
        <w:gridCol w:w="1537"/>
        <w:gridCol w:w="4395"/>
        <w:gridCol w:w="23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45" w:type="dxa"/>
            <w:gridSpan w:val="2"/>
            <w:shd w:val="clear" w:color="auto" w:fill="99CCFF"/>
          </w:tcPr>
          <w:p>
            <w:pPr>
              <w:pStyle w:val="15"/>
              <w:ind w:left="110"/>
              <w:rPr>
                <w:sz w:val="24"/>
              </w:rPr>
            </w:pPr>
            <w:r>
              <w:rPr>
                <w:sz w:val="24"/>
              </w:rPr>
              <w:t>参数名</w:t>
            </w:r>
          </w:p>
        </w:tc>
        <w:tc>
          <w:tcPr>
            <w:tcW w:w="4395" w:type="dxa"/>
            <w:tcBorders>
              <w:right w:val="single" w:color="000000" w:sz="6" w:space="0"/>
            </w:tcBorders>
            <w:shd w:val="clear" w:color="auto" w:fill="99CCFF"/>
          </w:tcPr>
          <w:p>
            <w:pPr>
              <w:pStyle w:val="15"/>
              <w:ind w:left="109"/>
              <w:rPr>
                <w:sz w:val="24"/>
              </w:rPr>
            </w:pPr>
            <w:r>
              <w:rPr>
                <w:sz w:val="24"/>
              </w:rPr>
              <w:t>参数说明</w:t>
            </w:r>
          </w:p>
        </w:tc>
        <w:tc>
          <w:tcPr>
            <w:tcW w:w="2304" w:type="dxa"/>
            <w:tcBorders>
              <w:left w:val="single" w:color="000000" w:sz="6" w:space="0"/>
            </w:tcBorders>
            <w:shd w:val="clear" w:color="auto" w:fill="99CCFF"/>
          </w:tcPr>
          <w:p>
            <w:pPr>
              <w:pStyle w:val="15"/>
              <w:ind w:left="104"/>
              <w:rPr>
                <w:sz w:val="24"/>
              </w:rPr>
            </w:pPr>
            <w:r>
              <w:rPr>
                <w:sz w:val="24"/>
              </w:rPr>
              <w:t>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45" w:type="dxa"/>
            <w:gridSpan w:val="2"/>
          </w:tcPr>
          <w:p>
            <w:pPr>
              <w:pStyle w:val="15"/>
              <w:ind w:left="110"/>
              <w:rPr>
                <w:sz w:val="24"/>
              </w:rPr>
            </w:pPr>
            <w:r>
              <w:rPr>
                <w:sz w:val="24"/>
              </w:rPr>
              <w:t>status</w:t>
            </w:r>
          </w:p>
        </w:tc>
        <w:tc>
          <w:tcPr>
            <w:tcW w:w="4395" w:type="dxa"/>
            <w:tcBorders>
              <w:right w:val="single" w:color="000000" w:sz="6" w:space="0"/>
            </w:tcBorders>
          </w:tcPr>
          <w:p>
            <w:pPr>
              <w:pStyle w:val="15"/>
              <w:ind w:left="109"/>
              <w:rPr>
                <w:sz w:val="24"/>
              </w:rPr>
            </w:pPr>
            <w:r>
              <w:rPr>
                <w:sz w:val="24"/>
              </w:rPr>
              <w:t>结果码</w:t>
            </w:r>
          </w:p>
        </w:tc>
        <w:tc>
          <w:tcPr>
            <w:tcW w:w="2304" w:type="dxa"/>
            <w:tcBorders>
              <w:left w:val="single" w:color="000000" w:sz="6" w:space="0"/>
            </w:tcBorders>
          </w:tcPr>
          <w:p>
            <w:pPr>
              <w:pStyle w:val="15"/>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645" w:type="dxa"/>
            <w:gridSpan w:val="2"/>
          </w:tcPr>
          <w:p>
            <w:pPr>
              <w:pStyle w:val="15"/>
              <w:ind w:left="110"/>
              <w:rPr>
                <w:sz w:val="24"/>
              </w:rPr>
            </w:pPr>
            <w:r>
              <w:rPr>
                <w:sz w:val="24"/>
              </w:rPr>
              <w:t>message</w:t>
            </w:r>
          </w:p>
        </w:tc>
        <w:tc>
          <w:tcPr>
            <w:tcW w:w="4395" w:type="dxa"/>
            <w:tcBorders>
              <w:right w:val="single" w:color="000000" w:sz="6" w:space="0"/>
            </w:tcBorders>
          </w:tcPr>
          <w:p>
            <w:pPr>
              <w:pStyle w:val="15"/>
              <w:ind w:left="109"/>
              <w:rPr>
                <w:sz w:val="24"/>
              </w:rPr>
            </w:pPr>
            <w:r>
              <w:rPr>
                <w:sz w:val="24"/>
              </w:rPr>
              <w:t>结果信息</w:t>
            </w:r>
          </w:p>
        </w:tc>
        <w:tc>
          <w:tcPr>
            <w:tcW w:w="2304" w:type="dxa"/>
            <w:tcBorders>
              <w:left w:val="single" w:color="000000" w:sz="6" w:space="0"/>
            </w:tcBorders>
          </w:tcPr>
          <w:p>
            <w:pPr>
              <w:pStyle w:val="15"/>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2108" w:type="dxa"/>
            <w:vMerge w:val="restart"/>
          </w:tcPr>
          <w:p>
            <w:pPr>
              <w:pStyle w:val="15"/>
              <w:ind w:left="110"/>
              <w:rPr>
                <w:sz w:val="24"/>
              </w:rPr>
            </w:pPr>
            <w:r>
              <w:rPr>
                <w:sz w:val="24"/>
              </w:rPr>
              <w:t>data</w:t>
            </w:r>
          </w:p>
        </w:tc>
        <w:tc>
          <w:tcPr>
            <w:tcW w:w="1537" w:type="dxa"/>
          </w:tcPr>
          <w:p>
            <w:pPr>
              <w:pStyle w:val="15"/>
              <w:rPr>
                <w:sz w:val="24"/>
              </w:rPr>
            </w:pPr>
            <w:r>
              <w:rPr>
                <w:sz w:val="24"/>
              </w:rPr>
              <w:t>transId</w:t>
            </w:r>
          </w:p>
        </w:tc>
        <w:tc>
          <w:tcPr>
            <w:tcW w:w="4395" w:type="dxa"/>
            <w:tcBorders>
              <w:right w:val="single" w:color="000000" w:sz="6" w:space="0"/>
            </w:tcBorders>
          </w:tcPr>
          <w:p>
            <w:pPr>
              <w:pStyle w:val="15"/>
              <w:ind w:left="176"/>
              <w:rPr>
                <w:sz w:val="24"/>
              </w:rPr>
            </w:pPr>
            <w:r>
              <w:rPr>
                <w:sz w:val="24"/>
              </w:rPr>
              <w:t>方法调用时传入的 transId，作为结果原</w:t>
            </w:r>
          </w:p>
          <w:p>
            <w:pPr>
              <w:pStyle w:val="15"/>
              <w:spacing w:before="266"/>
              <w:ind w:left="109"/>
              <w:rPr>
                <w:sz w:val="24"/>
              </w:rPr>
            </w:pPr>
            <w:r>
              <w:rPr>
                <w:sz w:val="24"/>
              </w:rPr>
              <w:t>样返回</w:t>
            </w:r>
          </w:p>
        </w:tc>
        <w:tc>
          <w:tcPr>
            <w:tcW w:w="2304" w:type="dxa"/>
            <w:tcBorders>
              <w:left w:val="single" w:color="000000" w:sz="6" w:space="0"/>
            </w:tcBorders>
          </w:tcPr>
          <w:p>
            <w:pPr>
              <w:pStyle w:val="15"/>
              <w:ind w:left="172"/>
              <w:rPr>
                <w:sz w:val="24"/>
              </w:rPr>
            </w:pPr>
            <w:r>
              <w:rPr>
                <w:sz w:val="24"/>
              </w:rPr>
              <w:t>String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108" w:type="dxa"/>
            <w:vMerge w:val="continue"/>
            <w:tcBorders>
              <w:top w:val="nil"/>
            </w:tcBorders>
          </w:tcPr>
          <w:p>
            <w:pPr>
              <w:rPr>
                <w:sz w:val="2"/>
                <w:szCs w:val="2"/>
              </w:rPr>
            </w:pPr>
          </w:p>
        </w:tc>
        <w:tc>
          <w:tcPr>
            <w:tcW w:w="1537" w:type="dxa"/>
          </w:tcPr>
          <w:p>
            <w:pPr>
              <w:pStyle w:val="15"/>
              <w:rPr>
                <w:sz w:val="24"/>
              </w:rPr>
            </w:pPr>
            <w:r>
              <w:rPr>
                <w:sz w:val="24"/>
              </w:rPr>
              <w:t>resourcesId</w:t>
            </w:r>
          </w:p>
        </w:tc>
        <w:tc>
          <w:tcPr>
            <w:tcW w:w="4395" w:type="dxa"/>
            <w:tcBorders>
              <w:right w:val="single" w:color="000000" w:sz="6" w:space="0"/>
            </w:tcBorders>
          </w:tcPr>
          <w:p>
            <w:pPr>
              <w:pStyle w:val="15"/>
              <w:ind w:left="109"/>
              <w:rPr>
                <w:sz w:val="24"/>
              </w:rPr>
            </w:pPr>
            <w:r>
              <w:rPr>
                <w:sz w:val="24"/>
              </w:rPr>
              <w:t>外部资源记录 ID</w:t>
            </w:r>
          </w:p>
        </w:tc>
        <w:tc>
          <w:tcPr>
            <w:tcW w:w="2304" w:type="dxa"/>
            <w:tcBorders>
              <w:left w:val="single" w:color="000000" w:sz="6" w:space="0"/>
            </w:tcBorders>
          </w:tcPr>
          <w:p>
            <w:pPr>
              <w:pStyle w:val="15"/>
              <w:ind w:left="104"/>
              <w:rPr>
                <w:sz w:val="24"/>
              </w:rPr>
            </w:pPr>
            <w:r>
              <w:rPr>
                <w:sz w:val="24"/>
              </w:rPr>
              <w:t>long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108" w:type="dxa"/>
            <w:vMerge w:val="continue"/>
            <w:tcBorders>
              <w:top w:val="nil"/>
            </w:tcBorders>
          </w:tcPr>
          <w:p>
            <w:pPr>
              <w:rPr>
                <w:sz w:val="2"/>
                <w:szCs w:val="2"/>
              </w:rPr>
            </w:pPr>
          </w:p>
        </w:tc>
        <w:tc>
          <w:tcPr>
            <w:tcW w:w="1537" w:type="dxa"/>
          </w:tcPr>
          <w:p>
            <w:pPr>
              <w:pStyle w:val="15"/>
              <w:spacing w:before="134"/>
              <w:rPr>
                <w:sz w:val="24"/>
              </w:rPr>
            </w:pPr>
            <w:r>
              <w:rPr>
                <w:sz w:val="24"/>
              </w:rPr>
              <w:t>transId</w:t>
            </w:r>
          </w:p>
        </w:tc>
        <w:tc>
          <w:tcPr>
            <w:tcW w:w="4395" w:type="dxa"/>
            <w:tcBorders>
              <w:right w:val="single" w:color="000000" w:sz="6" w:space="0"/>
            </w:tcBorders>
          </w:tcPr>
          <w:p>
            <w:pPr>
              <w:pStyle w:val="15"/>
              <w:spacing w:before="134"/>
              <w:ind w:left="109"/>
              <w:rPr>
                <w:sz w:val="24"/>
              </w:rPr>
            </w:pPr>
            <w:r>
              <w:rPr>
                <w:sz w:val="24"/>
              </w:rPr>
              <w:t>业务 ID</w:t>
            </w:r>
          </w:p>
        </w:tc>
        <w:tc>
          <w:tcPr>
            <w:tcW w:w="2304" w:type="dxa"/>
            <w:tcBorders>
              <w:left w:val="single" w:color="000000" w:sz="6" w:space="0"/>
            </w:tcBorders>
          </w:tcPr>
          <w:p>
            <w:pPr>
              <w:pStyle w:val="15"/>
              <w:spacing w:before="134"/>
              <w:ind w:left="104"/>
              <w:rPr>
                <w:sz w:val="24"/>
              </w:rPr>
            </w:pPr>
            <w:r>
              <w:rPr>
                <w:sz w:val="24"/>
              </w:rPr>
              <w:t>String</w:t>
            </w:r>
          </w:p>
        </w:tc>
      </w:tr>
    </w:tbl>
    <w:p>
      <w:pPr>
        <w:pStyle w:val="6"/>
      </w:pPr>
      <w:r>
        <w:t>响应示例：</w:t>
      </w:r>
    </w:p>
    <w:p>
      <w:pPr>
        <w:pStyle w:val="7"/>
        <w:spacing w:before="7"/>
        <w:rPr>
          <w:b/>
          <w:sz w:val="13"/>
        </w:rPr>
      </w:pPr>
      <w:r>
        <w:pict>
          <v:shape id="_x0000_s1641" o:spid="_x0000_s1641" o:spt="202" type="#_x0000_t202" style="position:absolute;left:0pt;margin-left:37.65pt;margin-top:12.25pt;height:312.55pt;width:517.2pt;mso-position-horizontal-relative:page;mso-wrap-distance-bottom:0pt;mso-wrap-distance-top:0pt;z-index:-251360256;mso-width-relative:page;mso-height-relative:page;" fillcolor="#FCE9D9" filled="t" stroked="t" coordsize="21600,21600">
            <v:path/>
            <v:fill on="t" focussize="0,0"/>
            <v:stroke weight="0.48pt" color="#000000"/>
            <v:imagedata o:title=""/>
            <o:lock v:ext="edit"/>
            <v:textbox inset="0mm,0mm,0mm,0mm">
              <w:txbxContent>
                <w:p>
                  <w:pPr>
                    <w:pStyle w:val="7"/>
                    <w:spacing w:before="132"/>
                    <w:ind w:left="223"/>
                  </w:pPr>
                  <w:r>
                    <w:t>{</w:t>
                  </w:r>
                </w:p>
                <w:p>
                  <w:pPr>
                    <w:pStyle w:val="7"/>
                    <w:spacing w:before="266" w:line="417" w:lineRule="auto"/>
                    <w:ind w:left="583" w:right="7158"/>
                  </w:pPr>
                  <w:r>
                    <w:t>"status": 200, "message": "SUCCESS", "data": {</w:t>
                  </w:r>
                </w:p>
                <w:p>
                  <w:pPr>
                    <w:pStyle w:val="7"/>
                    <w:spacing w:line="358" w:lineRule="exact"/>
                    <w:ind w:left="1063"/>
                  </w:pPr>
                  <w:r>
                    <w:t>"keyPairVersion": 0,</w:t>
                  </w:r>
                </w:p>
                <w:p>
                  <w:pPr>
                    <w:pStyle w:val="7"/>
                    <w:spacing w:before="265"/>
                    <w:ind w:left="1063"/>
                  </w:pPr>
                  <w:r>
                    <w:t>"transId": "1234567890123456",</w:t>
                  </w:r>
                </w:p>
                <w:p>
                  <w:pPr>
                    <w:pStyle w:val="7"/>
                    <w:spacing w:before="266"/>
                    <w:ind w:left="1063"/>
                  </w:pPr>
                  <w:r>
                    <w:t>"appId": "APP_6B8AB5C2B7B64C4DBAEED5F5870D2B57",</w:t>
                  </w:r>
                </w:p>
                <w:p>
                  <w:pPr>
                    <w:pStyle w:val="7"/>
                    <w:spacing w:before="265"/>
                    <w:ind w:left="1063"/>
                  </w:pPr>
                  <w:r>
                    <w:t>"resources": "{'cert2':'2c50076dd6da4818b1bba'}"</w:t>
                  </w:r>
                </w:p>
                <w:p>
                  <w:pPr>
                    <w:pStyle w:val="7"/>
                    <w:spacing w:before="265"/>
                    <w:ind w:left="583"/>
                  </w:pPr>
                  <w:r>
                    <w:t>}</w:t>
                  </w:r>
                </w:p>
                <w:p>
                  <w:pPr>
                    <w:pStyle w:val="7"/>
                    <w:spacing w:before="265"/>
                    <w:ind w:left="103"/>
                  </w:pPr>
                  <w:r>
                    <w:t>}</w:t>
                  </w:r>
                </w:p>
              </w:txbxContent>
            </v:textbox>
            <w10:wrap type="topAndBottom"/>
          </v:shape>
        </w:pict>
      </w:r>
    </w:p>
    <w:p>
      <w:pPr>
        <w:spacing w:after="0"/>
        <w:rPr>
          <w:sz w:val="13"/>
        </w:rPr>
        <w:sectPr>
          <w:pgSz w:w="11910" w:h="16840"/>
          <w:pgMar w:top="820" w:right="640" w:bottom="1320" w:left="600" w:header="532" w:footer="1134" w:gutter="0"/>
          <w:cols w:space="720" w:num="1"/>
        </w:sectPr>
      </w:pPr>
    </w:p>
    <w:p>
      <w:pPr>
        <w:pStyle w:val="2"/>
        <w:numPr>
          <w:ilvl w:val="0"/>
          <w:numId w:val="38"/>
        </w:numPr>
        <w:bidi w:val="0"/>
        <w:rPr>
          <w:rFonts w:hint="eastAsia"/>
        </w:rPr>
      </w:pPr>
      <w:bookmarkStart w:id="195" w:name="_bookmark99"/>
      <w:bookmarkEnd w:id="195"/>
      <w:bookmarkStart w:id="196" w:name="_bookmark99"/>
      <w:bookmarkEnd w:id="196"/>
      <w:r>
        <w:rPr>
          <w:rFonts w:hint="eastAsia"/>
        </w:rPr>
        <w:t>附录</w:t>
      </w:r>
    </w:p>
    <w:p>
      <w:pPr>
        <w:pStyle w:val="3"/>
        <w:numPr>
          <w:ilvl w:val="1"/>
          <w:numId w:val="38"/>
        </w:numPr>
        <w:tabs>
          <w:tab w:val="left" w:pos="1101"/>
          <w:tab w:val="left" w:pos="1103"/>
        </w:tabs>
        <w:spacing w:before="329" w:after="0" w:line="240" w:lineRule="auto"/>
        <w:ind w:left="1102" w:right="0" w:hanging="842"/>
        <w:jc w:val="left"/>
      </w:pPr>
      <w:bookmarkStart w:id="197" w:name="_bookmark100"/>
      <w:bookmarkEnd w:id="197"/>
      <w:bookmarkStart w:id="198" w:name="_bookmark100"/>
      <w:bookmarkEnd w:id="198"/>
      <w:r>
        <w:t>错误码说明</w:t>
      </w:r>
    </w:p>
    <w:p>
      <w:pPr>
        <w:pStyle w:val="4"/>
        <w:numPr>
          <w:ilvl w:val="2"/>
          <w:numId w:val="38"/>
        </w:numPr>
        <w:bidi w:val="0"/>
      </w:pPr>
      <w:bookmarkStart w:id="199" w:name="_bookmark101"/>
      <w:bookmarkEnd w:id="199"/>
      <w:bookmarkStart w:id="200" w:name="_bookmark101"/>
      <w:bookmarkEnd w:id="200"/>
      <w:r>
        <w:t>通用错误码说明</w:t>
      </w:r>
    </w:p>
    <w:p>
      <w:pPr>
        <w:pStyle w:val="7"/>
        <w:spacing w:before="9" w:after="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shd w:val="clear" w:color="auto" w:fill="99CCFF"/>
          </w:tcPr>
          <w:p>
            <w:pPr>
              <w:pStyle w:val="15"/>
              <w:ind w:left="470"/>
              <w:rPr>
                <w:b/>
                <w:sz w:val="24"/>
              </w:rPr>
            </w:pPr>
            <w:r>
              <w:rPr>
                <w:b/>
                <w:sz w:val="24"/>
              </w:rPr>
              <w:t>错误码</w:t>
            </w:r>
          </w:p>
        </w:tc>
        <w:tc>
          <w:tcPr>
            <w:tcW w:w="2732" w:type="dxa"/>
            <w:shd w:val="clear" w:color="auto" w:fill="99CCFF"/>
          </w:tcPr>
          <w:p>
            <w:pPr>
              <w:pStyle w:val="15"/>
              <w:ind w:left="884"/>
              <w:rPr>
                <w:b/>
                <w:sz w:val="24"/>
              </w:rPr>
            </w:pPr>
            <w:r>
              <w:rPr>
                <w:b/>
                <w:sz w:val="24"/>
              </w:rPr>
              <w:t>错误描述</w:t>
            </w:r>
          </w:p>
        </w:tc>
        <w:tc>
          <w:tcPr>
            <w:tcW w:w="5948" w:type="dxa"/>
            <w:shd w:val="clear" w:color="auto" w:fill="99CCFF"/>
          </w:tcPr>
          <w:p>
            <w:pPr>
              <w:pStyle w:val="15"/>
              <w:ind w:left="2712" w:right="2704"/>
              <w:jc w:val="center"/>
              <w:rPr>
                <w:b/>
                <w:sz w:val="24"/>
              </w:rPr>
            </w:pPr>
            <w:r>
              <w:rPr>
                <w:b/>
                <w:sz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64" w:type="dxa"/>
          </w:tcPr>
          <w:p>
            <w:pPr>
              <w:pStyle w:val="15"/>
              <w:spacing w:before="134"/>
              <w:rPr>
                <w:sz w:val="24"/>
              </w:rPr>
            </w:pPr>
            <w:r>
              <w:rPr>
                <w:sz w:val="24"/>
              </w:rPr>
              <w:t>8502007</w:t>
            </w:r>
          </w:p>
        </w:tc>
        <w:tc>
          <w:tcPr>
            <w:tcW w:w="2732" w:type="dxa"/>
          </w:tcPr>
          <w:p>
            <w:pPr>
              <w:pStyle w:val="15"/>
              <w:spacing w:before="134"/>
              <w:rPr>
                <w:sz w:val="24"/>
              </w:rPr>
            </w:pPr>
            <w:r>
              <w:rPr>
                <w:sz w:val="24"/>
              </w:rPr>
              <w:t>证书项解析失败</w:t>
            </w:r>
          </w:p>
        </w:tc>
        <w:tc>
          <w:tcPr>
            <w:tcW w:w="5948" w:type="dxa"/>
          </w:tcPr>
          <w:p>
            <w:pPr>
              <w:pStyle w:val="15"/>
              <w:spacing w:before="134"/>
              <w:rPr>
                <w:sz w:val="24"/>
              </w:rPr>
            </w:pPr>
            <w:r>
              <w:rPr>
                <w:sz w:val="24"/>
              </w:rPr>
              <w:t>ooid 不存在或者解析oid 信息失败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rPr>
                <w:sz w:val="24"/>
              </w:rPr>
            </w:pPr>
            <w:r>
              <w:rPr>
                <w:sz w:val="24"/>
              </w:rPr>
              <w:t>8502008</w:t>
            </w:r>
          </w:p>
        </w:tc>
        <w:tc>
          <w:tcPr>
            <w:tcW w:w="2732" w:type="dxa"/>
          </w:tcPr>
          <w:p>
            <w:pPr>
              <w:pStyle w:val="15"/>
              <w:rPr>
                <w:sz w:val="24"/>
              </w:rPr>
            </w:pPr>
            <w:r>
              <w:rPr>
                <w:sz w:val="24"/>
              </w:rPr>
              <w:t>证书验证策略 ID 不存在</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664" w:type="dxa"/>
          </w:tcPr>
          <w:p>
            <w:pPr>
              <w:pStyle w:val="15"/>
              <w:rPr>
                <w:sz w:val="24"/>
              </w:rPr>
            </w:pPr>
            <w:r>
              <w:rPr>
                <w:sz w:val="24"/>
              </w:rPr>
              <w:t>8510600</w:t>
            </w:r>
          </w:p>
        </w:tc>
        <w:tc>
          <w:tcPr>
            <w:tcW w:w="2732" w:type="dxa"/>
          </w:tcPr>
          <w:p>
            <w:pPr>
              <w:pStyle w:val="15"/>
              <w:rPr>
                <w:sz w:val="24"/>
              </w:rPr>
            </w:pPr>
            <w:r>
              <w:rPr>
                <w:sz w:val="24"/>
              </w:rPr>
              <w:t>时间戳服务依赖组件</w:t>
            </w:r>
          </w:p>
          <w:p>
            <w:pPr>
              <w:pStyle w:val="15"/>
              <w:spacing w:before="4" w:line="620" w:lineRule="atLeast"/>
              <w:ind w:right="294"/>
              <w:rPr>
                <w:sz w:val="24"/>
              </w:rPr>
            </w:pPr>
            <w:r>
              <w:rPr>
                <w:sz w:val="24"/>
              </w:rPr>
              <w:t>SecX 返回空时间戳响应</w:t>
            </w:r>
          </w:p>
        </w:tc>
        <w:tc>
          <w:tcPr>
            <w:tcW w:w="5948" w:type="dxa"/>
          </w:tcPr>
          <w:p>
            <w:pPr>
              <w:pStyle w:val="15"/>
              <w:spacing w:line="417" w:lineRule="auto"/>
              <w:ind w:right="55"/>
              <w:rPr>
                <w:sz w:val="24"/>
              </w:rPr>
            </w:pPr>
            <w:r>
              <w:rPr>
                <w:sz w:val="24"/>
              </w:rPr>
              <w:t>服务端错误，依赖组件 SecX 返回空值，且未捕获异常信息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20010001</w:t>
            </w:r>
          </w:p>
        </w:tc>
        <w:tc>
          <w:tcPr>
            <w:tcW w:w="2732" w:type="dxa"/>
          </w:tcPr>
          <w:p>
            <w:pPr>
              <w:pStyle w:val="15"/>
              <w:rPr>
                <w:sz w:val="24"/>
              </w:rPr>
            </w:pPr>
            <w:r>
              <w:rPr>
                <w:sz w:val="24"/>
              </w:rPr>
              <w:t>请求参数格式错误</w:t>
            </w:r>
          </w:p>
        </w:tc>
        <w:tc>
          <w:tcPr>
            <w:tcW w:w="5948" w:type="dxa"/>
          </w:tcPr>
          <w:p>
            <w:pPr>
              <w:pStyle w:val="15"/>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85001001</w:t>
            </w:r>
          </w:p>
        </w:tc>
        <w:tc>
          <w:tcPr>
            <w:tcW w:w="2732" w:type="dxa"/>
          </w:tcPr>
          <w:p>
            <w:pPr>
              <w:pStyle w:val="15"/>
              <w:rPr>
                <w:sz w:val="24"/>
              </w:rPr>
            </w:pPr>
            <w:r>
              <w:rPr>
                <w:sz w:val="24"/>
              </w:rPr>
              <w:t>请求参数格式错误</w:t>
            </w:r>
          </w:p>
        </w:tc>
        <w:tc>
          <w:tcPr>
            <w:tcW w:w="5948" w:type="dxa"/>
          </w:tcPr>
          <w:p>
            <w:pPr>
              <w:pStyle w:val="15"/>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85002001</w:t>
            </w:r>
          </w:p>
        </w:tc>
        <w:tc>
          <w:tcPr>
            <w:tcW w:w="2732" w:type="dxa"/>
          </w:tcPr>
          <w:p>
            <w:pPr>
              <w:pStyle w:val="15"/>
              <w:rPr>
                <w:sz w:val="24"/>
              </w:rPr>
            </w:pPr>
            <w:r>
              <w:rPr>
                <w:sz w:val="24"/>
              </w:rPr>
              <w:t>签名证书的根不被信任</w:t>
            </w:r>
          </w:p>
        </w:tc>
        <w:tc>
          <w:tcPr>
            <w:tcW w:w="5948" w:type="dxa"/>
          </w:tcPr>
          <w:p>
            <w:pPr>
              <w:pStyle w:val="15"/>
              <w:rPr>
                <w:sz w:val="24"/>
              </w:rPr>
            </w:pPr>
            <w:r>
              <w:rPr>
                <w:sz w:val="24"/>
              </w:rPr>
              <w:t>当 verifyCert=true 时，待验证证书的签发根不被信任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85002002</w:t>
            </w:r>
          </w:p>
        </w:tc>
        <w:tc>
          <w:tcPr>
            <w:tcW w:w="2732" w:type="dxa"/>
          </w:tcPr>
          <w:p>
            <w:pPr>
              <w:pStyle w:val="15"/>
              <w:spacing w:before="134"/>
              <w:rPr>
                <w:sz w:val="24"/>
              </w:rPr>
            </w:pPr>
            <w:r>
              <w:rPr>
                <w:sz w:val="24"/>
              </w:rPr>
              <w:t>签名证书已过期</w:t>
            </w:r>
          </w:p>
        </w:tc>
        <w:tc>
          <w:tcPr>
            <w:tcW w:w="5948" w:type="dxa"/>
          </w:tcPr>
          <w:p>
            <w:pPr>
              <w:pStyle w:val="15"/>
              <w:spacing w:before="134"/>
              <w:rPr>
                <w:sz w:val="24"/>
              </w:rPr>
            </w:pPr>
            <w:r>
              <w:rPr>
                <w:sz w:val="24"/>
              </w:rPr>
              <w:t>当 verifyCert=true 时，当前时间已经查过证书的有效</w:t>
            </w:r>
          </w:p>
          <w:p>
            <w:pPr>
              <w:pStyle w:val="15"/>
              <w:spacing w:before="266"/>
              <w:rPr>
                <w:sz w:val="24"/>
              </w:rPr>
            </w:pPr>
            <w:r>
              <w:rPr>
                <w:sz w:val="24"/>
              </w:rPr>
              <w:t>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85002003</w:t>
            </w:r>
          </w:p>
        </w:tc>
        <w:tc>
          <w:tcPr>
            <w:tcW w:w="2732" w:type="dxa"/>
          </w:tcPr>
          <w:p>
            <w:pPr>
              <w:pStyle w:val="15"/>
              <w:rPr>
                <w:sz w:val="24"/>
              </w:rPr>
            </w:pPr>
            <w:r>
              <w:rPr>
                <w:sz w:val="24"/>
              </w:rPr>
              <w:t>签名证书已被作废</w:t>
            </w:r>
          </w:p>
        </w:tc>
        <w:tc>
          <w:tcPr>
            <w:tcW w:w="5948" w:type="dxa"/>
          </w:tcPr>
          <w:p>
            <w:pPr>
              <w:pStyle w:val="15"/>
              <w:rPr>
                <w:sz w:val="24"/>
              </w:rPr>
            </w:pPr>
            <w:r>
              <w:rPr>
                <w:sz w:val="24"/>
              </w:rPr>
              <w:t>当 verifyCert=true 时，待验证证书已经被注销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85002004</w:t>
            </w:r>
          </w:p>
        </w:tc>
        <w:tc>
          <w:tcPr>
            <w:tcW w:w="2732" w:type="dxa"/>
          </w:tcPr>
          <w:p>
            <w:pPr>
              <w:pStyle w:val="15"/>
              <w:rPr>
                <w:sz w:val="24"/>
              </w:rPr>
            </w:pPr>
            <w:r>
              <w:rPr>
                <w:sz w:val="24"/>
              </w:rPr>
              <w:t>签名证书被拉黑</w:t>
            </w:r>
          </w:p>
        </w:tc>
        <w:tc>
          <w:tcPr>
            <w:tcW w:w="5948" w:type="dxa"/>
          </w:tcPr>
          <w:p>
            <w:pPr>
              <w:pStyle w:val="15"/>
              <w:rPr>
                <w:sz w:val="24"/>
              </w:rPr>
            </w:pPr>
            <w:r>
              <w:rPr>
                <w:sz w:val="24"/>
              </w:rPr>
              <w:t>当 verifyCert=true 时，待验证证书的序列号在黑名单</w:t>
            </w:r>
          </w:p>
          <w:p>
            <w:pPr>
              <w:pStyle w:val="15"/>
              <w:spacing w:before="265"/>
              <w:rPr>
                <w:sz w:val="24"/>
              </w:rPr>
            </w:pPr>
            <w:r>
              <w:rPr>
                <w:sz w:val="24"/>
              </w:rPr>
              <w:t>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85002005</w:t>
            </w:r>
          </w:p>
        </w:tc>
        <w:tc>
          <w:tcPr>
            <w:tcW w:w="2732" w:type="dxa"/>
          </w:tcPr>
          <w:p>
            <w:pPr>
              <w:pStyle w:val="15"/>
              <w:rPr>
                <w:sz w:val="24"/>
              </w:rPr>
            </w:pPr>
            <w:r>
              <w:rPr>
                <w:sz w:val="24"/>
              </w:rPr>
              <w:t>签名证书未生效</w:t>
            </w:r>
          </w:p>
        </w:tc>
        <w:tc>
          <w:tcPr>
            <w:tcW w:w="5948" w:type="dxa"/>
          </w:tcPr>
          <w:p>
            <w:pPr>
              <w:pStyle w:val="15"/>
              <w:rPr>
                <w:sz w:val="24"/>
              </w:rPr>
            </w:pPr>
            <w:r>
              <w:rPr>
                <w:sz w:val="24"/>
              </w:rPr>
              <w:t>当 verifyCert=true 时，当前时间在证书有效期之前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85002006</w:t>
            </w:r>
          </w:p>
        </w:tc>
        <w:tc>
          <w:tcPr>
            <w:tcW w:w="2732" w:type="dxa"/>
          </w:tcPr>
          <w:p>
            <w:pPr>
              <w:pStyle w:val="15"/>
              <w:rPr>
                <w:sz w:val="24"/>
              </w:rPr>
            </w:pPr>
            <w:r>
              <w:rPr>
                <w:sz w:val="24"/>
              </w:rPr>
              <w:t>签名服务依赖组件</w:t>
            </w:r>
          </w:p>
        </w:tc>
        <w:tc>
          <w:tcPr>
            <w:tcW w:w="5948" w:type="dxa"/>
          </w:tcPr>
          <w:p>
            <w:pPr>
              <w:pStyle w:val="15"/>
              <w:rPr>
                <w:sz w:val="24"/>
              </w:rPr>
            </w:pPr>
            <w:r>
              <w:rPr>
                <w:sz w:val="24"/>
              </w:rPr>
              <w:t>服务端错误，依赖组件 SecX 产生证书请求为空，且未</w:t>
            </w:r>
          </w:p>
        </w:tc>
      </w:tr>
    </w:tbl>
    <w:p>
      <w:pPr>
        <w:spacing w:after="0"/>
        <w:rPr>
          <w:sz w:val="24"/>
        </w:rPr>
        <w:sectPr>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spacing w:before="0"/>
              <w:ind w:left="0"/>
              <w:rPr>
                <w:rFonts w:ascii="Times New Roman"/>
                <w:sz w:val="22"/>
              </w:rPr>
            </w:pPr>
          </w:p>
        </w:tc>
        <w:tc>
          <w:tcPr>
            <w:tcW w:w="2732" w:type="dxa"/>
          </w:tcPr>
          <w:p>
            <w:pPr>
              <w:pStyle w:val="15"/>
              <w:rPr>
                <w:sz w:val="24"/>
              </w:rPr>
            </w:pPr>
            <w:r>
              <w:rPr>
                <w:sz w:val="24"/>
              </w:rPr>
              <w:t>SecX 返回空证书请求</w:t>
            </w:r>
          </w:p>
        </w:tc>
        <w:tc>
          <w:tcPr>
            <w:tcW w:w="5948" w:type="dxa"/>
          </w:tcPr>
          <w:p>
            <w:pPr>
              <w:pStyle w:val="15"/>
              <w:rPr>
                <w:sz w:val="24"/>
              </w:rPr>
            </w:pPr>
            <w:r>
              <w:rPr>
                <w:sz w:val="24"/>
              </w:rPr>
              <w:t>捕获异常信息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5"/>
              <w:rPr>
                <w:sz w:val="24"/>
              </w:rPr>
            </w:pPr>
            <w:r>
              <w:rPr>
                <w:sz w:val="24"/>
              </w:rPr>
              <w:t>85003001</w:t>
            </w:r>
          </w:p>
        </w:tc>
        <w:tc>
          <w:tcPr>
            <w:tcW w:w="2732" w:type="dxa"/>
          </w:tcPr>
          <w:p>
            <w:pPr>
              <w:pStyle w:val="15"/>
              <w:spacing w:before="135"/>
              <w:rPr>
                <w:sz w:val="24"/>
              </w:rPr>
            </w:pPr>
            <w:r>
              <w:rPr>
                <w:sz w:val="24"/>
              </w:rPr>
              <w:t>签名服务依赖组件</w:t>
            </w:r>
          </w:p>
          <w:p>
            <w:pPr>
              <w:pStyle w:val="15"/>
              <w:spacing w:before="265"/>
              <w:rPr>
                <w:sz w:val="24"/>
              </w:rPr>
            </w:pPr>
            <w:r>
              <w:rPr>
                <w:sz w:val="24"/>
              </w:rPr>
              <w:t>SecX 初始化异常</w:t>
            </w:r>
          </w:p>
        </w:tc>
        <w:tc>
          <w:tcPr>
            <w:tcW w:w="5948" w:type="dxa"/>
          </w:tcPr>
          <w:p>
            <w:pPr>
              <w:pStyle w:val="15"/>
              <w:spacing w:before="135"/>
              <w:rPr>
                <w:sz w:val="24"/>
              </w:rPr>
            </w:pPr>
            <w:r>
              <w:rPr>
                <w:sz w:val="24"/>
              </w:rPr>
              <w:t>服务端错误，依赖组件初始化失败，可结合日志和返回</w:t>
            </w:r>
          </w:p>
          <w:p>
            <w:pPr>
              <w:pStyle w:val="15"/>
              <w:spacing w:before="265"/>
              <w:rPr>
                <w:sz w:val="24"/>
              </w:rPr>
            </w:pPr>
            <w:r>
              <w:rPr>
                <w:sz w:val="24"/>
              </w:rPr>
              <w:t>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85003002</w:t>
            </w:r>
          </w:p>
        </w:tc>
        <w:tc>
          <w:tcPr>
            <w:tcW w:w="2732" w:type="dxa"/>
          </w:tcPr>
          <w:p>
            <w:pPr>
              <w:pStyle w:val="15"/>
              <w:rPr>
                <w:sz w:val="24"/>
              </w:rPr>
            </w:pPr>
            <w:r>
              <w:rPr>
                <w:sz w:val="24"/>
              </w:rPr>
              <w:t>签名服务发生异常</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85004001</w:t>
            </w:r>
          </w:p>
        </w:tc>
        <w:tc>
          <w:tcPr>
            <w:tcW w:w="2732" w:type="dxa"/>
          </w:tcPr>
          <w:p>
            <w:pPr>
              <w:pStyle w:val="15"/>
              <w:rPr>
                <w:sz w:val="24"/>
              </w:rPr>
            </w:pPr>
            <w:r>
              <w:rPr>
                <w:sz w:val="24"/>
              </w:rPr>
              <w:t>密钥格式转换异常</w:t>
            </w:r>
          </w:p>
        </w:tc>
        <w:tc>
          <w:tcPr>
            <w:tcW w:w="5948" w:type="dxa"/>
          </w:tcPr>
          <w:p>
            <w:pPr>
              <w:pStyle w:val="15"/>
              <w:rPr>
                <w:sz w:val="24"/>
              </w:rPr>
            </w:pPr>
            <w:r>
              <w:rPr>
                <w:sz w:val="24"/>
              </w:rPr>
              <w:t>密钥对象和字节数据转换过程中发生异常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85004002</w:t>
            </w:r>
          </w:p>
        </w:tc>
        <w:tc>
          <w:tcPr>
            <w:tcW w:w="2732" w:type="dxa"/>
          </w:tcPr>
          <w:p>
            <w:pPr>
              <w:pStyle w:val="15"/>
              <w:rPr>
                <w:sz w:val="24"/>
              </w:rPr>
            </w:pPr>
            <w:r>
              <w:rPr>
                <w:sz w:val="24"/>
              </w:rPr>
              <w:t>签名服务依赖组件</w:t>
            </w:r>
          </w:p>
          <w:p>
            <w:pPr>
              <w:pStyle w:val="15"/>
              <w:spacing w:before="266"/>
              <w:rPr>
                <w:sz w:val="24"/>
              </w:rPr>
            </w:pPr>
            <w:r>
              <w:rPr>
                <w:sz w:val="24"/>
              </w:rPr>
              <w:t>SecX 返回空密钥</w:t>
            </w:r>
          </w:p>
        </w:tc>
        <w:tc>
          <w:tcPr>
            <w:tcW w:w="5948" w:type="dxa"/>
          </w:tcPr>
          <w:p>
            <w:pPr>
              <w:pStyle w:val="15"/>
              <w:rPr>
                <w:sz w:val="24"/>
              </w:rPr>
            </w:pPr>
            <w:r>
              <w:rPr>
                <w:sz w:val="24"/>
              </w:rPr>
              <w:t>签名服务错误，依赖组件返回空密钥数据，且为抛出异</w:t>
            </w:r>
          </w:p>
          <w:p>
            <w:pPr>
              <w:pStyle w:val="15"/>
              <w:spacing w:before="266"/>
              <w:rPr>
                <w:sz w:val="24"/>
              </w:rPr>
            </w:pPr>
            <w:r>
              <w:rPr>
                <w:sz w:val="24"/>
              </w:rPr>
              <w:t>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85004004</w:t>
            </w:r>
          </w:p>
        </w:tc>
        <w:tc>
          <w:tcPr>
            <w:tcW w:w="2732" w:type="dxa"/>
          </w:tcPr>
          <w:p>
            <w:pPr>
              <w:pStyle w:val="15"/>
              <w:rPr>
                <w:sz w:val="24"/>
              </w:rPr>
            </w:pPr>
            <w:r>
              <w:rPr>
                <w:sz w:val="24"/>
              </w:rPr>
              <w:t>签名参数解析公钥失败</w:t>
            </w:r>
          </w:p>
        </w:tc>
        <w:tc>
          <w:tcPr>
            <w:tcW w:w="5948" w:type="dxa"/>
          </w:tcPr>
          <w:p>
            <w:pPr>
              <w:pStyle w:val="15"/>
              <w:rPr>
                <w:sz w:val="24"/>
              </w:rPr>
            </w:pPr>
            <w:r>
              <w:rPr>
                <w:sz w:val="24"/>
              </w:rPr>
              <w:t>从证书或公钥字符串中解析到的公钥字节数据为空或</w:t>
            </w:r>
          </w:p>
          <w:p>
            <w:pPr>
              <w:pStyle w:val="15"/>
              <w:spacing w:before="265"/>
              <w:rPr>
                <w:sz w:val="24"/>
              </w:rPr>
            </w:pPr>
            <w:r>
              <w:rPr>
                <w:sz w:val="24"/>
              </w:rPr>
              <w:t>长度为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85005001</w:t>
            </w:r>
          </w:p>
        </w:tc>
        <w:tc>
          <w:tcPr>
            <w:tcW w:w="2732" w:type="dxa"/>
          </w:tcPr>
          <w:p>
            <w:pPr>
              <w:pStyle w:val="15"/>
              <w:rPr>
                <w:sz w:val="24"/>
              </w:rPr>
            </w:pPr>
            <w:r>
              <w:rPr>
                <w:sz w:val="24"/>
              </w:rPr>
              <w:t>Base64 编解码异常</w:t>
            </w:r>
          </w:p>
        </w:tc>
        <w:tc>
          <w:tcPr>
            <w:tcW w:w="5948" w:type="dxa"/>
          </w:tcPr>
          <w:p>
            <w:pPr>
              <w:pStyle w:val="15"/>
              <w:rPr>
                <w:sz w:val="24"/>
              </w:rPr>
            </w:pPr>
            <w:r>
              <w:rPr>
                <w:sz w:val="24"/>
              </w:rPr>
              <w:t>对数据进行 Base64 编解码过程中发生异常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85006001</w:t>
            </w:r>
          </w:p>
        </w:tc>
        <w:tc>
          <w:tcPr>
            <w:tcW w:w="2732" w:type="dxa"/>
          </w:tcPr>
          <w:p>
            <w:pPr>
              <w:pStyle w:val="15"/>
              <w:spacing w:before="134"/>
              <w:rPr>
                <w:sz w:val="24"/>
              </w:rPr>
            </w:pPr>
            <w:r>
              <w:rPr>
                <w:sz w:val="24"/>
              </w:rPr>
              <w:t>签名服务依赖组件</w:t>
            </w:r>
          </w:p>
          <w:p>
            <w:pPr>
              <w:pStyle w:val="15"/>
              <w:spacing w:before="266"/>
              <w:rPr>
                <w:sz w:val="24"/>
              </w:rPr>
            </w:pPr>
            <w:r>
              <w:rPr>
                <w:sz w:val="24"/>
              </w:rPr>
              <w:t>SecX 返回空签名</w:t>
            </w:r>
          </w:p>
        </w:tc>
        <w:tc>
          <w:tcPr>
            <w:tcW w:w="5948" w:type="dxa"/>
          </w:tcPr>
          <w:p>
            <w:pPr>
              <w:pStyle w:val="15"/>
              <w:spacing w:before="134"/>
              <w:rPr>
                <w:sz w:val="24"/>
              </w:rPr>
            </w:pPr>
            <w:r>
              <w:rPr>
                <w:sz w:val="24"/>
              </w:rPr>
              <w:t>服务发生运行错误，服务依赖组件 SecX 返回空值，且</w:t>
            </w:r>
          </w:p>
          <w:p>
            <w:pPr>
              <w:pStyle w:val="15"/>
              <w:spacing w:before="266"/>
              <w:rPr>
                <w:sz w:val="24"/>
              </w:rPr>
            </w:pPr>
            <w:r>
              <w:rPr>
                <w:sz w:val="24"/>
              </w:rPr>
              <w:t>未出现异常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85006002</w:t>
            </w:r>
          </w:p>
        </w:tc>
        <w:tc>
          <w:tcPr>
            <w:tcW w:w="2732" w:type="dxa"/>
          </w:tcPr>
          <w:p>
            <w:pPr>
              <w:pStyle w:val="15"/>
              <w:rPr>
                <w:sz w:val="24"/>
              </w:rPr>
            </w:pPr>
            <w:r>
              <w:rPr>
                <w:sz w:val="24"/>
              </w:rPr>
              <w:t>签名服务签名异常</w:t>
            </w:r>
          </w:p>
        </w:tc>
        <w:tc>
          <w:tcPr>
            <w:tcW w:w="5948" w:type="dxa"/>
          </w:tcPr>
          <w:p>
            <w:pPr>
              <w:pStyle w:val="15"/>
              <w:rPr>
                <w:sz w:val="24"/>
              </w:rPr>
            </w:pPr>
            <w:r>
              <w:rPr>
                <w:sz w:val="24"/>
              </w:rPr>
              <w:t>签名过程中发生异常，可配合日志和返回消息排查问题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85007001</w:t>
            </w:r>
          </w:p>
        </w:tc>
        <w:tc>
          <w:tcPr>
            <w:tcW w:w="2732" w:type="dxa"/>
          </w:tcPr>
          <w:p>
            <w:pPr>
              <w:pStyle w:val="15"/>
              <w:rPr>
                <w:sz w:val="24"/>
              </w:rPr>
            </w:pPr>
            <w:r>
              <w:rPr>
                <w:sz w:val="24"/>
              </w:rPr>
              <w:t>签名服务连接密钥管理</w:t>
            </w:r>
          </w:p>
          <w:p>
            <w:pPr>
              <w:pStyle w:val="15"/>
              <w:spacing w:before="265"/>
              <w:rPr>
                <w:sz w:val="24"/>
              </w:rPr>
            </w:pPr>
            <w:r>
              <w:rPr>
                <w:sz w:val="24"/>
              </w:rPr>
              <w:t>服务通讯失败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85007002</w:t>
            </w:r>
          </w:p>
        </w:tc>
        <w:tc>
          <w:tcPr>
            <w:tcW w:w="2732" w:type="dxa"/>
          </w:tcPr>
          <w:p>
            <w:pPr>
              <w:pStyle w:val="15"/>
              <w:rPr>
                <w:sz w:val="24"/>
              </w:rPr>
            </w:pPr>
            <w:r>
              <w:rPr>
                <w:sz w:val="24"/>
              </w:rPr>
              <w:t>签名服务从密钥管理服</w:t>
            </w:r>
          </w:p>
          <w:p>
            <w:pPr>
              <w:pStyle w:val="15"/>
              <w:spacing w:before="266"/>
              <w:rPr>
                <w:sz w:val="24"/>
              </w:rPr>
            </w:pPr>
            <w:r>
              <w:rPr>
                <w:sz w:val="24"/>
              </w:rPr>
              <w:t>务获取私钥失败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85007050</w:t>
            </w:r>
          </w:p>
        </w:tc>
        <w:tc>
          <w:tcPr>
            <w:tcW w:w="2732" w:type="dxa"/>
          </w:tcPr>
          <w:p>
            <w:pPr>
              <w:pStyle w:val="15"/>
              <w:rPr>
                <w:sz w:val="24"/>
              </w:rPr>
            </w:pPr>
            <w:r>
              <w:rPr>
                <w:sz w:val="24"/>
              </w:rPr>
              <w:t>签名服务加密数字信封</w:t>
            </w:r>
          </w:p>
          <w:p>
            <w:pPr>
              <w:pStyle w:val="15"/>
              <w:spacing w:before="265"/>
              <w:rPr>
                <w:sz w:val="24"/>
              </w:rPr>
            </w:pPr>
            <w:r>
              <w:rPr>
                <w:sz w:val="24"/>
              </w:rPr>
              <w:t>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85007051</w:t>
            </w:r>
          </w:p>
        </w:tc>
        <w:tc>
          <w:tcPr>
            <w:tcW w:w="2732" w:type="dxa"/>
          </w:tcPr>
          <w:p>
            <w:pPr>
              <w:pStyle w:val="15"/>
              <w:rPr>
                <w:sz w:val="24"/>
              </w:rPr>
            </w:pPr>
            <w:r>
              <w:rPr>
                <w:sz w:val="24"/>
              </w:rPr>
              <w:t>签名服务解密数字信封</w:t>
            </w:r>
          </w:p>
          <w:p>
            <w:pPr>
              <w:pStyle w:val="15"/>
              <w:spacing w:before="265"/>
              <w:rPr>
                <w:sz w:val="24"/>
              </w:rPr>
            </w:pPr>
            <w:r>
              <w:rPr>
                <w:sz w:val="24"/>
              </w:rPr>
              <w:t>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85007100</w:t>
            </w:r>
          </w:p>
        </w:tc>
        <w:tc>
          <w:tcPr>
            <w:tcW w:w="2732" w:type="dxa"/>
          </w:tcPr>
          <w:p>
            <w:pPr>
              <w:pStyle w:val="15"/>
              <w:spacing w:before="134"/>
              <w:rPr>
                <w:sz w:val="24"/>
              </w:rPr>
            </w:pPr>
            <w:r>
              <w:rPr>
                <w:sz w:val="24"/>
              </w:rPr>
              <w:t>签名服务对应算法没有</w:t>
            </w:r>
          </w:p>
          <w:p>
            <w:pPr>
              <w:pStyle w:val="15"/>
              <w:spacing w:before="266"/>
              <w:rPr>
                <w:sz w:val="24"/>
              </w:rPr>
            </w:pPr>
            <w:r>
              <w:rPr>
                <w:sz w:val="24"/>
              </w:rPr>
              <w:t>找到异常</w:t>
            </w:r>
          </w:p>
        </w:tc>
        <w:tc>
          <w:tcPr>
            <w:tcW w:w="5948" w:type="dxa"/>
          </w:tcPr>
          <w:p>
            <w:pPr>
              <w:pStyle w:val="15"/>
              <w:spacing w:before="0"/>
              <w:ind w:left="0"/>
              <w:rPr>
                <w:rFonts w:ascii="Times New Roman"/>
                <w:sz w:val="22"/>
              </w:rPr>
            </w:pPr>
          </w:p>
        </w:tc>
      </w:tr>
    </w:tbl>
    <w:p>
      <w:pPr>
        <w:spacing w:after="0"/>
        <w:rPr>
          <w:rFonts w:ascii="Times New Roman"/>
          <w:sz w:val="22"/>
        </w:rPr>
        <w:sectPr>
          <w:headerReference r:id="rId47" w:type="default"/>
          <w:footerReference r:id="rId48" w:type="default"/>
          <w:pgSz w:w="11910" w:h="16840"/>
          <w:pgMar w:top="860" w:right="640" w:bottom="1320" w:left="600" w:header="532" w:footer="1134" w:gutter="0"/>
          <w:pgNumType w:start="20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85007151</w:t>
            </w:r>
          </w:p>
        </w:tc>
        <w:tc>
          <w:tcPr>
            <w:tcW w:w="2732" w:type="dxa"/>
          </w:tcPr>
          <w:p>
            <w:pPr>
              <w:pStyle w:val="15"/>
              <w:rPr>
                <w:sz w:val="24"/>
              </w:rPr>
            </w:pPr>
            <w:r>
              <w:rPr>
                <w:sz w:val="24"/>
              </w:rPr>
              <w:t>签名服务无效的密钥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5"/>
              <w:rPr>
                <w:sz w:val="24"/>
              </w:rPr>
            </w:pPr>
            <w:r>
              <w:rPr>
                <w:sz w:val="24"/>
              </w:rPr>
              <w:t>85101001</w:t>
            </w:r>
          </w:p>
        </w:tc>
        <w:tc>
          <w:tcPr>
            <w:tcW w:w="2732" w:type="dxa"/>
          </w:tcPr>
          <w:p>
            <w:pPr>
              <w:pStyle w:val="15"/>
              <w:spacing w:before="135"/>
              <w:rPr>
                <w:sz w:val="24"/>
              </w:rPr>
            </w:pPr>
            <w:r>
              <w:rPr>
                <w:sz w:val="24"/>
              </w:rPr>
              <w:t>请求参数错误</w:t>
            </w:r>
          </w:p>
        </w:tc>
        <w:tc>
          <w:tcPr>
            <w:tcW w:w="5948" w:type="dxa"/>
          </w:tcPr>
          <w:p>
            <w:pPr>
              <w:pStyle w:val="15"/>
              <w:spacing w:before="135"/>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85102001</w:t>
            </w:r>
          </w:p>
        </w:tc>
        <w:tc>
          <w:tcPr>
            <w:tcW w:w="2732" w:type="dxa"/>
          </w:tcPr>
          <w:p>
            <w:pPr>
              <w:pStyle w:val="15"/>
              <w:rPr>
                <w:sz w:val="24"/>
              </w:rPr>
            </w:pPr>
            <w:r>
              <w:rPr>
                <w:sz w:val="24"/>
              </w:rPr>
              <w:t>创建时间戳请求失败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85102002</w:t>
            </w:r>
          </w:p>
        </w:tc>
        <w:tc>
          <w:tcPr>
            <w:tcW w:w="2732" w:type="dxa"/>
          </w:tcPr>
          <w:p>
            <w:pPr>
              <w:pStyle w:val="15"/>
              <w:rPr>
                <w:sz w:val="24"/>
              </w:rPr>
            </w:pPr>
            <w:r>
              <w:rPr>
                <w:sz w:val="24"/>
              </w:rPr>
              <w:t>根据原文创建时间戳失</w:t>
            </w:r>
          </w:p>
          <w:p>
            <w:pPr>
              <w:pStyle w:val="15"/>
              <w:spacing w:before="265"/>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85102003</w:t>
            </w:r>
          </w:p>
        </w:tc>
        <w:tc>
          <w:tcPr>
            <w:tcW w:w="2732" w:type="dxa"/>
          </w:tcPr>
          <w:p>
            <w:pPr>
              <w:pStyle w:val="15"/>
              <w:rPr>
                <w:sz w:val="24"/>
              </w:rPr>
            </w:pPr>
            <w:r>
              <w:rPr>
                <w:sz w:val="24"/>
              </w:rPr>
              <w:t>根据摘要创建时间戳失</w:t>
            </w:r>
          </w:p>
          <w:p>
            <w:pPr>
              <w:pStyle w:val="15"/>
              <w:spacing w:before="266"/>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85102004</w:t>
            </w:r>
          </w:p>
        </w:tc>
        <w:tc>
          <w:tcPr>
            <w:tcW w:w="2732" w:type="dxa"/>
          </w:tcPr>
          <w:p>
            <w:pPr>
              <w:pStyle w:val="15"/>
              <w:rPr>
                <w:sz w:val="24"/>
              </w:rPr>
            </w:pPr>
            <w:r>
              <w:rPr>
                <w:sz w:val="24"/>
              </w:rPr>
              <w:t>时间戳证书与传入证书</w:t>
            </w:r>
          </w:p>
          <w:p>
            <w:pPr>
              <w:pStyle w:val="15"/>
              <w:spacing w:before="265"/>
              <w:rPr>
                <w:sz w:val="24"/>
              </w:rPr>
            </w:pPr>
            <w:r>
              <w:rPr>
                <w:sz w:val="24"/>
              </w:rPr>
              <w:t>不匹配</w:t>
            </w:r>
          </w:p>
        </w:tc>
        <w:tc>
          <w:tcPr>
            <w:tcW w:w="5948" w:type="dxa"/>
          </w:tcPr>
          <w:p>
            <w:pPr>
              <w:pStyle w:val="15"/>
              <w:rPr>
                <w:sz w:val="24"/>
              </w:rPr>
            </w:pPr>
            <w:r>
              <w:rPr>
                <w:sz w:val="24"/>
              </w:rPr>
              <w:t>请检查传入证书，或重新获取时间戳证书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85102005</w:t>
            </w:r>
          </w:p>
        </w:tc>
        <w:tc>
          <w:tcPr>
            <w:tcW w:w="2732" w:type="dxa"/>
          </w:tcPr>
          <w:p>
            <w:pPr>
              <w:pStyle w:val="15"/>
              <w:rPr>
                <w:sz w:val="24"/>
              </w:rPr>
            </w:pPr>
            <w:r>
              <w:rPr>
                <w:sz w:val="24"/>
              </w:rPr>
              <w:t>获取时间戳服务证书失</w:t>
            </w:r>
          </w:p>
          <w:p>
            <w:pPr>
              <w:pStyle w:val="15"/>
              <w:spacing w:before="265"/>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85102006</w:t>
            </w:r>
          </w:p>
        </w:tc>
        <w:tc>
          <w:tcPr>
            <w:tcW w:w="2732" w:type="dxa"/>
          </w:tcPr>
          <w:p>
            <w:pPr>
              <w:pStyle w:val="15"/>
              <w:spacing w:before="134"/>
              <w:rPr>
                <w:sz w:val="24"/>
              </w:rPr>
            </w:pPr>
            <w:r>
              <w:rPr>
                <w:sz w:val="24"/>
              </w:rPr>
              <w:t>时间戳服务返回空时间</w:t>
            </w:r>
          </w:p>
          <w:p>
            <w:pPr>
              <w:pStyle w:val="15"/>
              <w:spacing w:before="265"/>
              <w:rPr>
                <w:sz w:val="24"/>
              </w:rPr>
            </w:pPr>
            <w:r>
              <w:rPr>
                <w:sz w:val="24"/>
              </w:rPr>
              <w:t>戳证书</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85103002</w:t>
            </w:r>
          </w:p>
        </w:tc>
        <w:tc>
          <w:tcPr>
            <w:tcW w:w="2732" w:type="dxa"/>
          </w:tcPr>
          <w:p>
            <w:pPr>
              <w:pStyle w:val="15"/>
              <w:rPr>
                <w:sz w:val="24"/>
              </w:rPr>
            </w:pPr>
            <w:r>
              <w:rPr>
                <w:sz w:val="24"/>
              </w:rPr>
              <w:t>时间戳服务异常</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85103004</w:t>
            </w:r>
          </w:p>
        </w:tc>
        <w:tc>
          <w:tcPr>
            <w:tcW w:w="2732" w:type="dxa"/>
          </w:tcPr>
          <w:p>
            <w:pPr>
              <w:pStyle w:val="15"/>
              <w:rPr>
                <w:sz w:val="24"/>
              </w:rPr>
            </w:pPr>
            <w:r>
              <w:rPr>
                <w:sz w:val="24"/>
              </w:rPr>
              <w:t>解析时间戳响应失败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rPr>
                <w:sz w:val="24"/>
              </w:rPr>
            </w:pPr>
            <w:r>
              <w:rPr>
                <w:sz w:val="24"/>
              </w:rPr>
              <w:t>85106003</w:t>
            </w:r>
          </w:p>
        </w:tc>
        <w:tc>
          <w:tcPr>
            <w:tcW w:w="2732" w:type="dxa"/>
          </w:tcPr>
          <w:p>
            <w:pPr>
              <w:pStyle w:val="15"/>
              <w:rPr>
                <w:sz w:val="24"/>
              </w:rPr>
            </w:pPr>
            <w:r>
              <w:rPr>
                <w:sz w:val="24"/>
              </w:rPr>
              <w:t>时间戳响应验证不通过</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85106004</w:t>
            </w:r>
          </w:p>
        </w:tc>
        <w:tc>
          <w:tcPr>
            <w:tcW w:w="2732" w:type="dxa"/>
          </w:tcPr>
          <w:p>
            <w:pPr>
              <w:pStyle w:val="15"/>
              <w:rPr>
                <w:sz w:val="24"/>
              </w:rPr>
            </w:pPr>
            <w:r>
              <w:rPr>
                <w:sz w:val="24"/>
              </w:rPr>
              <w:t>时间戳与原文不匹配</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85106005</w:t>
            </w:r>
          </w:p>
        </w:tc>
        <w:tc>
          <w:tcPr>
            <w:tcW w:w="2732" w:type="dxa"/>
          </w:tcPr>
          <w:p>
            <w:pPr>
              <w:pStyle w:val="15"/>
              <w:rPr>
                <w:sz w:val="24"/>
              </w:rPr>
            </w:pPr>
            <w:r>
              <w:rPr>
                <w:sz w:val="24"/>
              </w:rPr>
              <w:t>签署时间戳时，证书已</w:t>
            </w:r>
          </w:p>
          <w:p>
            <w:pPr>
              <w:pStyle w:val="15"/>
              <w:spacing w:before="265"/>
              <w:rPr>
                <w:sz w:val="24"/>
              </w:rPr>
            </w:pPr>
            <w:r>
              <w:rPr>
                <w:sz w:val="24"/>
              </w:rPr>
              <w:t>过期</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851060056</w:t>
            </w:r>
          </w:p>
        </w:tc>
        <w:tc>
          <w:tcPr>
            <w:tcW w:w="2732" w:type="dxa"/>
          </w:tcPr>
          <w:p>
            <w:pPr>
              <w:pStyle w:val="15"/>
              <w:spacing w:before="134"/>
              <w:rPr>
                <w:sz w:val="24"/>
              </w:rPr>
            </w:pPr>
            <w:r>
              <w:rPr>
                <w:sz w:val="24"/>
              </w:rPr>
              <w:t>签署时间戳时，证书未</w:t>
            </w:r>
          </w:p>
          <w:p>
            <w:pPr>
              <w:pStyle w:val="15"/>
              <w:spacing w:before="265"/>
              <w:rPr>
                <w:sz w:val="24"/>
              </w:rPr>
            </w:pPr>
            <w:r>
              <w:rPr>
                <w:sz w:val="24"/>
              </w:rPr>
              <w:t>生效</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85106007</w:t>
            </w:r>
          </w:p>
        </w:tc>
        <w:tc>
          <w:tcPr>
            <w:tcW w:w="2732" w:type="dxa"/>
          </w:tcPr>
          <w:p>
            <w:pPr>
              <w:pStyle w:val="15"/>
              <w:rPr>
                <w:sz w:val="24"/>
              </w:rPr>
            </w:pPr>
            <w:r>
              <w:rPr>
                <w:sz w:val="24"/>
              </w:rPr>
              <w:t>证书不被信任</w:t>
            </w:r>
          </w:p>
        </w:tc>
        <w:tc>
          <w:tcPr>
            <w:tcW w:w="5948" w:type="dxa"/>
          </w:tcPr>
          <w:p>
            <w:pPr>
              <w:pStyle w:val="15"/>
              <w:spacing w:before="0"/>
              <w:ind w:left="0"/>
              <w:rPr>
                <w:rFonts w:ascii="Times New Roman"/>
                <w:sz w:val="22"/>
              </w:rPr>
            </w:pPr>
          </w:p>
        </w:tc>
      </w:tr>
    </w:tbl>
    <w:p>
      <w:pPr>
        <w:spacing w:after="0"/>
        <w:rPr>
          <w:rFonts w:ascii="Times New Roman"/>
          <w:sz w:val="22"/>
        </w:rPr>
        <w:sectPr>
          <w:pgSz w:w="11910" w:h="16840"/>
          <w:pgMar w:top="860" w:right="640" w:bottom="1320" w:left="600" w:header="532" w:footer="1134" w:gutter="0"/>
          <w:cols w:space="720" w:num="1"/>
        </w:sectPr>
      </w:pPr>
    </w:p>
    <w:p>
      <w:pPr>
        <w:pStyle w:val="7"/>
        <w:spacing w:before="4"/>
        <w:rPr>
          <w:b/>
          <w:sz w:val="9"/>
        </w:rPr>
      </w:pPr>
    </w:p>
    <w:p>
      <w:pPr>
        <w:pStyle w:val="7"/>
        <w:spacing w:line="20" w:lineRule="exact"/>
        <w:ind w:left="224"/>
        <w:rPr>
          <w:sz w:val="2"/>
        </w:rPr>
      </w:pPr>
      <w:r>
        <w:rPr>
          <w:sz w:val="2"/>
        </w:rPr>
        <w:pict>
          <v:group id="_x0000_s1642" o:spid="_x0000_s1642" o:spt="203" style="height:0.75pt;width:509.3pt;" coordsize="10186,15">
            <o:lock v:ext="edit"/>
            <v:line id="_x0000_s1643" o:spid="_x0000_s1643" o:spt="20" style="position:absolute;left:0;top:7;height:0;width:10185;" stroked="t" coordsize="21600,21600">
              <v:path arrowok="t"/>
              <v:fill focussize="0,0"/>
              <v:stroke weight="0.72pt" color="#000000"/>
              <v:imagedata o:title=""/>
              <o:lock v:ext="edit"/>
            </v:line>
            <w10:wrap type="none"/>
            <w10:anchorlock/>
          </v:group>
        </w:pict>
      </w:r>
    </w:p>
    <w:p>
      <w:pPr>
        <w:pStyle w:val="4"/>
        <w:numPr>
          <w:ilvl w:val="2"/>
          <w:numId w:val="38"/>
        </w:numPr>
        <w:tabs>
          <w:tab w:val="left" w:pos="1521"/>
          <w:tab w:val="left" w:pos="1522"/>
        </w:tabs>
        <w:spacing w:before="110" w:after="0" w:line="240" w:lineRule="auto"/>
        <w:ind w:left="1522" w:right="0" w:hanging="1261"/>
        <w:jc w:val="left"/>
      </w:pPr>
      <w:bookmarkStart w:id="201" w:name="_bookmark102"/>
      <w:bookmarkEnd w:id="201"/>
      <w:bookmarkStart w:id="202" w:name="_bookmark102"/>
      <w:bookmarkEnd w:id="202"/>
      <w:r>
        <w:t>保留格式加解密（</w:t>
      </w:r>
      <w:r>
        <w:rPr>
          <w:rFonts w:hint="eastAsia" w:ascii="华文中宋" w:eastAsia="华文中宋"/>
        </w:rPr>
        <w:t>FPE</w:t>
      </w:r>
      <w:r>
        <w:t>）服务错误码说明</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shd w:val="clear" w:color="auto" w:fill="99CCFF"/>
          </w:tcPr>
          <w:p>
            <w:pPr>
              <w:pStyle w:val="15"/>
              <w:ind w:left="470"/>
              <w:rPr>
                <w:b/>
                <w:sz w:val="24"/>
              </w:rPr>
            </w:pPr>
            <w:r>
              <w:rPr>
                <w:b/>
                <w:sz w:val="24"/>
              </w:rPr>
              <w:t>错误码</w:t>
            </w:r>
          </w:p>
        </w:tc>
        <w:tc>
          <w:tcPr>
            <w:tcW w:w="2732" w:type="dxa"/>
            <w:shd w:val="clear" w:color="auto" w:fill="99CCFF"/>
          </w:tcPr>
          <w:p>
            <w:pPr>
              <w:pStyle w:val="15"/>
              <w:ind w:left="884"/>
              <w:rPr>
                <w:b/>
                <w:sz w:val="24"/>
              </w:rPr>
            </w:pPr>
            <w:r>
              <w:rPr>
                <w:b/>
                <w:sz w:val="24"/>
              </w:rPr>
              <w:t>错误描述</w:t>
            </w:r>
          </w:p>
        </w:tc>
        <w:tc>
          <w:tcPr>
            <w:tcW w:w="5948" w:type="dxa"/>
            <w:shd w:val="clear" w:color="auto" w:fill="99CCFF"/>
          </w:tcPr>
          <w:p>
            <w:pPr>
              <w:pStyle w:val="15"/>
              <w:ind w:left="2712" w:right="2704"/>
              <w:jc w:val="center"/>
              <w:rPr>
                <w:b/>
                <w:sz w:val="24"/>
              </w:rPr>
            </w:pPr>
            <w:r>
              <w:rPr>
                <w:b/>
                <w:sz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8520601</w:t>
            </w:r>
          </w:p>
        </w:tc>
        <w:tc>
          <w:tcPr>
            <w:tcW w:w="2732" w:type="dxa"/>
          </w:tcPr>
          <w:p>
            <w:pPr>
              <w:pStyle w:val="15"/>
              <w:spacing w:before="134"/>
              <w:rPr>
                <w:sz w:val="24"/>
              </w:rPr>
            </w:pPr>
            <w:r>
              <w:rPr>
                <w:sz w:val="24"/>
              </w:rPr>
              <w:t>参数错误</w:t>
            </w:r>
          </w:p>
        </w:tc>
        <w:tc>
          <w:tcPr>
            <w:tcW w:w="5948" w:type="dxa"/>
          </w:tcPr>
          <w:p>
            <w:pPr>
              <w:pStyle w:val="15"/>
              <w:spacing w:before="134"/>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85206002</w:t>
            </w:r>
          </w:p>
        </w:tc>
        <w:tc>
          <w:tcPr>
            <w:tcW w:w="2732" w:type="dxa"/>
          </w:tcPr>
          <w:p>
            <w:pPr>
              <w:pStyle w:val="15"/>
              <w:rPr>
                <w:sz w:val="24"/>
              </w:rPr>
            </w:pPr>
            <w:r>
              <w:rPr>
                <w:sz w:val="24"/>
              </w:rPr>
              <w:t>参数类型不匹配错误</w:t>
            </w:r>
          </w:p>
        </w:tc>
        <w:tc>
          <w:tcPr>
            <w:tcW w:w="5948" w:type="dxa"/>
          </w:tcPr>
          <w:p>
            <w:pPr>
              <w:pStyle w:val="15"/>
              <w:rPr>
                <w:sz w:val="24"/>
              </w:rPr>
            </w:pPr>
            <w:r>
              <w:rPr>
                <w:sz w:val="24"/>
              </w:rPr>
              <w:t>检查参数类型和传入数据类型是否匹配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rPr>
                <w:sz w:val="24"/>
              </w:rPr>
            </w:pPr>
            <w:r>
              <w:rPr>
                <w:sz w:val="24"/>
              </w:rPr>
              <w:t>85206003</w:t>
            </w:r>
          </w:p>
        </w:tc>
        <w:tc>
          <w:tcPr>
            <w:tcW w:w="2732" w:type="dxa"/>
          </w:tcPr>
          <w:p>
            <w:pPr>
              <w:pStyle w:val="15"/>
              <w:ind w:left="174"/>
              <w:rPr>
                <w:sz w:val="24"/>
              </w:rPr>
            </w:pPr>
            <w:r>
              <w:rPr>
                <w:sz w:val="24"/>
              </w:rPr>
              <w:t>FPE 操作失败</w:t>
            </w:r>
          </w:p>
        </w:tc>
        <w:tc>
          <w:tcPr>
            <w:tcW w:w="5948" w:type="dxa"/>
          </w:tcPr>
          <w:p>
            <w:pPr>
              <w:pStyle w:val="15"/>
              <w:rPr>
                <w:sz w:val="24"/>
              </w:rPr>
            </w:pPr>
            <w:r>
              <w:rPr>
                <w:sz w:val="24"/>
              </w:rPr>
              <w:t>操作失败</w:t>
            </w:r>
          </w:p>
        </w:tc>
      </w:tr>
    </w:tbl>
    <w:p>
      <w:pPr>
        <w:pStyle w:val="4"/>
        <w:numPr>
          <w:ilvl w:val="2"/>
          <w:numId w:val="38"/>
        </w:numPr>
        <w:tabs>
          <w:tab w:val="left" w:pos="1521"/>
          <w:tab w:val="left" w:pos="1522"/>
        </w:tabs>
        <w:spacing w:before="314" w:after="0" w:line="240" w:lineRule="auto"/>
        <w:ind w:left="1522" w:right="0" w:hanging="1261"/>
        <w:jc w:val="left"/>
      </w:pPr>
      <w:bookmarkStart w:id="203" w:name="_bookmark103"/>
      <w:bookmarkEnd w:id="203"/>
      <w:bookmarkStart w:id="204" w:name="_bookmark103"/>
      <w:bookmarkEnd w:id="204"/>
      <w:r>
        <w:rPr>
          <w:rFonts w:hint="eastAsia" w:ascii="华文中宋" w:eastAsia="华文中宋"/>
        </w:rPr>
        <w:t>CITD</w:t>
      </w:r>
      <w:r>
        <w:rPr>
          <w:rFonts w:hint="eastAsia" w:ascii="华文中宋" w:eastAsia="华文中宋"/>
          <w:spacing w:val="-22"/>
        </w:rPr>
        <w:t xml:space="preserve"> </w:t>
      </w:r>
      <w:r>
        <w:t>身份核验服务错误码说明</w:t>
      </w:r>
    </w:p>
    <w:p>
      <w:pPr>
        <w:pStyle w:val="7"/>
        <w:spacing w:before="14" w:after="1"/>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shd w:val="clear" w:color="auto" w:fill="99CCFF"/>
          </w:tcPr>
          <w:p>
            <w:pPr>
              <w:pStyle w:val="15"/>
              <w:ind w:left="470"/>
              <w:rPr>
                <w:b/>
                <w:sz w:val="24"/>
              </w:rPr>
            </w:pPr>
            <w:r>
              <w:rPr>
                <w:b/>
                <w:sz w:val="24"/>
              </w:rPr>
              <w:t>错误码</w:t>
            </w:r>
          </w:p>
        </w:tc>
        <w:tc>
          <w:tcPr>
            <w:tcW w:w="2732" w:type="dxa"/>
            <w:shd w:val="clear" w:color="auto" w:fill="99CCFF"/>
          </w:tcPr>
          <w:p>
            <w:pPr>
              <w:pStyle w:val="15"/>
              <w:ind w:left="884"/>
              <w:rPr>
                <w:b/>
                <w:sz w:val="24"/>
              </w:rPr>
            </w:pPr>
            <w:r>
              <w:rPr>
                <w:b/>
                <w:sz w:val="24"/>
              </w:rPr>
              <w:t>错误描述</w:t>
            </w:r>
          </w:p>
        </w:tc>
        <w:tc>
          <w:tcPr>
            <w:tcW w:w="5948" w:type="dxa"/>
            <w:shd w:val="clear" w:color="auto" w:fill="99CCFF"/>
          </w:tcPr>
          <w:p>
            <w:pPr>
              <w:pStyle w:val="15"/>
              <w:ind w:left="2712" w:right="2704"/>
              <w:jc w:val="center"/>
              <w:rPr>
                <w:b/>
                <w:sz w:val="24"/>
              </w:rPr>
            </w:pPr>
            <w:r>
              <w:rPr>
                <w:b/>
                <w:sz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200</w:t>
            </w:r>
          </w:p>
        </w:tc>
        <w:tc>
          <w:tcPr>
            <w:tcW w:w="2732" w:type="dxa"/>
          </w:tcPr>
          <w:p>
            <w:pPr>
              <w:pStyle w:val="15"/>
              <w:rPr>
                <w:sz w:val="24"/>
              </w:rPr>
            </w:pPr>
            <w:r>
              <w:rPr>
                <w:sz w:val="24"/>
              </w:rPr>
              <w:t>请求成功</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664" w:type="dxa"/>
          </w:tcPr>
          <w:p>
            <w:pPr>
              <w:pStyle w:val="15"/>
              <w:spacing w:before="134"/>
              <w:rPr>
                <w:sz w:val="24"/>
              </w:rPr>
            </w:pPr>
            <w:r>
              <w:rPr>
                <w:sz w:val="24"/>
              </w:rPr>
              <w:t>10999999</w:t>
            </w:r>
          </w:p>
        </w:tc>
        <w:tc>
          <w:tcPr>
            <w:tcW w:w="2732" w:type="dxa"/>
          </w:tcPr>
          <w:p>
            <w:pPr>
              <w:pStyle w:val="15"/>
              <w:spacing w:before="134"/>
              <w:rPr>
                <w:sz w:val="24"/>
              </w:rPr>
            </w:pPr>
            <w:r>
              <w:rPr>
                <w:sz w:val="24"/>
              </w:rPr>
              <w:t>调用第三方服务异常</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rPr>
                <w:sz w:val="24"/>
              </w:rPr>
            </w:pPr>
            <w:r>
              <w:rPr>
                <w:sz w:val="24"/>
              </w:rPr>
              <w:t>10900000</w:t>
            </w:r>
          </w:p>
        </w:tc>
        <w:tc>
          <w:tcPr>
            <w:tcW w:w="2732" w:type="dxa"/>
          </w:tcPr>
          <w:p>
            <w:pPr>
              <w:pStyle w:val="15"/>
              <w:rPr>
                <w:sz w:val="24"/>
              </w:rPr>
            </w:pPr>
            <w:r>
              <w:rPr>
                <w:sz w:val="24"/>
              </w:rPr>
              <w:t>调用第三方服务失败</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10904602</w:t>
            </w:r>
          </w:p>
        </w:tc>
        <w:tc>
          <w:tcPr>
            <w:tcW w:w="2732" w:type="dxa"/>
          </w:tcPr>
          <w:p>
            <w:pPr>
              <w:pStyle w:val="15"/>
              <w:rPr>
                <w:sz w:val="24"/>
              </w:rPr>
            </w:pPr>
            <w:r>
              <w:rPr>
                <w:sz w:val="24"/>
              </w:rPr>
              <w:t>模式不正确</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10909001</w:t>
            </w:r>
          </w:p>
        </w:tc>
        <w:tc>
          <w:tcPr>
            <w:tcW w:w="2732" w:type="dxa"/>
          </w:tcPr>
          <w:p>
            <w:pPr>
              <w:pStyle w:val="15"/>
              <w:rPr>
                <w:sz w:val="24"/>
              </w:rPr>
            </w:pPr>
            <w:r>
              <w:rPr>
                <w:sz w:val="24"/>
              </w:rPr>
              <w:t>身份证号码不正确</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30904011</w:t>
            </w:r>
          </w:p>
        </w:tc>
        <w:tc>
          <w:tcPr>
            <w:tcW w:w="2732" w:type="dxa"/>
          </w:tcPr>
          <w:p>
            <w:pPr>
              <w:pStyle w:val="15"/>
              <w:rPr>
                <w:sz w:val="24"/>
              </w:rPr>
            </w:pPr>
            <w:r>
              <w:rPr>
                <w:sz w:val="24"/>
              </w:rPr>
              <w:t>网证申请错误</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30904012</w:t>
            </w:r>
          </w:p>
        </w:tc>
        <w:tc>
          <w:tcPr>
            <w:tcW w:w="2732" w:type="dxa"/>
          </w:tcPr>
          <w:p>
            <w:pPr>
              <w:pStyle w:val="15"/>
              <w:rPr>
                <w:sz w:val="24"/>
              </w:rPr>
            </w:pPr>
            <w:r>
              <w:rPr>
                <w:sz w:val="24"/>
              </w:rPr>
              <w:t>网证下载错误</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64" w:type="dxa"/>
          </w:tcPr>
          <w:p>
            <w:pPr>
              <w:pStyle w:val="15"/>
              <w:spacing w:before="135"/>
              <w:rPr>
                <w:sz w:val="24"/>
              </w:rPr>
            </w:pPr>
            <w:r>
              <w:rPr>
                <w:sz w:val="24"/>
              </w:rPr>
              <w:t>30904013</w:t>
            </w:r>
          </w:p>
        </w:tc>
        <w:tc>
          <w:tcPr>
            <w:tcW w:w="2732" w:type="dxa"/>
          </w:tcPr>
          <w:p>
            <w:pPr>
              <w:pStyle w:val="15"/>
              <w:spacing w:before="135"/>
              <w:rPr>
                <w:sz w:val="24"/>
              </w:rPr>
            </w:pPr>
            <w:r>
              <w:rPr>
                <w:sz w:val="24"/>
              </w:rPr>
              <w:t>网证下载失败</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30904021</w:t>
            </w:r>
          </w:p>
        </w:tc>
        <w:tc>
          <w:tcPr>
            <w:tcW w:w="2732" w:type="dxa"/>
          </w:tcPr>
          <w:p>
            <w:pPr>
              <w:pStyle w:val="15"/>
              <w:rPr>
                <w:sz w:val="24"/>
              </w:rPr>
            </w:pPr>
            <w:r>
              <w:rPr>
                <w:sz w:val="24"/>
              </w:rPr>
              <w:t>身份核实申请错误</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30904022</w:t>
            </w:r>
          </w:p>
        </w:tc>
        <w:tc>
          <w:tcPr>
            <w:tcW w:w="2732" w:type="dxa"/>
          </w:tcPr>
          <w:p>
            <w:pPr>
              <w:pStyle w:val="15"/>
              <w:rPr>
                <w:sz w:val="24"/>
              </w:rPr>
            </w:pPr>
            <w:r>
              <w:rPr>
                <w:sz w:val="24"/>
              </w:rPr>
              <w:t>身份核实认证错误</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30904111</w:t>
            </w:r>
          </w:p>
        </w:tc>
        <w:tc>
          <w:tcPr>
            <w:tcW w:w="2732" w:type="dxa"/>
          </w:tcPr>
          <w:p>
            <w:pPr>
              <w:pStyle w:val="15"/>
              <w:rPr>
                <w:sz w:val="24"/>
              </w:rPr>
            </w:pPr>
            <w:r>
              <w:rPr>
                <w:sz w:val="24"/>
              </w:rPr>
              <w:t>SDK 报文解密失败</w:t>
            </w:r>
          </w:p>
        </w:tc>
        <w:tc>
          <w:tcPr>
            <w:tcW w:w="5948" w:type="dxa"/>
          </w:tcPr>
          <w:p>
            <w:pPr>
              <w:pStyle w:val="15"/>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30904112</w:t>
            </w:r>
          </w:p>
        </w:tc>
        <w:tc>
          <w:tcPr>
            <w:tcW w:w="2732" w:type="dxa"/>
          </w:tcPr>
          <w:p>
            <w:pPr>
              <w:pStyle w:val="15"/>
              <w:rPr>
                <w:sz w:val="24"/>
              </w:rPr>
            </w:pPr>
            <w:r>
              <w:rPr>
                <w:sz w:val="24"/>
              </w:rPr>
              <w:t>响应报文加密失败</w:t>
            </w:r>
          </w:p>
        </w:tc>
        <w:tc>
          <w:tcPr>
            <w:tcW w:w="5948" w:type="dxa"/>
          </w:tcPr>
          <w:p>
            <w:pPr>
              <w:pStyle w:val="15"/>
              <w:spacing w:before="0"/>
              <w:ind w:left="0"/>
              <w:rPr>
                <w:rFonts w:ascii="Times New Roman"/>
                <w:sz w:val="24"/>
              </w:rPr>
            </w:pPr>
          </w:p>
        </w:tc>
      </w:tr>
    </w:tbl>
    <w:p>
      <w:pPr>
        <w:spacing w:after="0"/>
        <w:rPr>
          <w:rFonts w:ascii="Times New Roman"/>
          <w:sz w:val="24"/>
        </w:rPr>
        <w:sectPr>
          <w:headerReference r:id="rId49" w:type="default"/>
          <w:pgSz w:w="11910" w:h="16840"/>
          <w:pgMar w:top="680" w:right="640" w:bottom="1320" w:left="600" w:header="484" w:footer="1134" w:gutter="0"/>
          <w:cols w:space="720" w:num="1"/>
        </w:sectPr>
      </w:pPr>
    </w:p>
    <w:p>
      <w:pPr>
        <w:pStyle w:val="7"/>
        <w:spacing w:before="4"/>
        <w:rPr>
          <w:b/>
          <w:sz w:val="9"/>
        </w:rPr>
      </w:pPr>
    </w:p>
    <w:p>
      <w:pPr>
        <w:pStyle w:val="7"/>
        <w:spacing w:line="20" w:lineRule="exact"/>
        <w:ind w:left="224"/>
        <w:rPr>
          <w:sz w:val="2"/>
        </w:rPr>
      </w:pPr>
      <w:r>
        <w:rPr>
          <w:sz w:val="2"/>
        </w:rPr>
        <w:pict>
          <v:group id="_x0000_s1644" o:spid="_x0000_s1644" o:spt="203" style="height:0.75pt;width:509.3pt;" coordsize="10186,15">
            <o:lock v:ext="edit"/>
            <v:line id="_x0000_s1645" o:spid="_x0000_s1645" o:spt="20" style="position:absolute;left:0;top:7;height:0;width:10185;" stroked="t" coordsize="21600,21600">
              <v:path arrowok="t"/>
              <v:fill focussize="0,0"/>
              <v:stroke weight="0.72pt" color="#000000"/>
              <v:imagedata o:title=""/>
              <o:lock v:ext="edit"/>
            </v:line>
            <w10:wrap type="none"/>
            <w10:anchorlock/>
          </v:group>
        </w:pict>
      </w:r>
    </w:p>
    <w:p>
      <w:pPr>
        <w:pStyle w:val="4"/>
        <w:numPr>
          <w:ilvl w:val="2"/>
          <w:numId w:val="38"/>
        </w:numPr>
        <w:tabs>
          <w:tab w:val="left" w:pos="1521"/>
          <w:tab w:val="left" w:pos="1522"/>
        </w:tabs>
        <w:spacing w:before="110" w:after="0" w:line="240" w:lineRule="auto"/>
        <w:ind w:left="1522" w:right="0" w:hanging="1261"/>
        <w:jc w:val="left"/>
      </w:pPr>
      <w:bookmarkStart w:id="205" w:name="_bookmark104"/>
      <w:bookmarkEnd w:id="205"/>
      <w:bookmarkStart w:id="206" w:name="_bookmark104"/>
      <w:bookmarkEnd w:id="206"/>
      <w:r>
        <w:rPr>
          <w:rFonts w:hint="eastAsia" w:ascii="华文中宋" w:eastAsia="华文中宋"/>
        </w:rPr>
        <w:t>authInfo</w:t>
      </w:r>
      <w:r>
        <w:rPr>
          <w:rFonts w:hint="eastAsia" w:ascii="华文中宋" w:eastAsia="华文中宋"/>
          <w:spacing w:val="-22"/>
        </w:rPr>
        <w:t xml:space="preserve"> </w:t>
      </w:r>
      <w:r>
        <w:t>解密后的数据结构</w:t>
      </w:r>
    </w:p>
    <w:p>
      <w:pPr>
        <w:pStyle w:val="7"/>
        <w:rPr>
          <w:b/>
          <w:sz w:val="21"/>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3716"/>
        <w:gridCol w:w="1968"/>
        <w:gridCol w:w="19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shd w:val="clear" w:color="auto" w:fill="99CCFF"/>
          </w:tcPr>
          <w:p>
            <w:pPr>
              <w:pStyle w:val="15"/>
              <w:ind w:left="895"/>
              <w:rPr>
                <w:b/>
                <w:sz w:val="24"/>
              </w:rPr>
            </w:pPr>
            <w:r>
              <w:rPr>
                <w:b/>
                <w:sz w:val="24"/>
              </w:rPr>
              <w:t>字段名称</w:t>
            </w:r>
          </w:p>
        </w:tc>
        <w:tc>
          <w:tcPr>
            <w:tcW w:w="3716" w:type="dxa"/>
            <w:shd w:val="clear" w:color="auto" w:fill="99CCFF"/>
          </w:tcPr>
          <w:p>
            <w:pPr>
              <w:pStyle w:val="15"/>
              <w:ind w:left="1357" w:right="1347"/>
              <w:jc w:val="center"/>
              <w:rPr>
                <w:b/>
                <w:sz w:val="24"/>
              </w:rPr>
            </w:pPr>
            <w:r>
              <w:rPr>
                <w:b/>
                <w:sz w:val="24"/>
              </w:rPr>
              <w:t>字段描述</w:t>
            </w:r>
          </w:p>
        </w:tc>
        <w:tc>
          <w:tcPr>
            <w:tcW w:w="1968" w:type="dxa"/>
            <w:shd w:val="clear" w:color="auto" w:fill="99CCFF"/>
          </w:tcPr>
          <w:p>
            <w:pPr>
              <w:pStyle w:val="15"/>
              <w:ind w:left="723" w:right="713"/>
              <w:jc w:val="center"/>
              <w:rPr>
                <w:b/>
                <w:sz w:val="24"/>
              </w:rPr>
            </w:pPr>
            <w:r>
              <w:rPr>
                <w:b/>
                <w:sz w:val="24"/>
              </w:rPr>
              <w:t>类型</w:t>
            </w:r>
          </w:p>
        </w:tc>
        <w:tc>
          <w:tcPr>
            <w:tcW w:w="1905" w:type="dxa"/>
            <w:shd w:val="clear" w:color="auto" w:fill="99CCFF"/>
          </w:tcPr>
          <w:p>
            <w:pPr>
              <w:pStyle w:val="15"/>
              <w:ind w:left="473"/>
              <w:rPr>
                <w:b/>
                <w:sz w:val="24"/>
              </w:rPr>
            </w:pPr>
            <w:r>
              <w:rPr>
                <w:b/>
                <w:sz w:val="24"/>
              </w:rPr>
              <w:t>是否必须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53" w:type="dxa"/>
          </w:tcPr>
          <w:p>
            <w:pPr>
              <w:pStyle w:val="15"/>
              <w:spacing w:before="134"/>
              <w:rPr>
                <w:sz w:val="24"/>
              </w:rPr>
            </w:pPr>
            <w:r>
              <w:rPr>
                <w:sz w:val="24"/>
              </w:rPr>
              <w:t>duid</w:t>
            </w:r>
          </w:p>
        </w:tc>
        <w:tc>
          <w:tcPr>
            <w:tcW w:w="3716" w:type="dxa"/>
          </w:tcPr>
          <w:p>
            <w:pPr>
              <w:pStyle w:val="15"/>
              <w:spacing w:before="134"/>
              <w:ind w:left="108"/>
              <w:rPr>
                <w:sz w:val="24"/>
              </w:rPr>
            </w:pPr>
            <w:r>
              <w:rPr>
                <w:sz w:val="24"/>
              </w:rPr>
              <w:t>设备的唯一识别码</w:t>
            </w:r>
          </w:p>
        </w:tc>
        <w:tc>
          <w:tcPr>
            <w:tcW w:w="1968" w:type="dxa"/>
          </w:tcPr>
          <w:p>
            <w:pPr>
              <w:pStyle w:val="15"/>
              <w:spacing w:before="134"/>
              <w:ind w:left="108"/>
              <w:rPr>
                <w:sz w:val="24"/>
              </w:rPr>
            </w:pPr>
            <w:r>
              <w:rPr>
                <w:sz w:val="24"/>
              </w:rPr>
              <w:t>String</w:t>
            </w:r>
          </w:p>
        </w:tc>
        <w:tc>
          <w:tcPr>
            <w:tcW w:w="1905"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accessMode</w:t>
            </w:r>
          </w:p>
        </w:tc>
        <w:tc>
          <w:tcPr>
            <w:tcW w:w="3716" w:type="dxa"/>
          </w:tcPr>
          <w:p>
            <w:pPr>
              <w:pStyle w:val="15"/>
              <w:ind w:left="108"/>
              <w:rPr>
                <w:sz w:val="24"/>
              </w:rPr>
            </w:pPr>
            <w:r>
              <w:rPr>
                <w:sz w:val="24"/>
              </w:rPr>
              <w:t>接入设备类型</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phoneType</w:t>
            </w:r>
          </w:p>
        </w:tc>
        <w:tc>
          <w:tcPr>
            <w:tcW w:w="3716" w:type="dxa"/>
          </w:tcPr>
          <w:p>
            <w:pPr>
              <w:pStyle w:val="15"/>
              <w:ind w:left="108"/>
              <w:rPr>
                <w:sz w:val="24"/>
              </w:rPr>
            </w:pPr>
            <w:r>
              <w:rPr>
                <w:sz w:val="24"/>
              </w:rPr>
              <w:t>机型</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53" w:type="dxa"/>
          </w:tcPr>
          <w:p>
            <w:pPr>
              <w:pStyle w:val="15"/>
              <w:rPr>
                <w:sz w:val="24"/>
              </w:rPr>
            </w:pPr>
            <w:r>
              <w:rPr>
                <w:sz w:val="24"/>
              </w:rPr>
              <w:t>systemVersion</w:t>
            </w:r>
          </w:p>
        </w:tc>
        <w:tc>
          <w:tcPr>
            <w:tcW w:w="3716" w:type="dxa"/>
          </w:tcPr>
          <w:p>
            <w:pPr>
              <w:pStyle w:val="15"/>
              <w:ind w:left="108"/>
              <w:rPr>
                <w:sz w:val="24"/>
              </w:rPr>
            </w:pPr>
            <w:r>
              <w:rPr>
                <w:sz w:val="24"/>
              </w:rPr>
              <w:t>系统版本</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spacing w:before="0"/>
              <w:ind w:left="0"/>
              <w:rPr>
                <w:rFonts w:ascii="Times New Roman"/>
                <w:sz w:val="22"/>
              </w:rPr>
            </w:pPr>
          </w:p>
        </w:tc>
        <w:tc>
          <w:tcPr>
            <w:tcW w:w="3716" w:type="dxa"/>
          </w:tcPr>
          <w:p>
            <w:pPr>
              <w:pStyle w:val="15"/>
              <w:ind w:left="108"/>
              <w:rPr>
                <w:sz w:val="24"/>
              </w:rPr>
            </w:pPr>
            <w:r>
              <w:rPr>
                <w:sz w:val="24"/>
              </w:rPr>
              <w:t>APP 的版本</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appName</w:t>
            </w:r>
          </w:p>
        </w:tc>
        <w:tc>
          <w:tcPr>
            <w:tcW w:w="3716" w:type="dxa"/>
          </w:tcPr>
          <w:p>
            <w:pPr>
              <w:pStyle w:val="15"/>
              <w:ind w:left="108"/>
              <w:rPr>
                <w:sz w:val="24"/>
              </w:rPr>
            </w:pPr>
            <w:r>
              <w:rPr>
                <w:sz w:val="24"/>
              </w:rPr>
              <w:t>APP 名称</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4"/>
              <w:rPr>
                <w:sz w:val="24"/>
              </w:rPr>
            </w:pPr>
            <w:r>
              <w:rPr>
                <w:sz w:val="24"/>
              </w:rPr>
              <w:t>transId</w:t>
            </w:r>
          </w:p>
        </w:tc>
        <w:tc>
          <w:tcPr>
            <w:tcW w:w="3716" w:type="dxa"/>
          </w:tcPr>
          <w:p>
            <w:pPr>
              <w:pStyle w:val="15"/>
              <w:spacing w:before="134"/>
              <w:ind w:left="108"/>
              <w:rPr>
                <w:sz w:val="24"/>
              </w:rPr>
            </w:pPr>
            <w:r>
              <w:rPr>
                <w:sz w:val="24"/>
              </w:rPr>
              <w:t>认证唯一流水号</w:t>
            </w:r>
          </w:p>
        </w:tc>
        <w:tc>
          <w:tcPr>
            <w:tcW w:w="1968" w:type="dxa"/>
          </w:tcPr>
          <w:p>
            <w:pPr>
              <w:pStyle w:val="15"/>
              <w:spacing w:before="134"/>
              <w:ind w:left="108"/>
              <w:rPr>
                <w:sz w:val="24"/>
              </w:rPr>
            </w:pPr>
            <w:r>
              <w:rPr>
                <w:sz w:val="24"/>
              </w:rPr>
              <w:t>String</w:t>
            </w:r>
          </w:p>
        </w:tc>
        <w:tc>
          <w:tcPr>
            <w:tcW w:w="1905"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authMode</w:t>
            </w:r>
          </w:p>
        </w:tc>
        <w:tc>
          <w:tcPr>
            <w:tcW w:w="3716" w:type="dxa"/>
          </w:tcPr>
          <w:p>
            <w:pPr>
              <w:pStyle w:val="15"/>
              <w:ind w:left="108"/>
              <w:rPr>
                <w:sz w:val="24"/>
              </w:rPr>
            </w:pPr>
            <w:r>
              <w:rPr>
                <w:sz w:val="24"/>
              </w:rPr>
              <w:t>认证模式</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photoData</w:t>
            </w:r>
          </w:p>
        </w:tc>
        <w:tc>
          <w:tcPr>
            <w:tcW w:w="3716" w:type="dxa"/>
          </w:tcPr>
          <w:p>
            <w:pPr>
              <w:pStyle w:val="15"/>
              <w:ind w:left="108"/>
              <w:rPr>
                <w:sz w:val="24"/>
              </w:rPr>
            </w:pPr>
            <w:r>
              <w:rPr>
                <w:sz w:val="24"/>
              </w:rPr>
              <w:t>照片(base64 编码，最大为 40K)</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idCardAuthData</w:t>
            </w:r>
          </w:p>
        </w:tc>
        <w:tc>
          <w:tcPr>
            <w:tcW w:w="3716" w:type="dxa"/>
          </w:tcPr>
          <w:p>
            <w:pPr>
              <w:pStyle w:val="15"/>
              <w:ind w:left="108"/>
              <w:rPr>
                <w:sz w:val="24"/>
              </w:rPr>
            </w:pPr>
            <w:r>
              <w:rPr>
                <w:sz w:val="24"/>
              </w:rPr>
              <w:t>ID 验证数据</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authCode</w:t>
            </w:r>
          </w:p>
        </w:tc>
        <w:tc>
          <w:tcPr>
            <w:tcW w:w="3716" w:type="dxa"/>
          </w:tcPr>
          <w:p>
            <w:pPr>
              <w:pStyle w:val="15"/>
              <w:ind w:left="108"/>
              <w:rPr>
                <w:sz w:val="24"/>
              </w:rPr>
            </w:pPr>
            <w:r>
              <w:rPr>
                <w:sz w:val="24"/>
              </w:rPr>
              <w:t>ID 认证码</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name</w:t>
            </w:r>
          </w:p>
        </w:tc>
        <w:tc>
          <w:tcPr>
            <w:tcW w:w="3716" w:type="dxa"/>
          </w:tcPr>
          <w:p>
            <w:pPr>
              <w:pStyle w:val="15"/>
              <w:ind w:left="108"/>
              <w:rPr>
                <w:sz w:val="24"/>
              </w:rPr>
            </w:pPr>
            <w:r>
              <w:rPr>
                <w:sz w:val="24"/>
              </w:rPr>
              <w:t>姓名</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53" w:type="dxa"/>
          </w:tcPr>
          <w:p>
            <w:pPr>
              <w:pStyle w:val="15"/>
              <w:spacing w:before="134"/>
              <w:rPr>
                <w:sz w:val="24"/>
              </w:rPr>
            </w:pPr>
            <w:r>
              <w:rPr>
                <w:sz w:val="24"/>
              </w:rPr>
              <w:t>idNumber</w:t>
            </w:r>
          </w:p>
        </w:tc>
        <w:tc>
          <w:tcPr>
            <w:tcW w:w="3716" w:type="dxa"/>
          </w:tcPr>
          <w:p>
            <w:pPr>
              <w:pStyle w:val="15"/>
              <w:spacing w:before="134"/>
              <w:ind w:left="108"/>
              <w:rPr>
                <w:sz w:val="24"/>
              </w:rPr>
            </w:pPr>
            <w:r>
              <w:rPr>
                <w:sz w:val="24"/>
              </w:rPr>
              <w:t>身份证号</w:t>
            </w:r>
          </w:p>
        </w:tc>
        <w:tc>
          <w:tcPr>
            <w:tcW w:w="1968" w:type="dxa"/>
          </w:tcPr>
          <w:p>
            <w:pPr>
              <w:pStyle w:val="15"/>
              <w:spacing w:before="134"/>
              <w:ind w:left="108"/>
              <w:rPr>
                <w:sz w:val="24"/>
              </w:rPr>
            </w:pPr>
            <w:r>
              <w:rPr>
                <w:sz w:val="24"/>
              </w:rPr>
              <w:t>String</w:t>
            </w:r>
          </w:p>
        </w:tc>
        <w:tc>
          <w:tcPr>
            <w:tcW w:w="1905" w:type="dxa"/>
          </w:tcPr>
          <w:p>
            <w:pPr>
              <w:pStyle w:val="15"/>
              <w:spacing w:before="134"/>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validFrom</w:t>
            </w:r>
          </w:p>
        </w:tc>
        <w:tc>
          <w:tcPr>
            <w:tcW w:w="3716" w:type="dxa"/>
          </w:tcPr>
          <w:p>
            <w:pPr>
              <w:pStyle w:val="15"/>
              <w:ind w:left="108"/>
              <w:rPr>
                <w:sz w:val="24"/>
              </w:rPr>
            </w:pPr>
            <w:r>
              <w:rPr>
                <w:sz w:val="24"/>
              </w:rPr>
              <w:t>身份证有效期起始</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53" w:type="dxa"/>
          </w:tcPr>
          <w:p>
            <w:pPr>
              <w:pStyle w:val="15"/>
              <w:rPr>
                <w:sz w:val="24"/>
              </w:rPr>
            </w:pPr>
            <w:r>
              <w:rPr>
                <w:sz w:val="24"/>
              </w:rPr>
              <w:t>validEnd</w:t>
            </w:r>
          </w:p>
        </w:tc>
        <w:tc>
          <w:tcPr>
            <w:tcW w:w="3716" w:type="dxa"/>
          </w:tcPr>
          <w:p>
            <w:pPr>
              <w:pStyle w:val="15"/>
              <w:ind w:left="108"/>
              <w:rPr>
                <w:sz w:val="24"/>
              </w:rPr>
            </w:pPr>
            <w:r>
              <w:rPr>
                <w:sz w:val="24"/>
              </w:rPr>
              <w:t>身份证有效期截止</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753" w:type="dxa"/>
          </w:tcPr>
          <w:p>
            <w:pPr>
              <w:pStyle w:val="15"/>
              <w:rPr>
                <w:sz w:val="24"/>
              </w:rPr>
            </w:pPr>
            <w:r>
              <w:rPr>
                <w:sz w:val="24"/>
              </w:rPr>
              <w:t>authCodeControlVer</w:t>
            </w:r>
          </w:p>
          <w:p>
            <w:pPr>
              <w:pStyle w:val="15"/>
              <w:spacing w:before="265"/>
              <w:rPr>
                <w:sz w:val="24"/>
              </w:rPr>
            </w:pPr>
            <w:r>
              <w:rPr>
                <w:sz w:val="24"/>
              </w:rPr>
              <w:t>sion</w:t>
            </w:r>
          </w:p>
        </w:tc>
        <w:tc>
          <w:tcPr>
            <w:tcW w:w="3716" w:type="dxa"/>
          </w:tcPr>
          <w:p>
            <w:pPr>
              <w:pStyle w:val="15"/>
              <w:ind w:left="108"/>
              <w:rPr>
                <w:sz w:val="24"/>
              </w:rPr>
            </w:pPr>
            <w:r>
              <w:rPr>
                <w:sz w:val="24"/>
              </w:rPr>
              <w:t>SDK 认证码控件版本</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753" w:type="dxa"/>
          </w:tcPr>
          <w:p>
            <w:pPr>
              <w:pStyle w:val="15"/>
              <w:rPr>
                <w:sz w:val="24"/>
              </w:rPr>
            </w:pPr>
            <w:r>
              <w:rPr>
                <w:sz w:val="24"/>
              </w:rPr>
              <w:t>cardReaderVersion</w:t>
            </w:r>
          </w:p>
        </w:tc>
        <w:tc>
          <w:tcPr>
            <w:tcW w:w="3716" w:type="dxa"/>
          </w:tcPr>
          <w:p>
            <w:pPr>
              <w:pStyle w:val="15"/>
              <w:ind w:left="108"/>
              <w:rPr>
                <w:sz w:val="24"/>
              </w:rPr>
            </w:pPr>
            <w:r>
              <w:rPr>
                <w:sz w:val="24"/>
              </w:rPr>
              <w:t>SDK 读卡控件版本</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2753" w:type="dxa"/>
          </w:tcPr>
          <w:p>
            <w:pPr>
              <w:pStyle w:val="15"/>
              <w:rPr>
                <w:sz w:val="24"/>
              </w:rPr>
            </w:pPr>
            <w:r>
              <w:rPr>
                <w:sz w:val="24"/>
              </w:rPr>
              <w:t>liveDetectionControl</w:t>
            </w:r>
          </w:p>
          <w:p>
            <w:pPr>
              <w:pStyle w:val="15"/>
              <w:spacing w:before="265"/>
              <w:rPr>
                <w:sz w:val="24"/>
              </w:rPr>
            </w:pPr>
            <w:r>
              <w:rPr>
                <w:sz w:val="24"/>
              </w:rPr>
              <w:t>Version</w:t>
            </w:r>
          </w:p>
        </w:tc>
        <w:tc>
          <w:tcPr>
            <w:tcW w:w="3716" w:type="dxa"/>
          </w:tcPr>
          <w:p>
            <w:pPr>
              <w:pStyle w:val="15"/>
              <w:ind w:left="108"/>
              <w:rPr>
                <w:sz w:val="24"/>
              </w:rPr>
            </w:pPr>
            <w:r>
              <w:rPr>
                <w:sz w:val="24"/>
              </w:rPr>
              <w:t>SDK 活体控件版本</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bl>
    <w:p>
      <w:pPr>
        <w:spacing w:after="0"/>
        <w:rPr>
          <w:sz w:val="24"/>
        </w:rPr>
        <w:sectPr>
          <w:pgSz w:w="11910" w:h="16840"/>
          <w:pgMar w:top="680" w:right="640" w:bottom="1320" w:left="600" w:header="484" w:footer="1134" w:gutter="0"/>
          <w:cols w:space="720" w:num="1"/>
        </w:sectPr>
      </w:pPr>
    </w:p>
    <w:p>
      <w:pPr>
        <w:pStyle w:val="7"/>
        <w:spacing w:before="10"/>
        <w:rPr>
          <w:b/>
          <w:sz w:val="2"/>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3"/>
        <w:gridCol w:w="3716"/>
        <w:gridCol w:w="1968"/>
        <w:gridCol w:w="19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53" w:type="dxa"/>
          </w:tcPr>
          <w:p>
            <w:pPr>
              <w:pStyle w:val="15"/>
              <w:rPr>
                <w:sz w:val="24"/>
              </w:rPr>
            </w:pPr>
            <w:r>
              <w:rPr>
                <w:sz w:val="24"/>
              </w:rPr>
              <w:t>antiAttackData</w:t>
            </w:r>
          </w:p>
        </w:tc>
        <w:tc>
          <w:tcPr>
            <w:tcW w:w="3716" w:type="dxa"/>
          </w:tcPr>
          <w:p>
            <w:pPr>
              <w:pStyle w:val="15"/>
              <w:ind w:left="108"/>
              <w:rPr>
                <w:sz w:val="24"/>
              </w:rPr>
            </w:pPr>
            <w:r>
              <w:rPr>
                <w:sz w:val="24"/>
              </w:rPr>
              <w:t>防攻击数据</w:t>
            </w:r>
          </w:p>
        </w:tc>
        <w:tc>
          <w:tcPr>
            <w:tcW w:w="1968" w:type="dxa"/>
          </w:tcPr>
          <w:p>
            <w:pPr>
              <w:pStyle w:val="15"/>
              <w:ind w:left="108"/>
              <w:rPr>
                <w:sz w:val="24"/>
              </w:rPr>
            </w:pPr>
            <w:r>
              <w:rPr>
                <w:sz w:val="24"/>
              </w:rPr>
              <w:t>String</w:t>
            </w:r>
          </w:p>
        </w:tc>
        <w:tc>
          <w:tcPr>
            <w:tcW w:w="1905" w:type="dxa"/>
          </w:tcPr>
          <w:p>
            <w:pPr>
              <w:pStyle w:val="15"/>
              <w:ind w:left="108"/>
              <w:rPr>
                <w:sz w:val="24"/>
              </w:rPr>
            </w:pPr>
            <w:r>
              <w:rPr>
                <w:sz w:val="24"/>
              </w:rPr>
              <w:t>是</w:t>
            </w:r>
          </w:p>
        </w:tc>
      </w:tr>
    </w:tbl>
    <w:p>
      <w:pPr>
        <w:pStyle w:val="7"/>
        <w:spacing w:before="1"/>
        <w:rPr>
          <w:b/>
          <w:sz w:val="16"/>
        </w:rPr>
      </w:pPr>
    </w:p>
    <w:p>
      <w:pPr>
        <w:pStyle w:val="4"/>
        <w:numPr>
          <w:ilvl w:val="2"/>
          <w:numId w:val="38"/>
        </w:numPr>
        <w:tabs>
          <w:tab w:val="left" w:pos="1521"/>
          <w:tab w:val="left" w:pos="1522"/>
        </w:tabs>
        <w:spacing w:before="80" w:after="0" w:line="240" w:lineRule="auto"/>
        <w:ind w:left="1522" w:right="0" w:hanging="1261"/>
        <w:jc w:val="left"/>
      </w:pPr>
      <w:bookmarkStart w:id="207" w:name="_bookmark105"/>
      <w:bookmarkEnd w:id="207"/>
      <w:bookmarkStart w:id="208" w:name="_bookmark105"/>
      <w:bookmarkEnd w:id="208"/>
      <w:r>
        <w:t>事件证书服务结果码说明</w:t>
      </w:r>
    </w:p>
    <w:p>
      <w:pPr>
        <w:pStyle w:val="7"/>
        <w:spacing w:before="10"/>
        <w:rPr>
          <w:b/>
          <w:sz w:val="20"/>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shd w:val="clear" w:color="auto" w:fill="99CCFF"/>
          </w:tcPr>
          <w:p>
            <w:pPr>
              <w:pStyle w:val="15"/>
              <w:ind w:left="0" w:right="461"/>
              <w:jc w:val="right"/>
              <w:rPr>
                <w:b/>
                <w:sz w:val="24"/>
              </w:rPr>
            </w:pPr>
            <w:r>
              <w:rPr>
                <w:b/>
                <w:w w:val="95"/>
                <w:sz w:val="24"/>
              </w:rPr>
              <w:t>错误码</w:t>
            </w:r>
          </w:p>
        </w:tc>
        <w:tc>
          <w:tcPr>
            <w:tcW w:w="2732" w:type="dxa"/>
            <w:shd w:val="clear" w:color="auto" w:fill="99CCFF"/>
          </w:tcPr>
          <w:p>
            <w:pPr>
              <w:pStyle w:val="15"/>
              <w:ind w:left="884"/>
              <w:rPr>
                <w:b/>
                <w:sz w:val="24"/>
              </w:rPr>
            </w:pPr>
            <w:r>
              <w:rPr>
                <w:b/>
                <w:sz w:val="24"/>
              </w:rPr>
              <w:t>错误描述</w:t>
            </w:r>
          </w:p>
        </w:tc>
        <w:tc>
          <w:tcPr>
            <w:tcW w:w="5948" w:type="dxa"/>
            <w:shd w:val="clear" w:color="auto" w:fill="99CCFF"/>
          </w:tcPr>
          <w:p>
            <w:pPr>
              <w:pStyle w:val="15"/>
              <w:ind w:left="2712" w:right="2704"/>
              <w:jc w:val="center"/>
              <w:rPr>
                <w:b/>
                <w:sz w:val="24"/>
              </w:rPr>
            </w:pPr>
            <w:r>
              <w:rPr>
                <w:b/>
                <w:sz w:val="24"/>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664" w:type="dxa"/>
          </w:tcPr>
          <w:p>
            <w:pPr>
              <w:pStyle w:val="15"/>
              <w:ind w:left="0" w:right="482"/>
              <w:jc w:val="right"/>
              <w:rPr>
                <w:sz w:val="24"/>
              </w:rPr>
            </w:pPr>
            <w:r>
              <w:rPr>
                <w:sz w:val="24"/>
              </w:rPr>
              <w:t>30501023</w:t>
            </w:r>
          </w:p>
        </w:tc>
        <w:tc>
          <w:tcPr>
            <w:tcW w:w="2732" w:type="dxa"/>
          </w:tcPr>
          <w:p>
            <w:pPr>
              <w:pStyle w:val="15"/>
              <w:spacing w:line="417" w:lineRule="auto"/>
              <w:ind w:right="120"/>
              <w:rPr>
                <w:sz w:val="24"/>
              </w:rPr>
            </w:pPr>
            <w:r>
              <w:rPr>
                <w:sz w:val="24"/>
              </w:rPr>
              <w:t>应用 id 对应的应用信息不存在,加载应用配置失</w:t>
            </w:r>
          </w:p>
          <w:p>
            <w:pPr>
              <w:pStyle w:val="15"/>
              <w:spacing w:before="0"/>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1664" w:type="dxa"/>
          </w:tcPr>
          <w:p>
            <w:pPr>
              <w:pStyle w:val="15"/>
              <w:ind w:left="0" w:right="482"/>
              <w:jc w:val="right"/>
              <w:rPr>
                <w:sz w:val="24"/>
              </w:rPr>
            </w:pPr>
            <w:r>
              <w:rPr>
                <w:sz w:val="24"/>
              </w:rPr>
              <w:t>30501024</w:t>
            </w:r>
          </w:p>
        </w:tc>
        <w:tc>
          <w:tcPr>
            <w:tcW w:w="2732" w:type="dxa"/>
          </w:tcPr>
          <w:p>
            <w:pPr>
              <w:pStyle w:val="15"/>
              <w:rPr>
                <w:sz w:val="24"/>
              </w:rPr>
            </w:pPr>
            <w:r>
              <w:rPr>
                <w:sz w:val="24"/>
              </w:rPr>
              <w:t>应用 id 对应的事件证书</w:t>
            </w:r>
          </w:p>
          <w:p>
            <w:pPr>
              <w:pStyle w:val="15"/>
              <w:spacing w:before="4" w:line="620" w:lineRule="atLeast"/>
              <w:ind w:right="144"/>
              <w:rPr>
                <w:sz w:val="24"/>
              </w:rPr>
            </w:pPr>
            <w:r>
              <w:rPr>
                <w:sz w:val="24"/>
              </w:rPr>
              <w:t>策略不存在,加载应用配置失败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ind w:left="0" w:right="482"/>
              <w:jc w:val="right"/>
              <w:rPr>
                <w:sz w:val="24"/>
              </w:rPr>
            </w:pPr>
            <w:r>
              <w:rPr>
                <w:sz w:val="24"/>
              </w:rPr>
              <w:t>30501026</w:t>
            </w:r>
          </w:p>
        </w:tc>
        <w:tc>
          <w:tcPr>
            <w:tcW w:w="2732" w:type="dxa"/>
          </w:tcPr>
          <w:p>
            <w:pPr>
              <w:pStyle w:val="15"/>
              <w:rPr>
                <w:sz w:val="24"/>
              </w:rPr>
            </w:pPr>
            <w:r>
              <w:rPr>
                <w:sz w:val="24"/>
              </w:rPr>
              <w:t>根据 appId 查询事件证</w:t>
            </w:r>
          </w:p>
          <w:p>
            <w:pPr>
              <w:pStyle w:val="15"/>
              <w:spacing w:before="265"/>
              <w:rPr>
                <w:sz w:val="24"/>
              </w:rPr>
            </w:pPr>
            <w:r>
              <w:rPr>
                <w:sz w:val="24"/>
              </w:rPr>
              <w:t>书策略失败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ind w:left="0" w:right="482"/>
              <w:jc w:val="right"/>
              <w:rPr>
                <w:sz w:val="24"/>
              </w:rPr>
            </w:pPr>
            <w:r>
              <w:rPr>
                <w:sz w:val="24"/>
              </w:rPr>
              <w:t>85004002</w:t>
            </w:r>
          </w:p>
        </w:tc>
        <w:tc>
          <w:tcPr>
            <w:tcW w:w="2732" w:type="dxa"/>
          </w:tcPr>
          <w:p>
            <w:pPr>
              <w:pStyle w:val="15"/>
              <w:rPr>
                <w:sz w:val="24"/>
              </w:rPr>
            </w:pPr>
            <w:r>
              <w:rPr>
                <w:sz w:val="24"/>
              </w:rPr>
              <w:t>签名服务创建密钥对失</w:t>
            </w:r>
          </w:p>
          <w:p>
            <w:pPr>
              <w:pStyle w:val="15"/>
              <w:spacing w:before="265"/>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ind w:left="0" w:right="482"/>
              <w:jc w:val="right"/>
              <w:rPr>
                <w:sz w:val="24"/>
              </w:rPr>
            </w:pPr>
            <w:r>
              <w:rPr>
                <w:sz w:val="24"/>
              </w:rPr>
              <w:t>85002006</w:t>
            </w:r>
          </w:p>
        </w:tc>
        <w:tc>
          <w:tcPr>
            <w:tcW w:w="2732" w:type="dxa"/>
          </w:tcPr>
          <w:p>
            <w:pPr>
              <w:pStyle w:val="15"/>
              <w:spacing w:before="134"/>
              <w:rPr>
                <w:sz w:val="24"/>
              </w:rPr>
            </w:pPr>
            <w:r>
              <w:rPr>
                <w:sz w:val="24"/>
              </w:rPr>
              <w:t>签名服务生成证书请求</w:t>
            </w:r>
          </w:p>
          <w:p>
            <w:pPr>
              <w:pStyle w:val="15"/>
              <w:spacing w:before="265"/>
              <w:rPr>
                <w:sz w:val="24"/>
              </w:rPr>
            </w:pPr>
            <w:r>
              <w:rPr>
                <w:sz w:val="24"/>
              </w:rPr>
              <w:t>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ind w:left="0" w:right="482"/>
              <w:jc w:val="right"/>
              <w:rPr>
                <w:sz w:val="24"/>
              </w:rPr>
            </w:pPr>
            <w:r>
              <w:rPr>
                <w:sz w:val="24"/>
              </w:rPr>
              <w:t>85003002</w:t>
            </w:r>
          </w:p>
        </w:tc>
        <w:tc>
          <w:tcPr>
            <w:tcW w:w="2732" w:type="dxa"/>
          </w:tcPr>
          <w:p>
            <w:pPr>
              <w:pStyle w:val="15"/>
              <w:rPr>
                <w:sz w:val="24"/>
              </w:rPr>
            </w:pPr>
            <w:r>
              <w:rPr>
                <w:sz w:val="24"/>
              </w:rPr>
              <w:t>签名服务发生异常</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ind w:left="0" w:right="482"/>
              <w:jc w:val="right"/>
              <w:rPr>
                <w:sz w:val="24"/>
              </w:rPr>
            </w:pPr>
            <w:r>
              <w:rPr>
                <w:sz w:val="24"/>
              </w:rPr>
              <w:t>20014021</w:t>
            </w:r>
          </w:p>
        </w:tc>
        <w:tc>
          <w:tcPr>
            <w:tcW w:w="2732" w:type="dxa"/>
          </w:tcPr>
          <w:p>
            <w:pPr>
              <w:pStyle w:val="15"/>
              <w:rPr>
                <w:sz w:val="24"/>
              </w:rPr>
            </w:pPr>
            <w:r>
              <w:rPr>
                <w:sz w:val="24"/>
              </w:rPr>
              <w:t>事件型密钥不存在错误</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ind w:left="0" w:right="482"/>
              <w:jc w:val="right"/>
              <w:rPr>
                <w:sz w:val="24"/>
              </w:rPr>
            </w:pPr>
            <w:r>
              <w:rPr>
                <w:sz w:val="24"/>
              </w:rPr>
              <w:t>85006002</w:t>
            </w:r>
          </w:p>
        </w:tc>
        <w:tc>
          <w:tcPr>
            <w:tcW w:w="2732" w:type="dxa"/>
          </w:tcPr>
          <w:p>
            <w:pPr>
              <w:pStyle w:val="15"/>
              <w:rPr>
                <w:sz w:val="24"/>
              </w:rPr>
            </w:pPr>
            <w:r>
              <w:rPr>
                <w:sz w:val="24"/>
              </w:rPr>
              <w:t>签名服务签名异常</w:t>
            </w:r>
          </w:p>
        </w:tc>
        <w:tc>
          <w:tcPr>
            <w:tcW w:w="5948" w:type="dxa"/>
          </w:tcPr>
          <w:p>
            <w:pPr>
              <w:pStyle w:val="15"/>
              <w:rPr>
                <w:sz w:val="24"/>
              </w:rPr>
            </w:pPr>
            <w:r>
              <w:rPr>
                <w:sz w:val="24"/>
              </w:rPr>
              <w:t>签名过程中发生异常，可配合日志和返回消息排查问题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ind w:left="0" w:right="482"/>
              <w:jc w:val="right"/>
              <w:rPr>
                <w:sz w:val="24"/>
              </w:rPr>
            </w:pPr>
            <w:r>
              <w:rPr>
                <w:sz w:val="24"/>
              </w:rPr>
              <w:t>85006001</w:t>
            </w:r>
          </w:p>
        </w:tc>
        <w:tc>
          <w:tcPr>
            <w:tcW w:w="2732" w:type="dxa"/>
          </w:tcPr>
          <w:p>
            <w:pPr>
              <w:pStyle w:val="15"/>
              <w:ind w:left="174"/>
              <w:rPr>
                <w:sz w:val="24"/>
              </w:rPr>
            </w:pPr>
            <w:r>
              <w:rPr>
                <w:sz w:val="24"/>
              </w:rPr>
              <w:t>签名服务依赖组件</w:t>
            </w:r>
          </w:p>
          <w:p>
            <w:pPr>
              <w:pStyle w:val="15"/>
              <w:spacing w:before="265"/>
              <w:rPr>
                <w:sz w:val="24"/>
              </w:rPr>
            </w:pPr>
            <w:r>
              <w:rPr>
                <w:sz w:val="24"/>
              </w:rPr>
              <w:t>SecX 返回空签名</w:t>
            </w:r>
          </w:p>
        </w:tc>
        <w:tc>
          <w:tcPr>
            <w:tcW w:w="5948" w:type="dxa"/>
          </w:tcPr>
          <w:p>
            <w:pPr>
              <w:pStyle w:val="15"/>
              <w:rPr>
                <w:sz w:val="24"/>
              </w:rPr>
            </w:pPr>
            <w:r>
              <w:rPr>
                <w:sz w:val="24"/>
              </w:rPr>
              <w:t>服务发生运行错误，服务依赖组件 SecX 返回空值，且</w:t>
            </w:r>
          </w:p>
          <w:p>
            <w:pPr>
              <w:pStyle w:val="15"/>
              <w:spacing w:before="265"/>
              <w:rPr>
                <w:sz w:val="24"/>
              </w:rPr>
            </w:pPr>
            <w:r>
              <w:rPr>
                <w:sz w:val="24"/>
              </w:rPr>
              <w:t>未出现异常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ind w:left="0" w:right="482"/>
              <w:jc w:val="right"/>
              <w:rPr>
                <w:sz w:val="24"/>
              </w:rPr>
            </w:pPr>
            <w:r>
              <w:rPr>
                <w:sz w:val="24"/>
              </w:rPr>
              <w:t>85005001</w:t>
            </w:r>
          </w:p>
        </w:tc>
        <w:tc>
          <w:tcPr>
            <w:tcW w:w="2732" w:type="dxa"/>
          </w:tcPr>
          <w:p>
            <w:pPr>
              <w:pStyle w:val="15"/>
              <w:ind w:left="174"/>
              <w:rPr>
                <w:sz w:val="24"/>
              </w:rPr>
            </w:pPr>
            <w:r>
              <w:rPr>
                <w:sz w:val="24"/>
              </w:rPr>
              <w:t>Base64 编解码异常</w:t>
            </w:r>
          </w:p>
        </w:tc>
        <w:tc>
          <w:tcPr>
            <w:tcW w:w="5948" w:type="dxa"/>
          </w:tcPr>
          <w:p>
            <w:pPr>
              <w:pStyle w:val="15"/>
              <w:ind w:left="174"/>
              <w:rPr>
                <w:sz w:val="24"/>
              </w:rPr>
            </w:pPr>
            <w:r>
              <w:rPr>
                <w:sz w:val="24"/>
              </w:rPr>
              <w:t>对数据进行 Base64 编解码过程中发生异常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64" w:type="dxa"/>
          </w:tcPr>
          <w:p>
            <w:pPr>
              <w:pStyle w:val="15"/>
              <w:spacing w:before="135"/>
              <w:ind w:left="0" w:right="482"/>
              <w:jc w:val="right"/>
              <w:rPr>
                <w:sz w:val="24"/>
              </w:rPr>
            </w:pPr>
            <w:r>
              <w:rPr>
                <w:sz w:val="24"/>
              </w:rPr>
              <w:t>85003002</w:t>
            </w:r>
          </w:p>
        </w:tc>
        <w:tc>
          <w:tcPr>
            <w:tcW w:w="2732" w:type="dxa"/>
          </w:tcPr>
          <w:p>
            <w:pPr>
              <w:pStyle w:val="15"/>
              <w:spacing w:before="135"/>
              <w:ind w:left="174"/>
              <w:rPr>
                <w:sz w:val="24"/>
              </w:rPr>
            </w:pPr>
            <w:r>
              <w:rPr>
                <w:sz w:val="24"/>
              </w:rPr>
              <w:t>签名服务发生异常</w:t>
            </w:r>
          </w:p>
        </w:tc>
        <w:tc>
          <w:tcPr>
            <w:tcW w:w="5948" w:type="dxa"/>
          </w:tcPr>
          <w:p>
            <w:pPr>
              <w:pStyle w:val="15"/>
              <w:spacing w:before="135"/>
              <w:rPr>
                <w:sz w:val="24"/>
              </w:rPr>
            </w:pPr>
            <w:r>
              <w:rPr>
                <w:sz w:val="24"/>
              </w:rPr>
              <w:t>签名过程中发生异常</w:t>
            </w:r>
          </w:p>
        </w:tc>
      </w:tr>
    </w:tbl>
    <w:p>
      <w:pPr>
        <w:spacing w:after="0"/>
        <w:rPr>
          <w:sz w:val="24"/>
        </w:rPr>
        <w:sectPr>
          <w:headerReference r:id="rId50" w:type="default"/>
          <w:pgSz w:w="11910" w:h="16840"/>
          <w:pgMar w:top="82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85003001</w:t>
            </w:r>
          </w:p>
        </w:tc>
        <w:tc>
          <w:tcPr>
            <w:tcW w:w="2732" w:type="dxa"/>
          </w:tcPr>
          <w:p>
            <w:pPr>
              <w:pStyle w:val="15"/>
              <w:ind w:left="174"/>
              <w:rPr>
                <w:sz w:val="24"/>
              </w:rPr>
            </w:pPr>
            <w:r>
              <w:rPr>
                <w:sz w:val="24"/>
              </w:rPr>
              <w:t>签名服务依赖组件</w:t>
            </w:r>
          </w:p>
          <w:p>
            <w:pPr>
              <w:pStyle w:val="15"/>
              <w:spacing w:before="265"/>
              <w:rPr>
                <w:sz w:val="24"/>
              </w:rPr>
            </w:pPr>
            <w:r>
              <w:rPr>
                <w:sz w:val="24"/>
              </w:rPr>
              <w:t>SecX 初始化异常</w:t>
            </w:r>
          </w:p>
        </w:tc>
        <w:tc>
          <w:tcPr>
            <w:tcW w:w="5948" w:type="dxa"/>
          </w:tcPr>
          <w:p>
            <w:pPr>
              <w:pStyle w:val="15"/>
              <w:rPr>
                <w:sz w:val="24"/>
              </w:rPr>
            </w:pPr>
            <w:r>
              <w:rPr>
                <w:sz w:val="24"/>
              </w:rPr>
              <w:t>服务端错误，依赖组件初始化失败，可结合日志和返回</w:t>
            </w:r>
          </w:p>
          <w:p>
            <w:pPr>
              <w:pStyle w:val="15"/>
              <w:spacing w:before="265"/>
              <w:rPr>
                <w:sz w:val="24"/>
              </w:rPr>
            </w:pPr>
            <w:r>
              <w:rPr>
                <w:sz w:val="24"/>
              </w:rPr>
              <w:t>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664" w:type="dxa"/>
          </w:tcPr>
          <w:p>
            <w:pPr>
              <w:pStyle w:val="15"/>
              <w:spacing w:before="134"/>
              <w:rPr>
                <w:sz w:val="24"/>
              </w:rPr>
            </w:pPr>
            <w:r>
              <w:rPr>
                <w:sz w:val="24"/>
              </w:rPr>
              <w:t>85002005</w:t>
            </w:r>
          </w:p>
        </w:tc>
        <w:tc>
          <w:tcPr>
            <w:tcW w:w="2732" w:type="dxa"/>
          </w:tcPr>
          <w:p>
            <w:pPr>
              <w:pStyle w:val="15"/>
              <w:spacing w:before="134"/>
              <w:ind w:left="174"/>
              <w:rPr>
                <w:sz w:val="24"/>
              </w:rPr>
            </w:pPr>
            <w:r>
              <w:rPr>
                <w:sz w:val="24"/>
              </w:rPr>
              <w:t>签名证书未生效</w:t>
            </w:r>
          </w:p>
        </w:tc>
        <w:tc>
          <w:tcPr>
            <w:tcW w:w="5948" w:type="dxa"/>
          </w:tcPr>
          <w:p>
            <w:pPr>
              <w:pStyle w:val="15"/>
              <w:spacing w:before="134"/>
              <w:rPr>
                <w:sz w:val="24"/>
              </w:rPr>
            </w:pPr>
            <w:r>
              <w:rPr>
                <w:sz w:val="24"/>
              </w:rPr>
              <w:t>当 verifyCert=true 时，当前时间在证书有效期之前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85002004</w:t>
            </w:r>
          </w:p>
        </w:tc>
        <w:tc>
          <w:tcPr>
            <w:tcW w:w="2732" w:type="dxa"/>
          </w:tcPr>
          <w:p>
            <w:pPr>
              <w:pStyle w:val="15"/>
              <w:ind w:left="174"/>
              <w:rPr>
                <w:sz w:val="24"/>
              </w:rPr>
            </w:pPr>
            <w:r>
              <w:rPr>
                <w:sz w:val="24"/>
              </w:rPr>
              <w:t>签名证书被拉黑</w:t>
            </w:r>
          </w:p>
        </w:tc>
        <w:tc>
          <w:tcPr>
            <w:tcW w:w="5948" w:type="dxa"/>
          </w:tcPr>
          <w:p>
            <w:pPr>
              <w:pStyle w:val="15"/>
              <w:rPr>
                <w:sz w:val="24"/>
              </w:rPr>
            </w:pPr>
            <w:r>
              <w:rPr>
                <w:sz w:val="24"/>
              </w:rPr>
              <w:t>当 verifyCert=true 时，待验证证书的序列号在黑名单</w:t>
            </w:r>
          </w:p>
          <w:p>
            <w:pPr>
              <w:pStyle w:val="15"/>
              <w:spacing w:before="265"/>
              <w:rPr>
                <w:sz w:val="24"/>
              </w:rPr>
            </w:pPr>
            <w:r>
              <w:rPr>
                <w:sz w:val="24"/>
              </w:rPr>
              <w:t>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85002003</w:t>
            </w:r>
          </w:p>
        </w:tc>
        <w:tc>
          <w:tcPr>
            <w:tcW w:w="2732" w:type="dxa"/>
          </w:tcPr>
          <w:p>
            <w:pPr>
              <w:pStyle w:val="15"/>
              <w:ind w:left="174"/>
              <w:rPr>
                <w:sz w:val="24"/>
              </w:rPr>
            </w:pPr>
            <w:r>
              <w:rPr>
                <w:sz w:val="24"/>
              </w:rPr>
              <w:t>签名证书已被作废</w:t>
            </w:r>
          </w:p>
        </w:tc>
        <w:tc>
          <w:tcPr>
            <w:tcW w:w="5948" w:type="dxa"/>
          </w:tcPr>
          <w:p>
            <w:pPr>
              <w:pStyle w:val="15"/>
              <w:rPr>
                <w:sz w:val="24"/>
              </w:rPr>
            </w:pPr>
            <w:r>
              <w:rPr>
                <w:sz w:val="24"/>
              </w:rPr>
              <w:t>当 verifyCert=true 时，待验证证书已经被注销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85002002</w:t>
            </w:r>
          </w:p>
        </w:tc>
        <w:tc>
          <w:tcPr>
            <w:tcW w:w="2732" w:type="dxa"/>
          </w:tcPr>
          <w:p>
            <w:pPr>
              <w:pStyle w:val="15"/>
              <w:ind w:left="174"/>
              <w:rPr>
                <w:sz w:val="24"/>
              </w:rPr>
            </w:pPr>
            <w:r>
              <w:rPr>
                <w:sz w:val="24"/>
              </w:rPr>
              <w:t>签名证书已过期</w:t>
            </w:r>
          </w:p>
        </w:tc>
        <w:tc>
          <w:tcPr>
            <w:tcW w:w="5948" w:type="dxa"/>
          </w:tcPr>
          <w:p>
            <w:pPr>
              <w:pStyle w:val="15"/>
              <w:rPr>
                <w:sz w:val="24"/>
              </w:rPr>
            </w:pPr>
            <w:r>
              <w:rPr>
                <w:sz w:val="24"/>
              </w:rPr>
              <w:t>当 verifyCert=true 时，当前时间已经查过证书的有效</w:t>
            </w:r>
          </w:p>
          <w:p>
            <w:pPr>
              <w:pStyle w:val="15"/>
              <w:spacing w:before="266"/>
              <w:rPr>
                <w:sz w:val="24"/>
              </w:rPr>
            </w:pPr>
            <w:r>
              <w:rPr>
                <w:sz w:val="24"/>
              </w:rPr>
              <w:t>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85002001</w:t>
            </w:r>
          </w:p>
        </w:tc>
        <w:tc>
          <w:tcPr>
            <w:tcW w:w="2732" w:type="dxa"/>
          </w:tcPr>
          <w:p>
            <w:pPr>
              <w:pStyle w:val="15"/>
              <w:rPr>
                <w:sz w:val="24"/>
              </w:rPr>
            </w:pPr>
            <w:r>
              <w:rPr>
                <w:sz w:val="24"/>
              </w:rPr>
              <w:t>签名证书的根不被信任</w:t>
            </w:r>
          </w:p>
        </w:tc>
        <w:tc>
          <w:tcPr>
            <w:tcW w:w="5948" w:type="dxa"/>
          </w:tcPr>
          <w:p>
            <w:pPr>
              <w:pStyle w:val="15"/>
              <w:rPr>
                <w:sz w:val="24"/>
              </w:rPr>
            </w:pPr>
            <w:r>
              <w:rPr>
                <w:sz w:val="24"/>
              </w:rPr>
              <w:t>当 verifyCert=true 时，待验证证书的签发根不被信任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85001001</w:t>
            </w:r>
          </w:p>
        </w:tc>
        <w:tc>
          <w:tcPr>
            <w:tcW w:w="2732" w:type="dxa"/>
          </w:tcPr>
          <w:p>
            <w:pPr>
              <w:pStyle w:val="15"/>
              <w:rPr>
                <w:sz w:val="24"/>
              </w:rPr>
            </w:pPr>
            <w:r>
              <w:rPr>
                <w:sz w:val="24"/>
              </w:rPr>
              <w:t>请求参数格式错误</w:t>
            </w:r>
          </w:p>
        </w:tc>
        <w:tc>
          <w:tcPr>
            <w:tcW w:w="5948" w:type="dxa"/>
          </w:tcPr>
          <w:p>
            <w:pPr>
              <w:pStyle w:val="15"/>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1664" w:type="dxa"/>
          </w:tcPr>
          <w:p>
            <w:pPr>
              <w:pStyle w:val="15"/>
              <w:spacing w:before="135"/>
              <w:rPr>
                <w:sz w:val="24"/>
              </w:rPr>
            </w:pPr>
            <w:r>
              <w:rPr>
                <w:sz w:val="24"/>
              </w:rPr>
              <w:t>30501024</w:t>
            </w:r>
          </w:p>
        </w:tc>
        <w:tc>
          <w:tcPr>
            <w:tcW w:w="2732" w:type="dxa"/>
          </w:tcPr>
          <w:p>
            <w:pPr>
              <w:pStyle w:val="15"/>
              <w:spacing w:before="135" w:line="417" w:lineRule="auto"/>
              <w:ind w:right="120"/>
              <w:rPr>
                <w:sz w:val="24"/>
              </w:rPr>
            </w:pPr>
            <w:r>
              <w:rPr>
                <w:sz w:val="24"/>
              </w:rPr>
              <w:t>应用 id 对应的事件证书策略不存在,加载应用配</w:t>
            </w:r>
          </w:p>
          <w:p>
            <w:pPr>
              <w:pStyle w:val="15"/>
              <w:spacing w:before="0" w:line="358" w:lineRule="exact"/>
              <w:rPr>
                <w:sz w:val="24"/>
              </w:rPr>
            </w:pPr>
            <w:r>
              <w:rPr>
                <w:sz w:val="24"/>
              </w:rPr>
              <w:t>置失败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8502012</w:t>
            </w:r>
          </w:p>
        </w:tc>
        <w:tc>
          <w:tcPr>
            <w:tcW w:w="2732" w:type="dxa"/>
          </w:tcPr>
          <w:p>
            <w:pPr>
              <w:pStyle w:val="15"/>
              <w:rPr>
                <w:sz w:val="24"/>
              </w:rPr>
            </w:pPr>
            <w:r>
              <w:rPr>
                <w:sz w:val="24"/>
              </w:rPr>
              <w:t>签名证书不可重复签名</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8502008</w:t>
            </w:r>
          </w:p>
        </w:tc>
        <w:tc>
          <w:tcPr>
            <w:tcW w:w="2732" w:type="dxa"/>
          </w:tcPr>
          <w:p>
            <w:pPr>
              <w:pStyle w:val="15"/>
              <w:rPr>
                <w:sz w:val="24"/>
              </w:rPr>
            </w:pPr>
            <w:r>
              <w:rPr>
                <w:sz w:val="24"/>
              </w:rPr>
              <w:t>证书验证策略 ID 不存在</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664" w:type="dxa"/>
          </w:tcPr>
          <w:p>
            <w:pPr>
              <w:pStyle w:val="15"/>
              <w:rPr>
                <w:sz w:val="24"/>
              </w:rPr>
            </w:pPr>
            <w:r>
              <w:rPr>
                <w:sz w:val="24"/>
              </w:rPr>
              <w:t>30501023</w:t>
            </w:r>
          </w:p>
        </w:tc>
        <w:tc>
          <w:tcPr>
            <w:tcW w:w="2732" w:type="dxa"/>
          </w:tcPr>
          <w:p>
            <w:pPr>
              <w:pStyle w:val="15"/>
              <w:spacing w:line="417" w:lineRule="auto"/>
              <w:ind w:right="120"/>
              <w:rPr>
                <w:sz w:val="24"/>
              </w:rPr>
            </w:pPr>
            <w:r>
              <w:rPr>
                <w:sz w:val="24"/>
              </w:rPr>
              <w:t>应用 id 对应的应用信息不存在,加载应用配置失</w:t>
            </w:r>
          </w:p>
          <w:p>
            <w:pPr>
              <w:pStyle w:val="15"/>
              <w:spacing w:before="0" w:line="358" w:lineRule="exact"/>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1664" w:type="dxa"/>
          </w:tcPr>
          <w:p>
            <w:pPr>
              <w:pStyle w:val="15"/>
              <w:rPr>
                <w:sz w:val="24"/>
              </w:rPr>
            </w:pPr>
            <w:r>
              <w:rPr>
                <w:sz w:val="24"/>
              </w:rPr>
              <w:t>30501024</w:t>
            </w:r>
          </w:p>
        </w:tc>
        <w:tc>
          <w:tcPr>
            <w:tcW w:w="2732" w:type="dxa"/>
          </w:tcPr>
          <w:p>
            <w:pPr>
              <w:pStyle w:val="15"/>
              <w:spacing w:line="417" w:lineRule="auto"/>
              <w:ind w:right="120"/>
              <w:rPr>
                <w:sz w:val="24"/>
              </w:rPr>
            </w:pPr>
            <w:r>
              <w:rPr>
                <w:sz w:val="24"/>
              </w:rPr>
              <w:t>应用 id 对应的事件证书策略不存在,加载应用配</w:t>
            </w:r>
          </w:p>
          <w:p>
            <w:pPr>
              <w:pStyle w:val="15"/>
              <w:spacing w:before="0" w:line="358" w:lineRule="exact"/>
              <w:rPr>
                <w:sz w:val="24"/>
              </w:rPr>
            </w:pPr>
            <w:r>
              <w:rPr>
                <w:sz w:val="24"/>
              </w:rPr>
              <w:t>置失败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664" w:type="dxa"/>
          </w:tcPr>
          <w:p>
            <w:pPr>
              <w:pStyle w:val="15"/>
              <w:rPr>
                <w:sz w:val="24"/>
              </w:rPr>
            </w:pPr>
            <w:r>
              <w:rPr>
                <w:sz w:val="24"/>
              </w:rPr>
              <w:t>30501026</w:t>
            </w:r>
          </w:p>
        </w:tc>
        <w:tc>
          <w:tcPr>
            <w:tcW w:w="2732" w:type="dxa"/>
          </w:tcPr>
          <w:p>
            <w:pPr>
              <w:pStyle w:val="15"/>
              <w:rPr>
                <w:sz w:val="24"/>
              </w:rPr>
            </w:pPr>
            <w:r>
              <w:rPr>
                <w:sz w:val="24"/>
              </w:rPr>
              <w:t>根据 appId 查询事件证</w:t>
            </w:r>
          </w:p>
        </w:tc>
        <w:tc>
          <w:tcPr>
            <w:tcW w:w="5948" w:type="dxa"/>
          </w:tcPr>
          <w:p>
            <w:pPr>
              <w:pStyle w:val="15"/>
              <w:spacing w:before="0"/>
              <w:ind w:left="0"/>
              <w:rPr>
                <w:rFonts w:ascii="Times New Roman"/>
                <w:sz w:val="22"/>
              </w:rPr>
            </w:pPr>
          </w:p>
        </w:tc>
      </w:tr>
    </w:tbl>
    <w:p>
      <w:pPr>
        <w:spacing w:after="0"/>
        <w:rPr>
          <w:rFonts w:ascii="Times New Roman"/>
          <w:sz w:val="22"/>
        </w:rPr>
        <w:sectPr>
          <w:pgSz w:w="11910" w:h="16840"/>
          <w:pgMar w:top="860" w:right="640" w:bottom="1320" w:left="600" w:header="532" w:footer="1134" w:gutter="0"/>
          <w:cols w:space="720" w:num="1"/>
        </w:sect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spacing w:before="0"/>
              <w:ind w:left="0"/>
              <w:rPr>
                <w:rFonts w:ascii="Times New Roman"/>
                <w:sz w:val="22"/>
              </w:rPr>
            </w:pPr>
          </w:p>
        </w:tc>
        <w:tc>
          <w:tcPr>
            <w:tcW w:w="2732" w:type="dxa"/>
          </w:tcPr>
          <w:p>
            <w:pPr>
              <w:pStyle w:val="15"/>
              <w:rPr>
                <w:sz w:val="24"/>
              </w:rPr>
            </w:pPr>
            <w:r>
              <w:rPr>
                <w:sz w:val="24"/>
              </w:rPr>
              <w:t>书策略失败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5"/>
              <w:rPr>
                <w:sz w:val="24"/>
              </w:rPr>
            </w:pPr>
            <w:r>
              <w:rPr>
                <w:sz w:val="24"/>
              </w:rPr>
              <w:t>85004002</w:t>
            </w:r>
          </w:p>
        </w:tc>
        <w:tc>
          <w:tcPr>
            <w:tcW w:w="2732" w:type="dxa"/>
          </w:tcPr>
          <w:p>
            <w:pPr>
              <w:pStyle w:val="15"/>
              <w:spacing w:before="135"/>
              <w:rPr>
                <w:sz w:val="24"/>
              </w:rPr>
            </w:pPr>
            <w:r>
              <w:rPr>
                <w:sz w:val="24"/>
              </w:rPr>
              <w:t>签名服务创建密钥对失</w:t>
            </w:r>
          </w:p>
          <w:p>
            <w:pPr>
              <w:pStyle w:val="15"/>
              <w:spacing w:before="265"/>
              <w:rPr>
                <w:sz w:val="24"/>
              </w:rPr>
            </w:pPr>
            <w:r>
              <w:rPr>
                <w:sz w:val="24"/>
              </w:rPr>
              <w:t>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85002006</w:t>
            </w:r>
          </w:p>
        </w:tc>
        <w:tc>
          <w:tcPr>
            <w:tcW w:w="2732" w:type="dxa"/>
          </w:tcPr>
          <w:p>
            <w:pPr>
              <w:pStyle w:val="15"/>
              <w:rPr>
                <w:sz w:val="24"/>
              </w:rPr>
            </w:pPr>
            <w:r>
              <w:rPr>
                <w:sz w:val="24"/>
              </w:rPr>
              <w:t>签名服务生成证书请求</w:t>
            </w:r>
          </w:p>
          <w:p>
            <w:pPr>
              <w:pStyle w:val="15"/>
              <w:spacing w:before="265"/>
              <w:rPr>
                <w:sz w:val="24"/>
              </w:rPr>
            </w:pPr>
            <w:r>
              <w:rPr>
                <w:sz w:val="24"/>
              </w:rPr>
              <w:t>失败</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664" w:type="dxa"/>
          </w:tcPr>
          <w:p>
            <w:pPr>
              <w:pStyle w:val="15"/>
              <w:rPr>
                <w:sz w:val="24"/>
              </w:rPr>
            </w:pPr>
            <w:r>
              <w:rPr>
                <w:sz w:val="24"/>
              </w:rPr>
              <w:t>85003002</w:t>
            </w:r>
          </w:p>
        </w:tc>
        <w:tc>
          <w:tcPr>
            <w:tcW w:w="2732" w:type="dxa"/>
          </w:tcPr>
          <w:p>
            <w:pPr>
              <w:pStyle w:val="15"/>
              <w:rPr>
                <w:sz w:val="24"/>
              </w:rPr>
            </w:pPr>
            <w:r>
              <w:rPr>
                <w:sz w:val="24"/>
              </w:rPr>
              <w:t>签名服务发生异常</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4" w:type="dxa"/>
          </w:tcPr>
          <w:p>
            <w:pPr>
              <w:pStyle w:val="15"/>
              <w:rPr>
                <w:sz w:val="24"/>
              </w:rPr>
            </w:pPr>
            <w:r>
              <w:rPr>
                <w:sz w:val="24"/>
              </w:rPr>
              <w:t>20014021</w:t>
            </w:r>
          </w:p>
        </w:tc>
        <w:tc>
          <w:tcPr>
            <w:tcW w:w="2732" w:type="dxa"/>
          </w:tcPr>
          <w:p>
            <w:pPr>
              <w:pStyle w:val="15"/>
              <w:rPr>
                <w:sz w:val="24"/>
              </w:rPr>
            </w:pPr>
            <w:r>
              <w:rPr>
                <w:sz w:val="24"/>
              </w:rPr>
              <w:t>事件型密钥不存在错误</w:t>
            </w:r>
          </w:p>
        </w:tc>
        <w:tc>
          <w:tcPr>
            <w:tcW w:w="5948" w:type="dxa"/>
          </w:tcPr>
          <w:p>
            <w:pPr>
              <w:pStyle w:val="15"/>
              <w:spacing w:before="0"/>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85001001</w:t>
            </w:r>
          </w:p>
        </w:tc>
        <w:tc>
          <w:tcPr>
            <w:tcW w:w="2732" w:type="dxa"/>
          </w:tcPr>
          <w:p>
            <w:pPr>
              <w:pStyle w:val="15"/>
              <w:rPr>
                <w:sz w:val="24"/>
              </w:rPr>
            </w:pPr>
            <w:r>
              <w:rPr>
                <w:sz w:val="24"/>
              </w:rPr>
              <w:t>请求参数格式错误</w:t>
            </w:r>
          </w:p>
        </w:tc>
        <w:tc>
          <w:tcPr>
            <w:tcW w:w="5948" w:type="dxa"/>
          </w:tcPr>
          <w:p>
            <w:pPr>
              <w:pStyle w:val="15"/>
              <w:rPr>
                <w:sz w:val="24"/>
              </w:rPr>
            </w:pPr>
            <w:r>
              <w:rPr>
                <w:sz w:val="24"/>
              </w:rPr>
              <w:t>请检查参数内容不合法，请检查参数内容是否遵循接口</w:t>
            </w:r>
          </w:p>
          <w:p>
            <w:pPr>
              <w:pStyle w:val="15"/>
              <w:spacing w:before="265"/>
              <w:rPr>
                <w:sz w:val="24"/>
              </w:rPr>
            </w:pPr>
            <w:r>
              <w:rPr>
                <w:sz w:val="24"/>
              </w:rPr>
              <w:t>参数描述规则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85003001</w:t>
            </w:r>
          </w:p>
        </w:tc>
        <w:tc>
          <w:tcPr>
            <w:tcW w:w="2732" w:type="dxa"/>
          </w:tcPr>
          <w:p>
            <w:pPr>
              <w:pStyle w:val="15"/>
              <w:ind w:left="174"/>
              <w:rPr>
                <w:sz w:val="24"/>
              </w:rPr>
            </w:pPr>
            <w:r>
              <w:rPr>
                <w:sz w:val="24"/>
              </w:rPr>
              <w:t>签名服务依赖组件</w:t>
            </w:r>
          </w:p>
          <w:p>
            <w:pPr>
              <w:pStyle w:val="15"/>
              <w:spacing w:before="265"/>
              <w:rPr>
                <w:sz w:val="24"/>
              </w:rPr>
            </w:pPr>
            <w:r>
              <w:rPr>
                <w:sz w:val="24"/>
              </w:rPr>
              <w:t>SecX 初始化异常</w:t>
            </w:r>
          </w:p>
        </w:tc>
        <w:tc>
          <w:tcPr>
            <w:tcW w:w="5948" w:type="dxa"/>
          </w:tcPr>
          <w:p>
            <w:pPr>
              <w:pStyle w:val="15"/>
              <w:rPr>
                <w:sz w:val="24"/>
              </w:rPr>
            </w:pPr>
            <w:r>
              <w:rPr>
                <w:sz w:val="24"/>
              </w:rPr>
              <w:t>服务端错误，依赖组件初始化失败，可结合日志和返回</w:t>
            </w:r>
          </w:p>
          <w:p>
            <w:pPr>
              <w:pStyle w:val="15"/>
              <w:spacing w:before="265"/>
              <w:rPr>
                <w:sz w:val="24"/>
              </w:rPr>
            </w:pPr>
            <w:r>
              <w:rPr>
                <w:sz w:val="24"/>
              </w:rPr>
              <w:t>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64" w:type="dxa"/>
          </w:tcPr>
          <w:p>
            <w:pPr>
              <w:pStyle w:val="15"/>
              <w:spacing w:before="135"/>
              <w:rPr>
                <w:sz w:val="24"/>
              </w:rPr>
            </w:pPr>
            <w:r>
              <w:rPr>
                <w:sz w:val="24"/>
              </w:rPr>
              <w:t>85003002</w:t>
            </w:r>
          </w:p>
        </w:tc>
        <w:tc>
          <w:tcPr>
            <w:tcW w:w="2732" w:type="dxa"/>
          </w:tcPr>
          <w:p>
            <w:pPr>
              <w:pStyle w:val="15"/>
              <w:spacing w:before="135"/>
              <w:ind w:left="174"/>
              <w:rPr>
                <w:sz w:val="24"/>
              </w:rPr>
            </w:pPr>
            <w:r>
              <w:rPr>
                <w:sz w:val="24"/>
              </w:rPr>
              <w:t>签名服务发生异常</w:t>
            </w:r>
          </w:p>
        </w:tc>
        <w:tc>
          <w:tcPr>
            <w:tcW w:w="5948" w:type="dxa"/>
          </w:tcPr>
          <w:p>
            <w:pPr>
              <w:pStyle w:val="15"/>
              <w:spacing w:before="135"/>
              <w:rPr>
                <w:sz w:val="24"/>
              </w:rPr>
            </w:pPr>
            <w:r>
              <w:rPr>
                <w:sz w:val="24"/>
              </w:rPr>
              <w:t>签名过程中发生异常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85002001</w:t>
            </w:r>
          </w:p>
        </w:tc>
        <w:tc>
          <w:tcPr>
            <w:tcW w:w="2732" w:type="dxa"/>
          </w:tcPr>
          <w:p>
            <w:pPr>
              <w:pStyle w:val="15"/>
              <w:rPr>
                <w:sz w:val="24"/>
              </w:rPr>
            </w:pPr>
            <w:r>
              <w:rPr>
                <w:sz w:val="24"/>
              </w:rPr>
              <w:t>签名证书的根不被信任</w:t>
            </w:r>
          </w:p>
        </w:tc>
        <w:tc>
          <w:tcPr>
            <w:tcW w:w="5948" w:type="dxa"/>
          </w:tcPr>
          <w:p>
            <w:pPr>
              <w:pStyle w:val="15"/>
              <w:rPr>
                <w:sz w:val="24"/>
              </w:rPr>
            </w:pPr>
            <w:r>
              <w:rPr>
                <w:sz w:val="24"/>
              </w:rPr>
              <w:t>当 verifyCert=true 时，待验证证书的签发根不被信任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664" w:type="dxa"/>
          </w:tcPr>
          <w:p>
            <w:pPr>
              <w:pStyle w:val="15"/>
              <w:rPr>
                <w:sz w:val="24"/>
              </w:rPr>
            </w:pPr>
            <w:r>
              <w:rPr>
                <w:sz w:val="24"/>
              </w:rPr>
              <w:t>85002002</w:t>
            </w:r>
          </w:p>
        </w:tc>
        <w:tc>
          <w:tcPr>
            <w:tcW w:w="2732" w:type="dxa"/>
          </w:tcPr>
          <w:p>
            <w:pPr>
              <w:pStyle w:val="15"/>
              <w:ind w:left="174"/>
              <w:rPr>
                <w:sz w:val="24"/>
              </w:rPr>
            </w:pPr>
            <w:r>
              <w:rPr>
                <w:sz w:val="24"/>
              </w:rPr>
              <w:t>签名证书已过期</w:t>
            </w:r>
          </w:p>
        </w:tc>
        <w:tc>
          <w:tcPr>
            <w:tcW w:w="5948" w:type="dxa"/>
          </w:tcPr>
          <w:p>
            <w:pPr>
              <w:pStyle w:val="15"/>
              <w:rPr>
                <w:sz w:val="24"/>
              </w:rPr>
            </w:pPr>
            <w:r>
              <w:rPr>
                <w:sz w:val="24"/>
              </w:rPr>
              <w:t>当 verifyCert=true 时，当前时间已经查过证书的有效</w:t>
            </w:r>
          </w:p>
          <w:p>
            <w:pPr>
              <w:pStyle w:val="15"/>
              <w:spacing w:before="265"/>
              <w:rPr>
                <w:sz w:val="24"/>
              </w:rPr>
            </w:pPr>
            <w:r>
              <w:rPr>
                <w:sz w:val="24"/>
              </w:rPr>
              <w:t>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85002003</w:t>
            </w:r>
          </w:p>
        </w:tc>
        <w:tc>
          <w:tcPr>
            <w:tcW w:w="2732" w:type="dxa"/>
          </w:tcPr>
          <w:p>
            <w:pPr>
              <w:pStyle w:val="15"/>
              <w:ind w:left="174"/>
              <w:rPr>
                <w:sz w:val="24"/>
              </w:rPr>
            </w:pPr>
            <w:r>
              <w:rPr>
                <w:sz w:val="24"/>
              </w:rPr>
              <w:t>签名证书已被作废</w:t>
            </w:r>
          </w:p>
        </w:tc>
        <w:tc>
          <w:tcPr>
            <w:tcW w:w="5948" w:type="dxa"/>
          </w:tcPr>
          <w:p>
            <w:pPr>
              <w:pStyle w:val="15"/>
              <w:rPr>
                <w:sz w:val="24"/>
              </w:rPr>
            </w:pPr>
            <w:r>
              <w:rPr>
                <w:sz w:val="24"/>
              </w:rPr>
              <w:t>当 verifyCert=true 时，待验证证书已经被注销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1664" w:type="dxa"/>
          </w:tcPr>
          <w:p>
            <w:pPr>
              <w:pStyle w:val="15"/>
              <w:rPr>
                <w:sz w:val="24"/>
              </w:rPr>
            </w:pPr>
            <w:r>
              <w:rPr>
                <w:sz w:val="24"/>
              </w:rPr>
              <w:t>85002004</w:t>
            </w:r>
          </w:p>
        </w:tc>
        <w:tc>
          <w:tcPr>
            <w:tcW w:w="2732" w:type="dxa"/>
          </w:tcPr>
          <w:p>
            <w:pPr>
              <w:pStyle w:val="15"/>
              <w:ind w:left="174"/>
              <w:rPr>
                <w:sz w:val="24"/>
              </w:rPr>
            </w:pPr>
            <w:r>
              <w:rPr>
                <w:sz w:val="24"/>
              </w:rPr>
              <w:t>签名证书被拉黑</w:t>
            </w:r>
          </w:p>
        </w:tc>
        <w:tc>
          <w:tcPr>
            <w:tcW w:w="5948" w:type="dxa"/>
          </w:tcPr>
          <w:p>
            <w:pPr>
              <w:pStyle w:val="15"/>
              <w:rPr>
                <w:sz w:val="24"/>
              </w:rPr>
            </w:pPr>
            <w:r>
              <w:rPr>
                <w:sz w:val="24"/>
              </w:rPr>
              <w:t>当 verifyCert=true 时，待验证证书的序列号在黑名单</w:t>
            </w:r>
          </w:p>
          <w:p>
            <w:pPr>
              <w:pStyle w:val="15"/>
              <w:spacing w:before="266"/>
              <w:rPr>
                <w:sz w:val="24"/>
              </w:rPr>
            </w:pPr>
            <w:r>
              <w:rPr>
                <w:sz w:val="24"/>
              </w:rPr>
              <w:t>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85002005</w:t>
            </w:r>
          </w:p>
        </w:tc>
        <w:tc>
          <w:tcPr>
            <w:tcW w:w="2732" w:type="dxa"/>
          </w:tcPr>
          <w:p>
            <w:pPr>
              <w:pStyle w:val="15"/>
              <w:ind w:left="174"/>
              <w:rPr>
                <w:sz w:val="24"/>
              </w:rPr>
            </w:pPr>
            <w:r>
              <w:rPr>
                <w:sz w:val="24"/>
              </w:rPr>
              <w:t>签名证书未生效</w:t>
            </w:r>
          </w:p>
        </w:tc>
        <w:tc>
          <w:tcPr>
            <w:tcW w:w="5948" w:type="dxa"/>
          </w:tcPr>
          <w:p>
            <w:pPr>
              <w:pStyle w:val="15"/>
              <w:rPr>
                <w:sz w:val="24"/>
              </w:rPr>
            </w:pPr>
            <w:r>
              <w:rPr>
                <w:sz w:val="24"/>
              </w:rPr>
              <w:t>当 verifyCert=true 时，当前时间在证书有效期之前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0" w:hRule="atLeast"/>
        </w:trPr>
        <w:tc>
          <w:tcPr>
            <w:tcW w:w="1664" w:type="dxa"/>
          </w:tcPr>
          <w:p>
            <w:pPr>
              <w:pStyle w:val="15"/>
              <w:spacing w:before="134"/>
              <w:rPr>
                <w:sz w:val="24"/>
              </w:rPr>
            </w:pPr>
            <w:r>
              <w:rPr>
                <w:sz w:val="24"/>
              </w:rPr>
              <w:t>85006001</w:t>
            </w:r>
          </w:p>
        </w:tc>
        <w:tc>
          <w:tcPr>
            <w:tcW w:w="2732" w:type="dxa"/>
          </w:tcPr>
          <w:p>
            <w:pPr>
              <w:pStyle w:val="15"/>
              <w:spacing w:before="134"/>
              <w:ind w:left="174"/>
              <w:rPr>
                <w:sz w:val="24"/>
              </w:rPr>
            </w:pPr>
            <w:r>
              <w:rPr>
                <w:sz w:val="24"/>
              </w:rPr>
              <w:t>签名服务依赖组件</w:t>
            </w:r>
          </w:p>
          <w:p>
            <w:pPr>
              <w:pStyle w:val="15"/>
              <w:spacing w:before="265"/>
              <w:rPr>
                <w:sz w:val="24"/>
              </w:rPr>
            </w:pPr>
            <w:r>
              <w:rPr>
                <w:sz w:val="24"/>
              </w:rPr>
              <w:t>SecX 返回空签名</w:t>
            </w:r>
          </w:p>
        </w:tc>
        <w:tc>
          <w:tcPr>
            <w:tcW w:w="5948" w:type="dxa"/>
          </w:tcPr>
          <w:p>
            <w:pPr>
              <w:pStyle w:val="15"/>
              <w:spacing w:before="134"/>
              <w:rPr>
                <w:sz w:val="24"/>
              </w:rPr>
            </w:pPr>
            <w:r>
              <w:rPr>
                <w:sz w:val="24"/>
              </w:rPr>
              <w:t>服务发生运行错误，服务依赖组件 SecX 返回空值，且</w:t>
            </w:r>
          </w:p>
          <w:p>
            <w:pPr>
              <w:pStyle w:val="15"/>
              <w:spacing w:before="265"/>
              <w:rPr>
                <w:sz w:val="24"/>
              </w:rPr>
            </w:pPr>
            <w:r>
              <w:rPr>
                <w:sz w:val="24"/>
              </w:rPr>
              <w:t>未出现异常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85006002</w:t>
            </w:r>
          </w:p>
        </w:tc>
        <w:tc>
          <w:tcPr>
            <w:tcW w:w="2732" w:type="dxa"/>
          </w:tcPr>
          <w:p>
            <w:pPr>
              <w:pStyle w:val="15"/>
              <w:rPr>
                <w:sz w:val="24"/>
              </w:rPr>
            </w:pPr>
            <w:r>
              <w:rPr>
                <w:sz w:val="24"/>
              </w:rPr>
              <w:t>签名服务签名异常</w:t>
            </w:r>
          </w:p>
        </w:tc>
        <w:tc>
          <w:tcPr>
            <w:tcW w:w="5948" w:type="dxa"/>
          </w:tcPr>
          <w:p>
            <w:pPr>
              <w:pStyle w:val="15"/>
              <w:rPr>
                <w:sz w:val="24"/>
              </w:rPr>
            </w:pPr>
            <w:r>
              <w:rPr>
                <w:sz w:val="24"/>
              </w:rPr>
              <w:t>签名过程中发生异常，可配合日志和返回消息排查问题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85005001</w:t>
            </w:r>
          </w:p>
        </w:tc>
        <w:tc>
          <w:tcPr>
            <w:tcW w:w="2732" w:type="dxa"/>
          </w:tcPr>
          <w:p>
            <w:pPr>
              <w:pStyle w:val="15"/>
              <w:ind w:left="174"/>
              <w:rPr>
                <w:sz w:val="24"/>
              </w:rPr>
            </w:pPr>
            <w:r>
              <w:rPr>
                <w:sz w:val="24"/>
              </w:rPr>
              <w:t>Base64 编解码异常</w:t>
            </w:r>
          </w:p>
        </w:tc>
        <w:tc>
          <w:tcPr>
            <w:tcW w:w="5948" w:type="dxa"/>
          </w:tcPr>
          <w:p>
            <w:pPr>
              <w:pStyle w:val="15"/>
              <w:ind w:left="174"/>
              <w:rPr>
                <w:sz w:val="24"/>
              </w:rPr>
            </w:pPr>
            <w:r>
              <w:rPr>
                <w:sz w:val="24"/>
              </w:rPr>
              <w:t>对数据进行 Base64 编解码过程中发生异常</w:t>
            </w:r>
          </w:p>
        </w:tc>
      </w:tr>
    </w:tbl>
    <w:p>
      <w:pPr>
        <w:spacing w:after="0"/>
        <w:rPr>
          <w:sz w:val="24"/>
        </w:rPr>
        <w:sectPr>
          <w:pgSz w:w="11910" w:h="16840"/>
          <w:pgMar w:top="860" w:right="640" w:bottom="1320" w:left="600" w:header="532" w:footer="1134" w:gutter="0"/>
          <w:cols w:space="720" w:num="1"/>
        </w:sectPr>
      </w:pPr>
    </w:p>
    <w:p>
      <w:pPr>
        <w:pStyle w:val="7"/>
        <w:spacing w:before="6"/>
        <w:rPr>
          <w:rFonts w:ascii="Times New Roman"/>
          <w:sz w:val="3"/>
        </w:rPr>
      </w:pPr>
    </w:p>
    <w:tbl>
      <w:tblPr>
        <w:tblStyle w:val="11"/>
        <w:tblW w:w="0" w:type="auto"/>
        <w:tblInd w:w="1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4"/>
        <w:gridCol w:w="2732"/>
        <w:gridCol w:w="59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4" w:type="dxa"/>
          </w:tcPr>
          <w:p>
            <w:pPr>
              <w:pStyle w:val="15"/>
              <w:rPr>
                <w:sz w:val="24"/>
              </w:rPr>
            </w:pPr>
            <w:r>
              <w:rPr>
                <w:sz w:val="24"/>
              </w:rPr>
              <w:t>8502008</w:t>
            </w:r>
          </w:p>
        </w:tc>
        <w:tc>
          <w:tcPr>
            <w:tcW w:w="2732" w:type="dxa"/>
          </w:tcPr>
          <w:p>
            <w:pPr>
              <w:pStyle w:val="15"/>
              <w:rPr>
                <w:sz w:val="24"/>
              </w:rPr>
            </w:pPr>
            <w:r>
              <w:rPr>
                <w:sz w:val="24"/>
              </w:rPr>
              <w:t>证书验证策略 ID 不存在</w:t>
            </w:r>
          </w:p>
        </w:tc>
        <w:tc>
          <w:tcPr>
            <w:tcW w:w="5948" w:type="dxa"/>
          </w:tcPr>
          <w:p>
            <w:pPr>
              <w:pStyle w:val="15"/>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64" w:type="dxa"/>
          </w:tcPr>
          <w:p>
            <w:pPr>
              <w:pStyle w:val="15"/>
              <w:spacing w:before="135"/>
              <w:rPr>
                <w:sz w:val="24"/>
              </w:rPr>
            </w:pPr>
            <w:r>
              <w:rPr>
                <w:sz w:val="24"/>
              </w:rPr>
              <w:t>8502012</w:t>
            </w:r>
          </w:p>
        </w:tc>
        <w:tc>
          <w:tcPr>
            <w:tcW w:w="2732" w:type="dxa"/>
          </w:tcPr>
          <w:p>
            <w:pPr>
              <w:pStyle w:val="15"/>
              <w:spacing w:before="135"/>
              <w:rPr>
                <w:sz w:val="24"/>
              </w:rPr>
            </w:pPr>
            <w:r>
              <w:rPr>
                <w:sz w:val="24"/>
              </w:rPr>
              <w:t>签名证书不可重复签名</w:t>
            </w:r>
          </w:p>
        </w:tc>
        <w:tc>
          <w:tcPr>
            <w:tcW w:w="5948" w:type="dxa"/>
          </w:tcPr>
          <w:p>
            <w:pPr>
              <w:pStyle w:val="15"/>
              <w:spacing w:before="0"/>
              <w:ind w:left="0"/>
              <w:rPr>
                <w:rFonts w:ascii="Times New Roman"/>
                <w:sz w:val="20"/>
              </w:rPr>
            </w:pPr>
          </w:p>
        </w:tc>
      </w:tr>
    </w:tbl>
    <w:p/>
    <w:sectPr>
      <w:pgSz w:w="11910" w:h="16840"/>
      <w:pgMar w:top="820" w:right="640" w:bottom="1320" w:left="600" w:header="532" w:footer="113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50" o:spid="_x0000_s2050" o:spt="20" style="position:absolute;left:0pt;margin-left:41.7pt;margin-top:771.55pt;height:0.05pt;width:506.2pt;mso-position-horizontal-relative:page;mso-position-vertical-relative:page;z-index:-251654144;mso-width-relative:page;mso-height-relative:page;" stroked="t" coordsize="21600,21600">
          <v:path arrowok="t"/>
          <v:fill focussize="0,0"/>
          <v:stroke color="#000000"/>
          <v:imagedata o:title=""/>
          <o:lock v:ext="edit"/>
        </v:line>
      </w:pict>
    </w:r>
    <w:r>
      <w:pict>
        <v:shape id="_x0000_s2051" o:spid="_x0000_s2051" o:spt="202" type="#_x0000_t202" style="position:absolute;left:0pt;margin-left:276.45pt;margin-top:774.5pt;height:11pt;width:42.5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10</w:t>
                </w:r>
                <w:r>
                  <w:fldChar w:fldCharType="end"/>
                </w:r>
                <w:r>
                  <w:rPr>
                    <w:rFonts w:hint="eastAsia" w:ascii="宋体" w:eastAsia="宋体"/>
                    <w:sz w:val="18"/>
                  </w:rPr>
                  <w:t xml:space="preserve"> 页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77" o:spid="_x0000_s2077" o:spt="202" type="#_x0000_t202" style="position:absolute;left:0pt;margin-left:276.45pt;margin-top:774.5pt;height:11pt;width:42.55pt;mso-position-horizontal-relative:page;mso-position-vertical-relative:page;z-index:-251626496;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99 页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78" o:spid="_x0000_s2078" o:spt="20" style="position:absolute;left:0pt;margin-left:41.7pt;margin-top:771.55pt;height:0.05pt;width:506.2pt;mso-position-horizontal-relative:page;mso-position-vertical-relative:page;z-index:-251625472;mso-width-relative:page;mso-height-relative:page;" stroked="t" coordsize="21600,21600">
          <v:path arrowok="t"/>
          <v:fill focussize="0,0"/>
          <v:stroke color="#000000"/>
          <v:imagedata o:title=""/>
          <o:lock v:ext="edit"/>
        </v:line>
      </w:pict>
    </w:r>
    <w:r>
      <w:pict>
        <v:shape id="_x0000_s2079" o:spid="_x0000_s2079" o:spt="202" type="#_x0000_t202" style="position:absolute;left:0pt;margin-left:274.2pt;margin-top:774.5pt;height:11pt;width:47.1pt;mso-position-horizontal-relative:page;mso-position-vertical-relative:page;z-index:-25162444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100</w:t>
                </w:r>
                <w:r>
                  <w:fldChar w:fldCharType="end"/>
                </w:r>
                <w:r>
                  <w:rPr>
                    <w:rFonts w:hint="eastAsia" w:ascii="宋体" w:eastAsia="宋体"/>
                    <w:sz w:val="18"/>
                  </w:rPr>
                  <w:t xml:space="preserve"> 页 </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80" o:spid="_x0000_s2080" o:spt="202" type="#_x0000_t202" style="position:absolute;left:0pt;margin-left:274.2pt;margin-top:774.5pt;height:11pt;width:47.1pt;mso-position-horizontal-relative:page;mso-position-vertical-relative:page;z-index:-251623424;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106</w:t>
                </w:r>
                <w:r>
                  <w:fldChar w:fldCharType="end"/>
                </w:r>
                <w:r>
                  <w:rPr>
                    <w:rFonts w:hint="eastAsia" w:ascii="宋体" w:eastAsia="宋体"/>
                    <w:sz w:val="18"/>
                  </w:rPr>
                  <w:t xml:space="preserve"> 页 </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81" o:spid="_x0000_s2081" o:spt="20" style="position:absolute;left:0pt;margin-left:41.7pt;margin-top:771.55pt;height:0.05pt;width:506.2pt;mso-position-horizontal-relative:page;mso-position-vertical-relative:page;z-index:-251622400;mso-width-relative:page;mso-height-relative:page;" stroked="t" coordsize="21600,21600">
          <v:path arrowok="t"/>
          <v:fill focussize="0,0"/>
          <v:stroke color="#000000"/>
          <v:imagedata o:title=""/>
          <o:lock v:ext="edit"/>
        </v:line>
      </w:pict>
    </w:r>
    <w:r>
      <w:pict>
        <v:shape id="_x0000_s2082" o:spid="_x0000_s2082" o:spt="202" type="#_x0000_t202" style="position:absolute;left:0pt;margin-left:274.2pt;margin-top:774.5pt;height:11pt;width:47.1pt;mso-position-horizontal-relative:page;mso-position-vertical-relative:page;z-index:-251621376;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107</w:t>
                </w:r>
                <w:r>
                  <w:fldChar w:fldCharType="end"/>
                </w:r>
                <w:r>
                  <w:rPr>
                    <w:rFonts w:hint="eastAsia" w:ascii="宋体" w:eastAsia="宋体"/>
                    <w:sz w:val="18"/>
                  </w:rPr>
                  <w:t xml:space="preserve"> 页 </w:t>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83" o:spid="_x0000_s2083" o:spt="20" style="position:absolute;left:0pt;margin-left:41.7pt;margin-top:771.55pt;height:0.05pt;width:506.2pt;mso-position-horizontal-relative:page;mso-position-vertical-relative:page;z-index:-251620352;mso-width-relative:page;mso-height-relative:page;" stroked="t" coordsize="21600,21600">
          <v:path arrowok="t"/>
          <v:fill focussize="0,0"/>
          <v:stroke color="#000000"/>
          <v:imagedata o:title=""/>
          <o:lock v:ext="edit"/>
        </v:line>
      </w:pict>
    </w:r>
    <w:r>
      <w:pict>
        <v:shape id="_x0000_s2084" o:spid="_x0000_s2084" o:spt="202" type="#_x0000_t202" style="position:absolute;left:0pt;margin-left:274.2pt;margin-top:774.5pt;height:11pt;width:47.1pt;mso-position-horizontal-relative:page;mso-position-vertical-relative:page;z-index:-25161932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110</w:t>
                </w:r>
                <w:r>
                  <w:fldChar w:fldCharType="end"/>
                </w:r>
                <w:r>
                  <w:rPr>
                    <w:rFonts w:hint="eastAsia" w:ascii="宋体" w:eastAsia="宋体"/>
                    <w:sz w:val="18"/>
                  </w:rPr>
                  <w:t xml:space="preserve"> 页 </w:t>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99" o:spid="_x0000_s2099" o:spt="20" style="position:absolute;left:0pt;margin-left:41.7pt;margin-top:771.55pt;height:0.05pt;width:506.2pt;mso-position-horizontal-relative:page;mso-position-vertical-relative:page;z-index:-251609088;mso-width-relative:page;mso-height-relative:page;" stroked="t" coordsize="21600,21600">
          <v:path arrowok="t"/>
          <v:fill focussize="0,0"/>
          <v:stroke color="#000000"/>
          <v:imagedata o:title=""/>
          <o:lock v:ext="edit"/>
        </v:line>
      </w:pict>
    </w:r>
    <w:r>
      <w:pict>
        <v:shape id="_x0000_s2100" o:spid="_x0000_s2100" o:spt="202" type="#_x0000_t202" style="position:absolute;left:0pt;margin-left:274.2pt;margin-top:774.5pt;height:11pt;width:47.1pt;mso-position-horizontal-relative:page;mso-position-vertical-relative:page;z-index:-251608064;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120</w:t>
                </w:r>
                <w:r>
                  <w:fldChar w:fldCharType="end"/>
                </w:r>
                <w:r>
                  <w:rPr>
                    <w:rFonts w:hint="eastAsia" w:ascii="宋体" w:eastAsia="宋体"/>
                    <w:sz w:val="18"/>
                  </w:rPr>
                  <w:t xml:space="preserve"> 页 </w:t>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103" o:spid="_x0000_s2103" o:spt="202" type="#_x0000_t202" style="position:absolute;left:0pt;margin-left:274.2pt;margin-top:774.5pt;height:11pt;width:47.1pt;mso-position-horizontal-relative:page;mso-position-vertical-relative:page;z-index:-251604992;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129</w:t>
                </w:r>
                <w:r>
                  <w:fldChar w:fldCharType="end"/>
                </w:r>
                <w:r>
                  <w:rPr>
                    <w:rFonts w:hint="eastAsia" w:ascii="宋体" w:eastAsia="宋体"/>
                    <w:sz w:val="18"/>
                  </w:rPr>
                  <w:t xml:space="preserve"> 页 </w:t>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04" o:spid="_x0000_s2104" o:spt="20" style="position:absolute;left:0pt;margin-left:41.7pt;margin-top:771.55pt;height:0.05pt;width:506.2pt;mso-position-horizontal-relative:page;mso-position-vertical-relative:page;z-index:-251603968;mso-width-relative:page;mso-height-relative:page;" stroked="t" coordsize="21600,21600">
          <v:path arrowok="t"/>
          <v:fill focussize="0,0"/>
          <v:stroke color="#000000"/>
          <v:imagedata o:title=""/>
          <o:lock v:ext="edit"/>
        </v:line>
      </w:pict>
    </w:r>
    <w:r>
      <w:pict>
        <v:shape id="_x0000_s2105" o:spid="_x0000_s2105" o:spt="202" type="#_x0000_t202" style="position:absolute;left:0pt;margin-left:274.2pt;margin-top:774.5pt;height:11pt;width:47.1pt;mso-position-horizontal-relative:page;mso-position-vertical-relative:page;z-index:-251602944;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130</w:t>
                </w:r>
                <w:r>
                  <w:fldChar w:fldCharType="end"/>
                </w:r>
                <w:r>
                  <w:rPr>
                    <w:rFonts w:hint="eastAsia" w:ascii="宋体" w:eastAsia="宋体"/>
                    <w:sz w:val="18"/>
                  </w:rPr>
                  <w:t xml:space="preserve"> 页 </w:t>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06" o:spid="_x0000_s2106" o:spt="20" style="position:absolute;left:0pt;margin-left:41.7pt;margin-top:771.55pt;height:0.05pt;width:506.2pt;mso-position-horizontal-relative:page;mso-position-vertical-relative:page;z-index:-251601920;mso-width-relative:page;mso-height-relative:page;" stroked="t" coordsize="21600,21600">
          <v:path arrowok="t"/>
          <v:fill focussize="0,0"/>
          <v:stroke color="#000000"/>
          <v:imagedata o:title=""/>
          <o:lock v:ext="edit"/>
        </v:line>
      </w:pict>
    </w:r>
    <w:r>
      <w:pict>
        <v:shape id="_x0000_s2107" o:spid="_x0000_s2107" o:spt="202" type="#_x0000_t202" style="position:absolute;left:0pt;margin-left:274.2pt;margin-top:774.5pt;height:11pt;width:47.1pt;mso-position-horizontal-relative:page;mso-position-vertical-relative:page;z-index:-251600896;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140</w:t>
                </w:r>
                <w:r>
                  <w:fldChar w:fldCharType="end"/>
                </w:r>
                <w:r>
                  <w:rPr>
                    <w:rFonts w:hint="eastAsia" w:ascii="宋体" w:eastAsia="宋体"/>
                    <w:sz w:val="18"/>
                  </w:rPr>
                  <w:t xml:space="preserve"> 页 </w:t>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08" o:spid="_x0000_s2108" o:spt="20" style="position:absolute;left:0pt;margin-left:41.7pt;margin-top:771.55pt;height:0.05pt;width:506.2pt;mso-position-horizontal-relative:page;mso-position-vertical-relative:page;z-index:-251599872;mso-width-relative:page;mso-height-relative:page;" stroked="t" coordsize="21600,21600">
          <v:path arrowok="t"/>
          <v:fill focussize="0,0"/>
          <v:stroke color="#000000"/>
          <v:imagedata o:title=""/>
          <o:lock v:ext="edit"/>
        </v:line>
      </w:pict>
    </w:r>
    <w:r>
      <w:pict>
        <v:shape id="_x0000_s2109" o:spid="_x0000_s2109" o:spt="202" type="#_x0000_t202" style="position:absolute;left:0pt;margin-left:274.2pt;margin-top:774.5pt;height:11pt;width:47.1pt;mso-position-horizontal-relative:page;mso-position-vertical-relative:page;z-index:-25159884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150</w:t>
                </w:r>
                <w:r>
                  <w:fldChar w:fldCharType="end"/>
                </w:r>
                <w:r>
                  <w:rPr>
                    <w:rFonts w:hint="eastAsia" w:ascii="宋体" w:eastAsia="宋体"/>
                    <w:sz w:val="18"/>
                  </w:rPr>
                  <w:t xml:space="preserve"> 页 </w:t>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10" o:spid="_x0000_s2110" o:spt="20" style="position:absolute;left:0pt;margin-left:41.7pt;margin-top:771.55pt;height:0.05pt;width:506.2pt;mso-position-horizontal-relative:page;mso-position-vertical-relative:page;z-index:-251597824;mso-width-relative:page;mso-height-relative:page;" stroked="t" coordsize="21600,21600">
          <v:path arrowok="t"/>
          <v:fill focussize="0,0"/>
          <v:stroke color="#000000"/>
          <v:imagedata o:title=""/>
          <o:lock v:ext="edit"/>
        </v:line>
      </w:pict>
    </w:r>
    <w:r>
      <w:pict>
        <v:shape id="_x0000_s2111" o:spid="_x0000_s2111" o:spt="202" type="#_x0000_t202" style="position:absolute;left:0pt;margin-left:274.2pt;margin-top:774.5pt;height:11pt;width:47.1pt;mso-position-horizontal-relative:page;mso-position-vertical-relative:page;z-index:-251596800;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160</w:t>
                </w:r>
                <w:r>
                  <w:fldChar w:fldCharType="end"/>
                </w:r>
                <w:r>
                  <w:rPr>
                    <w:rFonts w:hint="eastAsia" w:ascii="宋体" w:eastAsia="宋体"/>
                    <w:sz w:val="18"/>
                  </w:rPr>
                  <w:t xml:space="preserve"> 页 </w:t>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12" o:spid="_x0000_s2112" o:spt="20" style="position:absolute;left:0pt;margin-left:41.7pt;margin-top:771.55pt;height:0.05pt;width:506.2pt;mso-position-horizontal-relative:page;mso-position-vertical-relative:page;z-index:-251595776;mso-width-relative:page;mso-height-relative:page;" stroked="t" coordsize="21600,21600">
          <v:path arrowok="t"/>
          <v:fill focussize="0,0"/>
          <v:stroke color="#000000"/>
          <v:imagedata o:title=""/>
          <o:lock v:ext="edit"/>
        </v:line>
      </w:pict>
    </w:r>
    <w:r>
      <w:pict>
        <v:shape id="_x0000_s2113" o:spid="_x0000_s2113" o:spt="202" type="#_x0000_t202" style="position:absolute;left:0pt;margin-left:274.2pt;margin-top:774.5pt;height:11pt;width:47.1pt;mso-position-horizontal-relative:page;mso-position-vertical-relative:page;z-index:-251594752;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170</w:t>
                </w:r>
                <w:r>
                  <w:fldChar w:fldCharType="end"/>
                </w:r>
                <w:r>
                  <w:rPr>
                    <w:rFonts w:hint="eastAsia" w:ascii="宋体" w:eastAsia="宋体"/>
                    <w:sz w:val="18"/>
                  </w:rPr>
                  <w:t xml:space="preserve"> 页 </w:t>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114" o:spid="_x0000_s2114" o:spt="202" type="#_x0000_t202" style="position:absolute;left:0pt;margin-left:274.2pt;margin-top:774.5pt;height:11pt;width:47.1pt;mso-position-horizontal-relative:page;mso-position-vertical-relative:page;z-index:-25159372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177</w:t>
                </w:r>
                <w:r>
                  <w:fldChar w:fldCharType="end"/>
                </w:r>
                <w:r>
                  <w:rPr>
                    <w:rFonts w:hint="eastAsia" w:ascii="宋体" w:eastAsia="宋体"/>
                    <w:sz w:val="18"/>
                  </w:rPr>
                  <w:t xml:space="preserve"> 页 </w:t>
                </w:r>
              </w:p>
            </w:txbxContent>
          </v:textbox>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15" o:spid="_x0000_s2115" o:spt="20" style="position:absolute;left:0pt;margin-left:41.7pt;margin-top:771.55pt;height:0.05pt;width:506.2pt;mso-position-horizontal-relative:page;mso-position-vertical-relative:page;z-index:-251592704;mso-width-relative:page;mso-height-relative:page;" stroked="t" coordsize="21600,21600">
          <v:path arrowok="t"/>
          <v:fill focussize="0,0"/>
          <v:stroke color="#000000"/>
          <v:imagedata o:title=""/>
          <o:lock v:ext="edit"/>
        </v:line>
      </w:pict>
    </w:r>
    <w:r>
      <w:pict>
        <v:shape id="_x0000_s2116" o:spid="_x0000_s2116" o:spt="202" type="#_x0000_t202" style="position:absolute;left:0pt;margin-left:274.2pt;margin-top:774.5pt;height:11pt;width:47.1pt;mso-position-horizontal-relative:page;mso-position-vertical-relative:page;z-index:-251591680;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178</w:t>
                </w:r>
                <w:r>
                  <w:fldChar w:fldCharType="end"/>
                </w:r>
                <w:r>
                  <w:rPr>
                    <w:rFonts w:hint="eastAsia" w:ascii="宋体" w:eastAsia="宋体"/>
                    <w:sz w:val="18"/>
                  </w:rPr>
                  <w:t xml:space="preserve"> 页 </w:t>
                </w:r>
              </w:p>
            </w:txbxContent>
          </v:textbox>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17" o:spid="_x0000_s2117" o:spt="20" style="position:absolute;left:0pt;margin-left:41.7pt;margin-top:771.55pt;height:0.05pt;width:506.2pt;mso-position-horizontal-relative:page;mso-position-vertical-relative:page;z-index:-251590656;mso-width-relative:page;mso-height-relative:page;" stroked="t" coordsize="21600,21600">
          <v:path arrowok="t"/>
          <v:fill focussize="0,0"/>
          <v:stroke color="#000000"/>
          <v:imagedata o:title=""/>
          <o:lock v:ext="edit"/>
        </v:line>
      </w:pict>
    </w:r>
    <w:r>
      <w:pict>
        <v:shape id="_x0000_s2118" o:spid="_x0000_s2118" o:spt="202" type="#_x0000_t202" style="position:absolute;left:0pt;margin-left:274.2pt;margin-top:774.5pt;height:11pt;width:47.1pt;mso-position-horizontal-relative:page;mso-position-vertical-relative:page;z-index:-251589632;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180</w:t>
                </w:r>
                <w:r>
                  <w:fldChar w:fldCharType="end"/>
                </w:r>
                <w:r>
                  <w:rPr>
                    <w:rFonts w:hint="eastAsia" w:ascii="宋体" w:eastAsia="宋体"/>
                    <w:sz w:val="18"/>
                  </w:rPr>
                  <w:t xml:space="preserve"> 页 </w:t>
                </w:r>
              </w:p>
            </w:txbxContent>
          </v:textbox>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21" o:spid="_x0000_s2121" o:spt="20" style="position:absolute;left:0pt;margin-left:41.7pt;margin-top:771.55pt;height:0.05pt;width:506.2pt;mso-position-horizontal-relative:page;mso-position-vertical-relative:page;z-index:-251586560;mso-width-relative:page;mso-height-relative:page;" stroked="t" coordsize="21600,21600">
          <v:path arrowok="t"/>
          <v:fill focussize="0,0"/>
          <v:stroke color="#000000"/>
          <v:imagedata o:title=""/>
          <o:lock v:ext="edit"/>
        </v:line>
      </w:pict>
    </w:r>
    <w:r>
      <w:pict>
        <v:shape id="_x0000_s2122" o:spid="_x0000_s2122" o:spt="202" type="#_x0000_t202" style="position:absolute;left:0pt;margin-left:274.2pt;margin-top:774.5pt;height:11pt;width:47.1pt;mso-position-horizontal-relative:page;mso-position-vertical-relative:page;z-index:-251585536;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190</w:t>
                </w:r>
                <w:r>
                  <w:fldChar w:fldCharType="end"/>
                </w:r>
                <w:r>
                  <w:rPr>
                    <w:rFonts w:hint="eastAsia" w:ascii="宋体" w:eastAsia="宋体"/>
                    <w:sz w:val="18"/>
                  </w:rPr>
                  <w:t xml:space="preserve"> 页 </w:t>
                </w:r>
              </w:p>
            </w:txbxContent>
          </v:textbox>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123" o:spid="_x0000_s2123" o:spt="202" type="#_x0000_t202" style="position:absolute;left:0pt;margin-left:274.2pt;margin-top:774.5pt;height:11pt;width:47.1pt;mso-position-horizontal-relative:page;mso-position-vertical-relative:page;z-index:-251584512;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191</w:t>
                </w:r>
                <w:r>
                  <w:fldChar w:fldCharType="end"/>
                </w:r>
                <w:r>
                  <w:rPr>
                    <w:rFonts w:hint="eastAsia" w:ascii="宋体" w:eastAsia="宋体"/>
                    <w:sz w:val="18"/>
                  </w:rPr>
                  <w:t xml:space="preserve"> 页 </w:t>
                </w:r>
              </w:p>
            </w:txbxContent>
          </v:textbox>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24" o:spid="_x0000_s2124" o:spt="20" style="position:absolute;left:0pt;margin-left:41.7pt;margin-top:771.55pt;height:0.05pt;width:506.2pt;mso-position-horizontal-relative:page;mso-position-vertical-relative:page;z-index:-251583488;mso-width-relative:page;mso-height-relative:page;" stroked="t" coordsize="21600,21600">
          <v:path arrowok="t"/>
          <v:fill focussize="0,0"/>
          <v:stroke color="#000000"/>
          <v:imagedata o:title=""/>
          <o:lock v:ext="edit"/>
        </v:line>
      </w:pict>
    </w:r>
    <w:r>
      <w:pict>
        <v:shape id="_x0000_s2125" o:spid="_x0000_s2125" o:spt="202" type="#_x0000_t202" style="position:absolute;left:0pt;margin-left:274.2pt;margin-top:774.5pt;height:11pt;width:47.1pt;mso-position-horizontal-relative:page;mso-position-vertical-relative:page;z-index:-251582464;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192</w:t>
                </w:r>
                <w:r>
                  <w:fldChar w:fldCharType="end"/>
                </w:r>
                <w:r>
                  <w:rPr>
                    <w:rFonts w:hint="eastAsia" w:ascii="宋体" w:eastAsia="宋体"/>
                    <w:sz w:val="18"/>
                  </w:rPr>
                  <w:t xml:space="preserve"> 页 </w:t>
                </w:r>
              </w:p>
            </w:txbxContent>
          </v:textbox>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28" o:spid="_x0000_s2128" o:spt="20" style="position:absolute;left:0pt;margin-left:41.7pt;margin-top:771.55pt;height:0.05pt;width:506.2pt;mso-position-horizontal-relative:page;mso-position-vertical-relative:page;z-index:-251579392;mso-width-relative:page;mso-height-relative:page;" stroked="t" coordsize="21600,21600">
          <v:path arrowok="t"/>
          <v:fill focussize="0,0"/>
          <v:stroke color="#000000"/>
          <v:imagedata o:title=""/>
          <o:lock v:ext="edit"/>
        </v:line>
      </w:pict>
    </w:r>
    <w:r>
      <w:pict>
        <v:shape id="_x0000_s2129" o:spid="_x0000_s2129" o:spt="202" type="#_x0000_t202" style="position:absolute;left:0pt;margin-left:274.2pt;margin-top:774.5pt;height:11pt;width:47.1pt;mso-position-horizontal-relative:page;mso-position-vertical-relative:page;z-index:-251578368;mso-width-relative:page;mso-height-relative:page;" filled="f" stroked="f" coordsize="21600,21600">
          <v:path/>
          <v:fill on="f" focussize="0,0"/>
          <v:stroke on="f" joinstyle="miter"/>
          <v:imagedata o:title=""/>
          <o:lock v:ext="edit"/>
          <v:textbox inset="0mm,0mm,0mm,0mm">
            <w:txbxContent>
              <w:p>
                <w:pPr>
                  <w:spacing w:before="0" w:line="220" w:lineRule="exact"/>
                  <w:ind w:left="20" w:right="0" w:firstLine="0"/>
                  <w:jc w:val="left"/>
                  <w:rPr>
                    <w:rFonts w:hint="eastAsia" w:ascii="宋体" w:eastAsia="宋体"/>
                    <w:sz w:val="18"/>
                  </w:rPr>
                </w:pPr>
                <w:r>
                  <w:rPr>
                    <w:rFonts w:hint="eastAsia" w:ascii="宋体" w:eastAsia="宋体"/>
                    <w:sz w:val="18"/>
                  </w:rPr>
                  <w:t xml:space="preserve">第 </w:t>
                </w:r>
                <w:r>
                  <w:fldChar w:fldCharType="begin"/>
                </w:r>
                <w:r>
                  <w:rPr>
                    <w:rFonts w:hint="eastAsia" w:ascii="宋体" w:eastAsia="宋体"/>
                    <w:sz w:val="18"/>
                  </w:rPr>
                  <w:instrText xml:space="preserve"> PAGE </w:instrText>
                </w:r>
                <w:r>
                  <w:fldChar w:fldCharType="separate"/>
                </w:r>
                <w:r>
                  <w:t>200</w:t>
                </w:r>
                <w:r>
                  <w:fldChar w:fldCharType="end"/>
                </w:r>
                <w:r>
                  <w:rPr>
                    <w:rFonts w:hint="eastAsia" w:ascii="宋体" w:eastAsia="宋体"/>
                    <w:sz w:val="18"/>
                  </w:rPr>
                  <w:t xml:space="preserve"> 页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49" o:spid="_x0000_s2049" o:spt="202" type="#_x0000_t202" style="position:absolute;left:0pt;margin-left:405.85pt;margin-top:25.6pt;height:9.6pt;width:144.7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52" o:spid="_x0000_s2052" o:spt="202" type="#_x0000_t202" style="position:absolute;left:0pt;margin-left:405.85pt;margin-top:25.6pt;height:9.6pt;width:144.7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53" o:spid="_x0000_s2053" o:spt="20" style="position:absolute;left:0pt;margin-left:41.6pt;margin-top:41.5pt;height:0pt;width:509.25pt;mso-position-horizontal-relative:page;mso-position-vertical-relative:page;z-index:-251651072;mso-width-relative:page;mso-height-relative:page;" stroked="t" coordsize="21600,21600">
          <v:path arrowok="t"/>
          <v:fill focussize="0,0"/>
          <v:stroke weight="0.72pt" color="#000000"/>
          <v:imagedata o:title=""/>
          <o:lock v:ext="edit"/>
        </v:line>
      </w:pict>
    </w:r>
    <w:r>
      <w:pict>
        <v:shape id="_x0000_s2054" o:spid="_x0000_s2054" o:spt="202" type="#_x0000_t202" style="position:absolute;left:0pt;margin-left:405.85pt;margin-top:25.6pt;height:9.6pt;width:144.7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55" o:spid="_x0000_s2055" o:spt="202" type="#_x0000_t202" style="position:absolute;left:0pt;margin-left:405.85pt;margin-top:25.6pt;height:9.6pt;width:144.7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56" o:spid="_x0000_s2056" o:spt="20" style="position:absolute;left:0pt;margin-left:41.6pt;margin-top:41.5pt;height:0pt;width:509.25pt;mso-position-horizontal-relative:page;mso-position-vertical-relative:page;z-index:-251648000;mso-width-relative:page;mso-height-relative:page;" stroked="t" coordsize="21600,21600">
          <v:path arrowok="t"/>
          <v:fill focussize="0,0"/>
          <v:stroke weight="0.72pt" color="#000000"/>
          <v:imagedata o:title=""/>
          <o:lock v:ext="edit"/>
        </v:line>
      </w:pict>
    </w:r>
    <w:r>
      <w:pict>
        <v:shape id="_x0000_s2057" o:spid="_x0000_s2057" o:spt="202" type="#_x0000_t202" style="position:absolute;left:0pt;margin-left:405.85pt;margin-top:25.6pt;height:9.6pt;width:144.7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58" o:spid="_x0000_s2058" o:spt="202" type="#_x0000_t202" style="position:absolute;left:0pt;margin-left:405.85pt;margin-top:25.6pt;height:9.6pt;width:144.7pt;mso-position-horizontal-relative:page;mso-position-vertical-relative:page;z-index:-251645952;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59" o:spid="_x0000_s2059" o:spt="20" style="position:absolute;left:0pt;margin-left:41.6pt;margin-top:41.5pt;height:0pt;width:509.25pt;mso-position-horizontal-relative:page;mso-position-vertical-relative:page;z-index:-251644928;mso-width-relative:page;mso-height-relative:page;" stroked="t" coordsize="21600,21600">
          <v:path arrowok="t"/>
          <v:fill focussize="0,0"/>
          <v:stroke weight="0.72pt" color="#000000"/>
          <v:imagedata o:title=""/>
          <o:lock v:ext="edit"/>
        </v:line>
      </w:pict>
    </w:r>
    <w:r>
      <w:pict>
        <v:shape id="_x0000_s2060" o:spid="_x0000_s2060" o:spt="202" type="#_x0000_t202" style="position:absolute;left:0pt;margin-left:405.85pt;margin-top:25.6pt;height:9.6pt;width:144.7pt;mso-position-horizontal-relative:page;mso-position-vertical-relative:page;z-index:-25164390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61" o:spid="_x0000_s2061" o:spt="202" type="#_x0000_t202" style="position:absolute;left:0pt;margin-left:405.85pt;margin-top:25.6pt;height:9.6pt;width:144.7pt;mso-position-horizontal-relative:page;mso-position-vertical-relative:page;z-index:-251642880;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62" o:spid="_x0000_s2062" o:spt="20" style="position:absolute;left:0pt;margin-left:41.6pt;margin-top:41.5pt;height:0pt;width:509.25pt;mso-position-horizontal-relative:page;mso-position-vertical-relative:page;z-index:-251641856;mso-width-relative:page;mso-height-relative:page;" stroked="t" coordsize="21600,21600">
          <v:path arrowok="t"/>
          <v:fill focussize="0,0"/>
          <v:stroke weight="0.72pt" color="#000000"/>
          <v:imagedata o:title=""/>
          <o:lock v:ext="edit"/>
        </v:line>
      </w:pict>
    </w:r>
    <w:r>
      <w:pict>
        <v:shape id="_x0000_s2063" o:spid="_x0000_s2063" o:spt="202" type="#_x0000_t202" style="position:absolute;left:0pt;margin-left:405.85pt;margin-top:25.6pt;height:9.6pt;width:144.7pt;mso-position-horizontal-relative:page;mso-position-vertical-relative:page;z-index:-251640832;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64" o:spid="_x0000_s2064" o:spt="202" type="#_x0000_t202" style="position:absolute;left:0pt;margin-left:405.85pt;margin-top:25.6pt;height:9.6pt;width:144.7pt;mso-position-horizontal-relative:page;mso-position-vertical-relative:page;z-index:-251639808;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65" o:spid="_x0000_s2065" o:spt="20" style="position:absolute;left:0pt;margin-left:41.6pt;margin-top:41.5pt;height:0pt;width:509.25pt;mso-position-horizontal-relative:page;mso-position-vertical-relative:page;z-index:-251638784;mso-width-relative:page;mso-height-relative:page;" stroked="t" coordsize="21600,21600">
          <v:path arrowok="t"/>
          <v:fill focussize="0,0"/>
          <v:stroke weight="0.72pt" color="#000000"/>
          <v:imagedata o:title=""/>
          <o:lock v:ext="edit"/>
        </v:line>
      </w:pict>
    </w:r>
    <w:r>
      <w:pict>
        <v:shape id="_x0000_s2066" o:spid="_x0000_s2066" o:spt="202" type="#_x0000_t202" style="position:absolute;left:0pt;margin-left:405.85pt;margin-top:25.6pt;height:9.6pt;width:144.7pt;mso-position-horizontal-relative:page;mso-position-vertical-relative:page;z-index:-251637760;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67" o:spid="_x0000_s2067" o:spt="20" style="position:absolute;left:0pt;margin-left:41.6pt;margin-top:41.5pt;height:0pt;width:509.25pt;mso-position-horizontal-relative:page;mso-position-vertical-relative:page;z-index:-251636736;mso-width-relative:page;mso-height-relative:page;" stroked="t" coordsize="21600,21600">
          <v:path arrowok="t"/>
          <v:fill focussize="0,0"/>
          <v:stroke weight="0.72pt" color="#000000"/>
          <v:imagedata o:title=""/>
          <o:lock v:ext="edit"/>
        </v:line>
      </w:pict>
    </w:r>
    <w:r>
      <w:pict>
        <v:shape id="_x0000_s2068" o:spid="_x0000_s2068" o:spt="202" type="#_x0000_t202" style="position:absolute;left:0pt;margin-left:405.85pt;margin-top:25.6pt;height:9.6pt;width:144.7pt;mso-position-horizontal-relative:page;mso-position-vertical-relative:page;z-index:-251635712;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69" o:spid="_x0000_s2069" o:spt="20" style="position:absolute;left:0pt;margin-left:41.6pt;margin-top:41.5pt;height:0pt;width:509.25pt;mso-position-horizontal-relative:page;mso-position-vertical-relative:page;z-index:-251634688;mso-width-relative:page;mso-height-relative:page;" stroked="t" coordsize="21600,21600">
          <v:path arrowok="t"/>
          <v:fill focussize="0,0"/>
          <v:stroke weight="0.72pt" color="#000000"/>
          <v:imagedata o:title=""/>
          <o:lock v:ext="edit"/>
        </v:line>
      </w:pict>
    </w:r>
    <w:r>
      <w:pict>
        <v:shape id="_x0000_s2070" o:spid="_x0000_s2070" o:spt="202" type="#_x0000_t202" style="position:absolute;left:0pt;margin-left:405.85pt;margin-top:25.6pt;height:9.6pt;width:144.7pt;mso-position-horizontal-relative:page;mso-position-vertical-relative:page;z-index:-25163366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71" o:spid="_x0000_s2071" o:spt="202" type="#_x0000_t202" style="position:absolute;left:0pt;margin-left:405.85pt;margin-top:25.6pt;height:9.6pt;width:144.7pt;mso-position-horizontal-relative:page;mso-position-vertical-relative:page;z-index:-251632640;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72" o:spid="_x0000_s2072" o:spt="20" style="position:absolute;left:0pt;margin-left:41.6pt;margin-top:41.5pt;height:0pt;width:509.25pt;mso-position-horizontal-relative:page;mso-position-vertical-relative:page;z-index:-251631616;mso-width-relative:page;mso-height-relative:page;" stroked="t" coordsize="21600,21600">
          <v:path arrowok="t"/>
          <v:fill focussize="0,0"/>
          <v:stroke weight="0.72pt" color="#000000"/>
          <v:imagedata o:title=""/>
          <o:lock v:ext="edit"/>
        </v:line>
      </w:pict>
    </w:r>
    <w:r>
      <w:pict>
        <v:shape id="_x0000_s2073" o:spid="_x0000_s2073" o:spt="202" type="#_x0000_t202" style="position:absolute;left:0pt;margin-left:405.85pt;margin-top:25.6pt;height:9.6pt;width:144.7pt;mso-position-horizontal-relative:page;mso-position-vertical-relative:page;z-index:-251630592;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74" o:spid="_x0000_s2074" o:spt="202" type="#_x0000_t202" style="position:absolute;left:0pt;margin-left:405.85pt;margin-top:25.6pt;height:9.6pt;width:144.7pt;mso-position-horizontal-relative:page;mso-position-vertical-relative:page;z-index:-251629568;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75" o:spid="_x0000_s2075" o:spt="20" style="position:absolute;left:0pt;margin-left:41.6pt;margin-top:41.5pt;height:0pt;width:509.25pt;mso-position-horizontal-relative:page;mso-position-vertical-relative:page;z-index:-251628544;mso-width-relative:page;mso-height-relative:page;" stroked="t" coordsize="21600,21600">
          <v:path arrowok="t"/>
          <v:fill focussize="0,0"/>
          <v:stroke weight="0.72pt" color="#000000"/>
          <v:imagedata o:title=""/>
          <o:lock v:ext="edit"/>
        </v:line>
      </w:pict>
    </w:r>
    <w:r>
      <w:pict>
        <v:shape id="_x0000_s2076" o:spid="_x0000_s2076" o:spt="202" type="#_x0000_t202" style="position:absolute;left:0pt;margin-left:405.85pt;margin-top:25.6pt;height:9.6pt;width:144.7pt;mso-position-horizontal-relative:page;mso-position-vertical-relative:page;z-index:-251627520;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85" o:spid="_x0000_s2085" o:spt="20" style="position:absolute;left:0pt;margin-left:41.6pt;margin-top:41.5pt;height:0pt;width:509.25pt;mso-position-horizontal-relative:page;mso-position-vertical-relative:page;z-index:-251618304;mso-width-relative:page;mso-height-relative:page;" stroked="t" coordsize="21600,21600">
          <v:path arrowok="t"/>
          <v:fill focussize="0,0"/>
          <v:stroke weight="0.72pt" color="#000000"/>
          <v:imagedata o:title=""/>
          <o:lock v:ext="edit"/>
        </v:line>
      </w:pict>
    </w:r>
    <w:r>
      <w:pict>
        <v:group id="_x0000_s2086" o:spid="_x0000_s2086" o:spt="203" style="position:absolute;left:0pt;margin-left:37.4pt;margin-top:43.9pt;height:32.3pt;width:517.7pt;mso-position-horizontal-relative:page;mso-position-vertical-relative:page;z-index:-251617280;mso-width-relative:page;mso-height-relative:page;" coordorigin="749,878" coordsize="10354,646">
          <o:lock v:ext="edit"/>
          <v:shape id="_x0000_s2087" o:spid="_x0000_s2087" style="position:absolute;left:758;top:888;height:624;width:10334;" fillcolor="#FCE9D9" filled="t" stroked="f" coordorigin="758,888" coordsize="10334,624" path="m11092,888l10989,888,862,888,758,888,758,1512,862,1512,10989,1512,11092,1512,11092,888e">
            <v:path arrowok="t"/>
            <v:fill on="t" focussize="0,0"/>
            <v:stroke on="f"/>
            <v:imagedata o:title=""/>
            <o:lock v:ext="edit"/>
          </v:shape>
          <v:line id="_x0000_s2088" o:spid="_x0000_s2088" o:spt="20" style="position:absolute;left:758;top:883;height:0;width:10334;" stroked="t" coordsize="21600,21600">
            <v:path arrowok="t"/>
            <v:fill focussize="0,0"/>
            <v:stroke weight="0.48pt" color="#000000"/>
            <v:imagedata o:title=""/>
            <o:lock v:ext="edit"/>
          </v:line>
          <v:line id="_x0000_s2089" o:spid="_x0000_s2089" o:spt="20" style="position:absolute;left:754;top:878;height:646;width:0;" stroked="t" coordsize="21600,21600">
            <v:path arrowok="t"/>
            <v:fill focussize="0,0"/>
            <v:stroke weight="0.48pt" color="#000000"/>
            <v:imagedata o:title=""/>
            <o:lock v:ext="edit"/>
          </v:line>
          <v:line id="_x0000_s2090" o:spid="_x0000_s2090" o:spt="20" style="position:absolute;left:758;top:1519;height:0;width:10334;" stroked="t" coordsize="21600,21600">
            <v:path arrowok="t"/>
            <v:fill focussize="0,0"/>
            <v:stroke weight="0.48pt" color="#000000"/>
            <v:imagedata o:title=""/>
            <o:lock v:ext="edit"/>
          </v:line>
          <v:line id="_x0000_s2091" o:spid="_x0000_s2091" o:spt="20" style="position:absolute;left:11097;top:878;height:646;width:0;" stroked="t" coordsize="21600,21600">
            <v:path arrowok="t"/>
            <v:fill focussize="0,0"/>
            <v:stroke weight="0.48pt" color="#000000"/>
            <v:imagedata o:title=""/>
            <o:lock v:ext="edit"/>
          </v:line>
        </v:group>
      </w:pict>
    </w:r>
    <w:r>
      <w:pict>
        <v:shape id="_x0000_s2092" o:spid="_x0000_s2092" o:spt="202" type="#_x0000_t202" style="position:absolute;left:0pt;margin-left:405.85pt;margin-top:25.6pt;height:9.6pt;width:144.7pt;mso-position-horizontal-relative:page;mso-position-vertical-relative:page;z-index:-25161625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r>
      <w:pict>
        <v:shape id="_x0000_s2093" o:spid="_x0000_s2093" o:spt="202" type="#_x0000_t202" style="position:absolute;left:0pt;margin-left:42.05pt;margin-top:50.1pt;height:18.55pt;width:6.25pt;mso-position-horizontal-relative:page;mso-position-vertical-relative:page;z-index:-251615232;mso-width-relative:page;mso-height-relative:page;" filled="f" stroked="f" coordsize="21600,21600">
          <v:path/>
          <v:fill on="f" focussize="0,0"/>
          <v:stroke on="f" joinstyle="miter"/>
          <v:imagedata o:title=""/>
          <o:lock v:ext="edit"/>
          <v:textbox inset="0mm,0mm,0mm,0mm">
            <w:txbxContent>
              <w:p>
                <w:pPr>
                  <w:pStyle w:val="7"/>
                  <w:spacing w:before="18" w:line="353" w:lineRule="exact"/>
                  <w:ind w:left="20"/>
                </w:pPr>
                <w:r>
                  <w:t>}</w:t>
                </w:r>
              </w:p>
            </w:txbxContent>
          </v:textbox>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94" o:spid="_x0000_s2094" o:spt="20" style="position:absolute;left:0pt;margin-left:41.6pt;margin-top:41.5pt;height:0pt;width:509.25pt;mso-position-horizontal-relative:page;mso-position-vertical-relative:page;z-index:-251614208;mso-width-relative:page;mso-height-relative:page;" stroked="t" coordsize="21600,21600">
          <v:path arrowok="t"/>
          <v:fill focussize="0,0"/>
          <v:stroke weight="0.72pt" color="#000000"/>
          <v:imagedata o:title=""/>
          <o:lock v:ext="edit"/>
        </v:line>
      </w:pict>
    </w:r>
    <w:r>
      <w:pict>
        <v:shape id="_x0000_s2095" o:spid="_x0000_s2095" o:spt="202" type="#_x0000_t202" style="position:absolute;left:0pt;margin-left:405.85pt;margin-top:25.6pt;height:9.6pt;width:144.7pt;mso-position-horizontal-relative:page;mso-position-vertical-relative:page;z-index:-25161318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96" o:spid="_x0000_s2096" o:spt="202" type="#_x0000_t202" style="position:absolute;left:0pt;margin-left:405.85pt;margin-top:25.6pt;height:9.6pt;width:144.7pt;mso-position-horizontal-relative:page;mso-position-vertical-relative:page;z-index:-251612160;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097" o:spid="_x0000_s2097" o:spt="20" style="position:absolute;left:0pt;margin-left:41.6pt;margin-top:41.5pt;height:0pt;width:509.25pt;mso-position-horizontal-relative:page;mso-position-vertical-relative:page;z-index:-251611136;mso-width-relative:page;mso-height-relative:page;" stroked="t" coordsize="21600,21600">
          <v:path arrowok="t"/>
          <v:fill focussize="0,0"/>
          <v:stroke weight="0.72pt" color="#000000"/>
          <v:imagedata o:title=""/>
          <o:lock v:ext="edit"/>
        </v:line>
      </w:pict>
    </w:r>
    <w:r>
      <w:pict>
        <v:shape id="_x0000_s2098" o:spid="_x0000_s2098" o:spt="202" type="#_x0000_t202" style="position:absolute;left:0pt;margin-left:405.85pt;margin-top:25.6pt;height:9.6pt;width:144.7pt;mso-position-horizontal-relative:page;mso-position-vertical-relative:page;z-index:-251610112;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01" o:spid="_x0000_s2101" o:spt="20" style="position:absolute;left:0pt;margin-left:41.6pt;margin-top:41.5pt;height:0pt;width:509.25pt;mso-position-horizontal-relative:page;mso-position-vertical-relative:page;z-index:-251607040;mso-width-relative:page;mso-height-relative:page;" stroked="t" coordsize="21600,21600">
          <v:path arrowok="t"/>
          <v:fill focussize="0,0"/>
          <v:stroke weight="0.72pt" color="#000000"/>
          <v:imagedata o:title=""/>
          <o:lock v:ext="edit"/>
        </v:line>
      </w:pict>
    </w:r>
    <w:r>
      <w:pict>
        <v:shape id="_x0000_s2102" o:spid="_x0000_s2102" o:spt="202" type="#_x0000_t202" style="position:absolute;left:0pt;margin-left:405.85pt;margin-top:25.6pt;height:9.6pt;width:144.7pt;mso-position-horizontal-relative:page;mso-position-vertical-relative:page;z-index:-25160601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19" o:spid="_x0000_s2119" o:spt="20" style="position:absolute;left:0pt;margin-left:41.6pt;margin-top:41.5pt;height:0pt;width:509.25pt;mso-position-horizontal-relative:page;mso-position-vertical-relative:page;z-index:-251588608;mso-width-relative:page;mso-height-relative:page;" stroked="t" coordsize="21600,21600">
          <v:path arrowok="t"/>
          <v:fill focussize="0,0"/>
          <v:stroke weight="0.72pt" color="#000000"/>
          <v:imagedata o:title=""/>
          <o:lock v:ext="edit"/>
        </v:line>
      </w:pict>
    </w:r>
    <w:r>
      <w:pict>
        <v:shape id="_x0000_s2120" o:spid="_x0000_s2120" o:spt="202" type="#_x0000_t202" style="position:absolute;left:0pt;margin-left:405.85pt;margin-top:25.6pt;height:9.6pt;width:144.7pt;mso-position-horizontal-relative:page;mso-position-vertical-relative:page;z-index:-25158758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26" o:spid="_x0000_s2126" o:spt="20" style="position:absolute;left:0pt;margin-left:41.6pt;margin-top:41.5pt;height:0pt;width:509.25pt;mso-position-horizontal-relative:page;mso-position-vertical-relative:page;z-index:-251581440;mso-width-relative:page;mso-height-relative:page;" stroked="t" coordsize="21600,21600">
          <v:path arrowok="t"/>
          <v:fill focussize="0,0"/>
          <v:stroke weight="0.72pt" color="#000000"/>
          <v:imagedata o:title=""/>
          <o:lock v:ext="edit"/>
        </v:line>
      </w:pict>
    </w:r>
    <w:r>
      <w:pict>
        <v:shape id="_x0000_s2127" o:spid="_x0000_s2127" o:spt="202" type="#_x0000_t202" style="position:absolute;left:0pt;margin-left:405.85pt;margin-top:25.6pt;height:9.6pt;width:144.7pt;mso-position-horizontal-relative:page;mso-position-vertical-relative:page;z-index:-25158041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130" o:spid="_x0000_s2130" o:spt="202" type="#_x0000_t202" style="position:absolute;left:0pt;margin-left:405.85pt;margin-top:25.6pt;height:9.6pt;width:144.7pt;mso-position-horizontal-relative:page;mso-position-vertical-relative:page;z-index:-251577344;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line id="_x0000_s2131" o:spid="_x0000_s2131" o:spt="20" style="position:absolute;left:0pt;margin-left:41.6pt;margin-top:41.5pt;height:0pt;width:509.25pt;mso-position-horizontal-relative:page;mso-position-vertical-relative:page;z-index:-251576320;mso-width-relative:page;mso-height-relative:page;" stroked="t" coordsize="21600,21600">
          <v:path arrowok="t"/>
          <v:fill focussize="0,0"/>
          <v:stroke weight="0.72pt" color="#000000"/>
          <v:imagedata o:title=""/>
          <o:lock v:ext="edit"/>
        </v:line>
      </w:pict>
    </w:r>
    <w:r>
      <w:pict>
        <v:shape id="_x0000_s2132" o:spid="_x0000_s2132" o:spt="202" type="#_x0000_t202" style="position:absolute;left:0pt;margin-left:405.85pt;margin-top:25.6pt;height:9.6pt;width:144.7pt;mso-position-horizontal-relative:page;mso-position-vertical-relative:page;z-index:-251575296;mso-width-relative:page;mso-height-relative:page;" filled="f" stroked="f" coordsize="21600,21600">
          <v:path/>
          <v:fill on="f" focussize="0,0"/>
          <v:stroke on="f" joinstyle="miter"/>
          <v:imagedata o:title=""/>
          <o:lock v:ext="edit"/>
          <v:textbox inset="0mm,0mm,0mm,0mm">
            <w:txbxContent>
              <w:p>
                <w:pPr>
                  <w:spacing w:before="0" w:line="191" w:lineRule="exact"/>
                  <w:ind w:left="20" w:right="0" w:firstLine="0"/>
                  <w:jc w:val="left"/>
                  <w:rPr>
                    <w:rFonts w:hint="eastAsia" w:ascii="宋体" w:eastAsia="宋体"/>
                    <w:sz w:val="15"/>
                  </w:rPr>
                </w:pPr>
                <w:r>
                  <w:rPr>
                    <w:rFonts w:hint="eastAsia" w:ascii="宋体" w:eastAsia="宋体"/>
                    <w:sz w:val="15"/>
                  </w:rPr>
                  <w:t>密码云服务平台通用密码服务集成指南手册</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1">
    <w:nsid w:val="8461FADE"/>
    <w:multiLevelType w:val="multilevel"/>
    <w:tmpl w:val="8461FADE"/>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2">
    <w:nsid w:val="9239341B"/>
    <w:multiLevelType w:val="multilevel"/>
    <w:tmpl w:val="9239341B"/>
    <w:lvl w:ilvl="0" w:tentative="0">
      <w:start w:val="1"/>
      <w:numFmt w:val="decimal"/>
      <w:lvlText w:val="%1."/>
      <w:lvlJc w:val="left"/>
      <w:pPr>
        <w:ind w:left="261" w:hanging="312"/>
        <w:jc w:val="left"/>
      </w:pPr>
      <w:rPr>
        <w:rFonts w:hint="default" w:ascii="华文细黑" w:hAnsi="华文细黑" w:eastAsia="华文细黑" w:cs="华文细黑"/>
        <w:spacing w:val="-14"/>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3">
    <w:nsid w:val="9288B902"/>
    <w:multiLevelType w:val="multilevel"/>
    <w:tmpl w:val="9288B902"/>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4">
    <w:nsid w:val="9C8AC8EF"/>
    <w:multiLevelType w:val="multilevel"/>
    <w:tmpl w:val="9C8AC8EF"/>
    <w:lvl w:ilvl="0" w:tentative="0">
      <w:start w:val="1"/>
      <w:numFmt w:val="decimal"/>
      <w:lvlText w:val="%1."/>
      <w:lvlJc w:val="left"/>
      <w:pPr>
        <w:ind w:left="261" w:hanging="200"/>
        <w:jc w:val="left"/>
      </w:pPr>
      <w:rPr>
        <w:rFonts w:hint="default" w:ascii="华文细黑" w:hAnsi="华文细黑" w:eastAsia="华文细黑" w:cs="华文细黑"/>
        <w:spacing w:val="-17"/>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5">
    <w:nsid w:val="B0F1ACD9"/>
    <w:multiLevelType w:val="multilevel"/>
    <w:tmpl w:val="B0F1ACD9"/>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6">
    <w:nsid w:val="B5E306ED"/>
    <w:multiLevelType w:val="multilevel"/>
    <w:tmpl w:val="B5E306ED"/>
    <w:lvl w:ilvl="0" w:tentative="0">
      <w:start w:val="1"/>
      <w:numFmt w:val="decimal"/>
      <w:lvlText w:val="%1."/>
      <w:lvlJc w:val="left"/>
      <w:pPr>
        <w:ind w:left="261" w:hanging="312"/>
        <w:jc w:val="left"/>
      </w:pPr>
      <w:rPr>
        <w:rFonts w:hint="default" w:ascii="华文细黑" w:hAnsi="华文细黑" w:eastAsia="华文细黑" w:cs="华文细黑"/>
        <w:spacing w:val="-29"/>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7">
    <w:nsid w:val="BE923771"/>
    <w:multiLevelType w:val="multilevel"/>
    <w:tmpl w:val="BE923771"/>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8">
    <w:nsid w:val="BF205925"/>
    <w:multiLevelType w:val="multilevel"/>
    <w:tmpl w:val="BF205925"/>
    <w:lvl w:ilvl="0" w:tentative="0">
      <w:start w:val="1"/>
      <w:numFmt w:val="decimal"/>
      <w:lvlText w:val="%1）"/>
      <w:lvlJc w:val="left"/>
      <w:pPr>
        <w:ind w:left="1054" w:hanging="408"/>
        <w:jc w:val="left"/>
      </w:pPr>
      <w:rPr>
        <w:rFonts w:hint="default" w:ascii="华文细黑" w:hAnsi="华文细黑" w:eastAsia="华文细黑" w:cs="华文细黑"/>
        <w:spacing w:val="-1"/>
        <w:w w:val="100"/>
        <w:sz w:val="24"/>
        <w:szCs w:val="24"/>
        <w:lang w:val="zh-CN" w:eastAsia="zh-CN" w:bidi="zh-CN"/>
      </w:rPr>
    </w:lvl>
    <w:lvl w:ilvl="1" w:tentative="0">
      <w:start w:val="0"/>
      <w:numFmt w:val="bullet"/>
      <w:lvlText w:val="•"/>
      <w:lvlJc w:val="left"/>
      <w:pPr>
        <w:ind w:left="2020" w:hanging="408"/>
      </w:pPr>
      <w:rPr>
        <w:rFonts w:hint="default"/>
        <w:lang w:val="zh-CN" w:eastAsia="zh-CN" w:bidi="zh-CN"/>
      </w:rPr>
    </w:lvl>
    <w:lvl w:ilvl="2" w:tentative="0">
      <w:start w:val="0"/>
      <w:numFmt w:val="bullet"/>
      <w:lvlText w:val="•"/>
      <w:lvlJc w:val="left"/>
      <w:pPr>
        <w:ind w:left="2981" w:hanging="408"/>
      </w:pPr>
      <w:rPr>
        <w:rFonts w:hint="default"/>
        <w:lang w:val="zh-CN" w:eastAsia="zh-CN" w:bidi="zh-CN"/>
      </w:rPr>
    </w:lvl>
    <w:lvl w:ilvl="3" w:tentative="0">
      <w:start w:val="0"/>
      <w:numFmt w:val="bullet"/>
      <w:lvlText w:val="•"/>
      <w:lvlJc w:val="left"/>
      <w:pPr>
        <w:ind w:left="3941" w:hanging="408"/>
      </w:pPr>
      <w:rPr>
        <w:rFonts w:hint="default"/>
        <w:lang w:val="zh-CN" w:eastAsia="zh-CN" w:bidi="zh-CN"/>
      </w:rPr>
    </w:lvl>
    <w:lvl w:ilvl="4" w:tentative="0">
      <w:start w:val="0"/>
      <w:numFmt w:val="bullet"/>
      <w:lvlText w:val="•"/>
      <w:lvlJc w:val="left"/>
      <w:pPr>
        <w:ind w:left="4902" w:hanging="408"/>
      </w:pPr>
      <w:rPr>
        <w:rFonts w:hint="default"/>
        <w:lang w:val="zh-CN" w:eastAsia="zh-CN" w:bidi="zh-CN"/>
      </w:rPr>
    </w:lvl>
    <w:lvl w:ilvl="5" w:tentative="0">
      <w:start w:val="0"/>
      <w:numFmt w:val="bullet"/>
      <w:lvlText w:val="•"/>
      <w:lvlJc w:val="left"/>
      <w:pPr>
        <w:ind w:left="5863" w:hanging="408"/>
      </w:pPr>
      <w:rPr>
        <w:rFonts w:hint="default"/>
        <w:lang w:val="zh-CN" w:eastAsia="zh-CN" w:bidi="zh-CN"/>
      </w:rPr>
    </w:lvl>
    <w:lvl w:ilvl="6" w:tentative="0">
      <w:start w:val="0"/>
      <w:numFmt w:val="bullet"/>
      <w:lvlText w:val="•"/>
      <w:lvlJc w:val="left"/>
      <w:pPr>
        <w:ind w:left="6823" w:hanging="408"/>
      </w:pPr>
      <w:rPr>
        <w:rFonts w:hint="default"/>
        <w:lang w:val="zh-CN" w:eastAsia="zh-CN" w:bidi="zh-CN"/>
      </w:rPr>
    </w:lvl>
    <w:lvl w:ilvl="7" w:tentative="0">
      <w:start w:val="0"/>
      <w:numFmt w:val="bullet"/>
      <w:lvlText w:val="•"/>
      <w:lvlJc w:val="left"/>
      <w:pPr>
        <w:ind w:left="7784" w:hanging="408"/>
      </w:pPr>
      <w:rPr>
        <w:rFonts w:hint="default"/>
        <w:lang w:val="zh-CN" w:eastAsia="zh-CN" w:bidi="zh-CN"/>
      </w:rPr>
    </w:lvl>
    <w:lvl w:ilvl="8" w:tentative="0">
      <w:start w:val="0"/>
      <w:numFmt w:val="bullet"/>
      <w:lvlText w:val="•"/>
      <w:lvlJc w:val="left"/>
      <w:pPr>
        <w:ind w:left="8745" w:hanging="408"/>
      </w:pPr>
      <w:rPr>
        <w:rFonts w:hint="default"/>
        <w:lang w:val="zh-CN" w:eastAsia="zh-CN" w:bidi="zh-CN"/>
      </w:rPr>
    </w:lvl>
  </w:abstractNum>
  <w:abstractNum w:abstractNumId="9">
    <w:nsid w:val="C8879AEF"/>
    <w:multiLevelType w:val="multilevel"/>
    <w:tmpl w:val="C8879AEF"/>
    <w:lvl w:ilvl="0" w:tentative="0">
      <w:start w:val="1"/>
      <w:numFmt w:val="decimal"/>
      <w:lvlText w:val="%1."/>
      <w:lvlJc w:val="left"/>
      <w:pPr>
        <w:ind w:left="261" w:hanging="312"/>
        <w:jc w:val="left"/>
      </w:pPr>
      <w:rPr>
        <w:rFonts w:hint="default" w:ascii="华文细黑" w:hAnsi="华文细黑" w:eastAsia="华文细黑" w:cs="华文细黑"/>
        <w:spacing w:val="-48"/>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10">
    <w:nsid w:val="CF092B84"/>
    <w:multiLevelType w:val="multilevel"/>
    <w:tmpl w:val="CF092B84"/>
    <w:lvl w:ilvl="0" w:tentative="0">
      <w:start w:val="4"/>
      <w:numFmt w:val="decimal"/>
      <w:lvlText w:val="%1"/>
      <w:lvlJc w:val="left"/>
      <w:pPr>
        <w:ind w:left="850" w:hanging="378"/>
        <w:jc w:val="left"/>
      </w:pPr>
      <w:rPr>
        <w:rFonts w:hint="default"/>
        <w:lang w:val="zh-CN" w:eastAsia="zh-CN" w:bidi="zh-CN"/>
      </w:rPr>
    </w:lvl>
    <w:lvl w:ilvl="1" w:tentative="0">
      <w:start w:val="1"/>
      <w:numFmt w:val="decimal"/>
      <w:lvlText w:val="%1.%2."/>
      <w:lvlJc w:val="left"/>
      <w:pPr>
        <w:ind w:left="850" w:hanging="378"/>
        <w:jc w:val="left"/>
      </w:pPr>
      <w:rPr>
        <w:rFonts w:hint="default" w:ascii="等线" w:hAnsi="等线" w:eastAsia="等线" w:cs="等线"/>
        <w:spacing w:val="-1"/>
        <w:w w:val="99"/>
        <w:sz w:val="20"/>
        <w:szCs w:val="20"/>
        <w:lang w:val="zh-CN" w:eastAsia="zh-CN" w:bidi="zh-CN"/>
      </w:rPr>
    </w:lvl>
    <w:lvl w:ilvl="2" w:tentative="0">
      <w:start w:val="1"/>
      <w:numFmt w:val="decimal"/>
      <w:lvlText w:val="%1.%2.%3."/>
      <w:lvlJc w:val="left"/>
      <w:pPr>
        <w:ind w:left="1229" w:hanging="548"/>
        <w:jc w:val="left"/>
      </w:pPr>
      <w:rPr>
        <w:rFonts w:hint="default" w:ascii="等线" w:hAnsi="等线" w:eastAsia="等线" w:cs="等线"/>
        <w:spacing w:val="-1"/>
        <w:w w:val="99"/>
        <w:sz w:val="20"/>
        <w:szCs w:val="20"/>
        <w:lang w:val="zh-CN" w:eastAsia="zh-CN" w:bidi="zh-CN"/>
      </w:rPr>
    </w:lvl>
    <w:lvl w:ilvl="3" w:tentative="0">
      <w:start w:val="0"/>
      <w:numFmt w:val="bullet"/>
      <w:lvlText w:val="•"/>
      <w:lvlJc w:val="left"/>
      <w:pPr>
        <w:ind w:left="3319" w:hanging="548"/>
      </w:pPr>
      <w:rPr>
        <w:rFonts w:hint="default"/>
        <w:lang w:val="zh-CN" w:eastAsia="zh-CN" w:bidi="zh-CN"/>
      </w:rPr>
    </w:lvl>
    <w:lvl w:ilvl="4" w:tentative="0">
      <w:start w:val="0"/>
      <w:numFmt w:val="bullet"/>
      <w:lvlText w:val="•"/>
      <w:lvlJc w:val="left"/>
      <w:pPr>
        <w:ind w:left="4368" w:hanging="548"/>
      </w:pPr>
      <w:rPr>
        <w:rFonts w:hint="default"/>
        <w:lang w:val="zh-CN" w:eastAsia="zh-CN" w:bidi="zh-CN"/>
      </w:rPr>
    </w:lvl>
    <w:lvl w:ilvl="5" w:tentative="0">
      <w:start w:val="0"/>
      <w:numFmt w:val="bullet"/>
      <w:lvlText w:val="•"/>
      <w:lvlJc w:val="left"/>
      <w:pPr>
        <w:ind w:left="5418" w:hanging="548"/>
      </w:pPr>
      <w:rPr>
        <w:rFonts w:hint="default"/>
        <w:lang w:val="zh-CN" w:eastAsia="zh-CN" w:bidi="zh-CN"/>
      </w:rPr>
    </w:lvl>
    <w:lvl w:ilvl="6" w:tentative="0">
      <w:start w:val="0"/>
      <w:numFmt w:val="bullet"/>
      <w:lvlText w:val="•"/>
      <w:lvlJc w:val="left"/>
      <w:pPr>
        <w:ind w:left="6468" w:hanging="548"/>
      </w:pPr>
      <w:rPr>
        <w:rFonts w:hint="default"/>
        <w:lang w:val="zh-CN" w:eastAsia="zh-CN" w:bidi="zh-CN"/>
      </w:rPr>
    </w:lvl>
    <w:lvl w:ilvl="7" w:tentative="0">
      <w:start w:val="0"/>
      <w:numFmt w:val="bullet"/>
      <w:lvlText w:val="•"/>
      <w:lvlJc w:val="left"/>
      <w:pPr>
        <w:ind w:left="7517" w:hanging="548"/>
      </w:pPr>
      <w:rPr>
        <w:rFonts w:hint="default"/>
        <w:lang w:val="zh-CN" w:eastAsia="zh-CN" w:bidi="zh-CN"/>
      </w:rPr>
    </w:lvl>
    <w:lvl w:ilvl="8" w:tentative="0">
      <w:start w:val="0"/>
      <w:numFmt w:val="bullet"/>
      <w:lvlText w:val="•"/>
      <w:lvlJc w:val="left"/>
      <w:pPr>
        <w:ind w:left="8567" w:hanging="548"/>
      </w:pPr>
      <w:rPr>
        <w:rFonts w:hint="default"/>
        <w:lang w:val="zh-CN" w:eastAsia="zh-CN" w:bidi="zh-CN"/>
      </w:rPr>
    </w:lvl>
  </w:abstractNum>
  <w:abstractNum w:abstractNumId="11">
    <w:nsid w:val="D7F9FE59"/>
    <w:multiLevelType w:val="multilevel"/>
    <w:tmpl w:val="D7F9FE59"/>
    <w:lvl w:ilvl="0" w:tentative="0">
      <w:start w:val="1"/>
      <w:numFmt w:val="decimal"/>
      <w:lvlText w:val="%1."/>
      <w:lvlJc w:val="left"/>
      <w:pPr>
        <w:ind w:left="261" w:hanging="200"/>
        <w:jc w:val="left"/>
      </w:pPr>
      <w:rPr>
        <w:rFonts w:hint="default" w:ascii="华文细黑" w:hAnsi="华文细黑" w:eastAsia="华文细黑" w:cs="华文细黑"/>
        <w:spacing w:val="-17"/>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12">
    <w:nsid w:val="DCBA6B53"/>
    <w:multiLevelType w:val="multilevel"/>
    <w:tmpl w:val="DCBA6B53"/>
    <w:lvl w:ilvl="0" w:tentative="0">
      <w:start w:val="1"/>
      <w:numFmt w:val="decimal"/>
      <w:lvlText w:val="%1."/>
      <w:lvlJc w:val="left"/>
      <w:pPr>
        <w:ind w:left="261" w:hanging="200"/>
        <w:jc w:val="left"/>
      </w:pPr>
      <w:rPr>
        <w:rFonts w:hint="default" w:ascii="华文细黑" w:hAnsi="华文细黑" w:eastAsia="华文细黑" w:cs="华文细黑"/>
        <w:spacing w:val="-46"/>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13">
    <w:nsid w:val="E093A4B0"/>
    <w:multiLevelType w:val="multilevel"/>
    <w:tmpl w:val="E093A4B0"/>
    <w:lvl w:ilvl="0" w:tentative="0">
      <w:start w:val="4"/>
      <w:numFmt w:val="decimal"/>
      <w:lvlText w:val="%1."/>
      <w:lvlJc w:val="left"/>
      <w:pPr>
        <w:ind w:left="682" w:hanging="421"/>
        <w:jc w:val="left"/>
      </w:pPr>
      <w:rPr>
        <w:rFonts w:hint="default" w:ascii="华文中宋" w:hAnsi="华文中宋" w:eastAsia="华文中宋" w:cs="华文中宋"/>
        <w:b/>
        <w:bCs/>
        <w:w w:val="99"/>
        <w:sz w:val="36"/>
        <w:szCs w:val="36"/>
        <w:lang w:val="zh-CN" w:eastAsia="zh-CN" w:bidi="zh-CN"/>
      </w:rPr>
    </w:lvl>
    <w:lvl w:ilvl="1" w:tentative="0">
      <w:start w:val="1"/>
      <w:numFmt w:val="decimal"/>
      <w:lvlText w:val="%1.%2."/>
      <w:lvlJc w:val="left"/>
      <w:pPr>
        <w:ind w:left="1102" w:hanging="841"/>
        <w:jc w:val="left"/>
      </w:pPr>
      <w:rPr>
        <w:rFonts w:hint="default" w:ascii="华文中宋" w:hAnsi="华文中宋" w:eastAsia="华文中宋" w:cs="华文中宋"/>
        <w:b/>
        <w:bCs/>
        <w:spacing w:val="-1"/>
        <w:w w:val="99"/>
        <w:sz w:val="32"/>
        <w:szCs w:val="32"/>
        <w:lang w:val="zh-CN" w:eastAsia="zh-CN" w:bidi="zh-CN"/>
      </w:rPr>
    </w:lvl>
    <w:lvl w:ilvl="2" w:tentative="0">
      <w:start w:val="1"/>
      <w:numFmt w:val="decimal"/>
      <w:lvlText w:val="%1.%2.%3."/>
      <w:lvlJc w:val="left"/>
      <w:pPr>
        <w:ind w:left="1522" w:hanging="1261"/>
        <w:jc w:val="left"/>
      </w:pPr>
      <w:rPr>
        <w:rFonts w:hint="default" w:ascii="华文中宋" w:hAnsi="华文中宋" w:eastAsia="华文中宋" w:cs="华文中宋"/>
        <w:b/>
        <w:bCs/>
        <w:w w:val="99"/>
        <w:sz w:val="30"/>
        <w:szCs w:val="30"/>
        <w:lang w:val="zh-CN" w:eastAsia="zh-CN" w:bidi="zh-CN"/>
      </w:rPr>
    </w:lvl>
    <w:lvl w:ilvl="3" w:tentative="0">
      <w:start w:val="0"/>
      <w:numFmt w:val="bullet"/>
      <w:lvlText w:val="•"/>
      <w:lvlJc w:val="left"/>
      <w:pPr>
        <w:ind w:left="2663" w:hanging="1261"/>
      </w:pPr>
      <w:rPr>
        <w:rFonts w:hint="default"/>
        <w:lang w:val="zh-CN" w:eastAsia="zh-CN" w:bidi="zh-CN"/>
      </w:rPr>
    </w:lvl>
    <w:lvl w:ilvl="4" w:tentative="0">
      <w:start w:val="0"/>
      <w:numFmt w:val="bullet"/>
      <w:lvlText w:val="•"/>
      <w:lvlJc w:val="left"/>
      <w:pPr>
        <w:ind w:left="3806" w:hanging="1261"/>
      </w:pPr>
      <w:rPr>
        <w:rFonts w:hint="default"/>
        <w:lang w:val="zh-CN" w:eastAsia="zh-CN" w:bidi="zh-CN"/>
      </w:rPr>
    </w:lvl>
    <w:lvl w:ilvl="5" w:tentative="0">
      <w:start w:val="0"/>
      <w:numFmt w:val="bullet"/>
      <w:lvlText w:val="•"/>
      <w:lvlJc w:val="left"/>
      <w:pPr>
        <w:ind w:left="4949" w:hanging="1261"/>
      </w:pPr>
      <w:rPr>
        <w:rFonts w:hint="default"/>
        <w:lang w:val="zh-CN" w:eastAsia="zh-CN" w:bidi="zh-CN"/>
      </w:rPr>
    </w:lvl>
    <w:lvl w:ilvl="6" w:tentative="0">
      <w:start w:val="0"/>
      <w:numFmt w:val="bullet"/>
      <w:lvlText w:val="•"/>
      <w:lvlJc w:val="left"/>
      <w:pPr>
        <w:ind w:left="6093" w:hanging="1261"/>
      </w:pPr>
      <w:rPr>
        <w:rFonts w:hint="default"/>
        <w:lang w:val="zh-CN" w:eastAsia="zh-CN" w:bidi="zh-CN"/>
      </w:rPr>
    </w:lvl>
    <w:lvl w:ilvl="7" w:tentative="0">
      <w:start w:val="0"/>
      <w:numFmt w:val="bullet"/>
      <w:lvlText w:val="•"/>
      <w:lvlJc w:val="left"/>
      <w:pPr>
        <w:ind w:left="7236" w:hanging="1261"/>
      </w:pPr>
      <w:rPr>
        <w:rFonts w:hint="default"/>
        <w:lang w:val="zh-CN" w:eastAsia="zh-CN" w:bidi="zh-CN"/>
      </w:rPr>
    </w:lvl>
    <w:lvl w:ilvl="8" w:tentative="0">
      <w:start w:val="0"/>
      <w:numFmt w:val="bullet"/>
      <w:lvlText w:val="•"/>
      <w:lvlJc w:val="left"/>
      <w:pPr>
        <w:ind w:left="8379" w:hanging="1261"/>
      </w:pPr>
      <w:rPr>
        <w:rFonts w:hint="default"/>
        <w:lang w:val="zh-CN" w:eastAsia="zh-CN" w:bidi="zh-CN"/>
      </w:rPr>
    </w:lvl>
  </w:abstractNum>
  <w:abstractNum w:abstractNumId="14">
    <w:nsid w:val="F4B5D9F5"/>
    <w:multiLevelType w:val="multilevel"/>
    <w:tmpl w:val="F4B5D9F5"/>
    <w:lvl w:ilvl="0" w:tentative="0">
      <w:start w:val="1"/>
      <w:numFmt w:val="decimal"/>
      <w:lvlText w:val="%1."/>
      <w:lvlJc w:val="left"/>
      <w:pPr>
        <w:ind w:left="261" w:hanging="200"/>
        <w:jc w:val="left"/>
      </w:pPr>
      <w:rPr>
        <w:rFonts w:hint="default" w:ascii="华文细黑" w:hAnsi="华文细黑" w:eastAsia="华文细黑" w:cs="华文细黑"/>
        <w:spacing w:val="-39"/>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15">
    <w:nsid w:val="F7735DC9"/>
    <w:multiLevelType w:val="multilevel"/>
    <w:tmpl w:val="F7735DC9"/>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16">
    <w:nsid w:val="0053208E"/>
    <w:multiLevelType w:val="multilevel"/>
    <w:tmpl w:val="0053208E"/>
    <w:lvl w:ilvl="0" w:tentative="0">
      <w:start w:val="1"/>
      <w:numFmt w:val="decimal"/>
      <w:lvlText w:val="%1."/>
      <w:lvlJc w:val="left"/>
      <w:pPr>
        <w:ind w:left="520" w:hanging="260"/>
        <w:jc w:val="left"/>
      </w:pPr>
      <w:rPr>
        <w:rFonts w:hint="default" w:ascii="等线" w:hAnsi="等线" w:eastAsia="等线" w:cs="等线"/>
        <w:b/>
        <w:bCs/>
        <w:spacing w:val="-1"/>
        <w:w w:val="99"/>
        <w:sz w:val="20"/>
        <w:szCs w:val="20"/>
        <w:lang w:val="zh-CN" w:eastAsia="zh-CN" w:bidi="zh-CN"/>
      </w:rPr>
    </w:lvl>
    <w:lvl w:ilvl="1" w:tentative="0">
      <w:start w:val="1"/>
      <w:numFmt w:val="decimal"/>
      <w:lvlText w:val="%1.%2."/>
      <w:lvlJc w:val="left"/>
      <w:pPr>
        <w:ind w:left="850" w:hanging="378"/>
        <w:jc w:val="left"/>
      </w:pPr>
      <w:rPr>
        <w:rFonts w:hint="default" w:ascii="等线" w:hAnsi="等线" w:eastAsia="等线" w:cs="等线"/>
        <w:spacing w:val="-1"/>
        <w:w w:val="99"/>
        <w:sz w:val="20"/>
        <w:szCs w:val="20"/>
        <w:lang w:val="zh-CN" w:eastAsia="zh-CN" w:bidi="zh-CN"/>
      </w:rPr>
    </w:lvl>
    <w:lvl w:ilvl="2" w:tentative="0">
      <w:start w:val="1"/>
      <w:numFmt w:val="decimal"/>
      <w:lvlText w:val="%1.%2.%3."/>
      <w:lvlJc w:val="left"/>
      <w:pPr>
        <w:ind w:left="1229" w:hanging="548"/>
        <w:jc w:val="left"/>
      </w:pPr>
      <w:rPr>
        <w:rFonts w:hint="default"/>
        <w:spacing w:val="-1"/>
        <w:w w:val="99"/>
        <w:lang w:val="zh-CN" w:eastAsia="zh-CN" w:bidi="zh-CN"/>
      </w:rPr>
    </w:lvl>
    <w:lvl w:ilvl="3" w:tentative="0">
      <w:start w:val="0"/>
      <w:numFmt w:val="bullet"/>
      <w:lvlText w:val="•"/>
      <w:lvlJc w:val="left"/>
      <w:pPr>
        <w:ind w:left="1340" w:hanging="548"/>
      </w:pPr>
      <w:rPr>
        <w:rFonts w:hint="default"/>
        <w:lang w:val="zh-CN" w:eastAsia="zh-CN" w:bidi="zh-CN"/>
      </w:rPr>
    </w:lvl>
    <w:lvl w:ilvl="4" w:tentative="0">
      <w:start w:val="0"/>
      <w:numFmt w:val="bullet"/>
      <w:lvlText w:val="•"/>
      <w:lvlJc w:val="left"/>
      <w:pPr>
        <w:ind w:left="2672" w:hanging="548"/>
      </w:pPr>
      <w:rPr>
        <w:rFonts w:hint="default"/>
        <w:lang w:val="zh-CN" w:eastAsia="zh-CN" w:bidi="zh-CN"/>
      </w:rPr>
    </w:lvl>
    <w:lvl w:ilvl="5" w:tentative="0">
      <w:start w:val="0"/>
      <w:numFmt w:val="bullet"/>
      <w:lvlText w:val="•"/>
      <w:lvlJc w:val="left"/>
      <w:pPr>
        <w:ind w:left="4004" w:hanging="548"/>
      </w:pPr>
      <w:rPr>
        <w:rFonts w:hint="default"/>
        <w:lang w:val="zh-CN" w:eastAsia="zh-CN" w:bidi="zh-CN"/>
      </w:rPr>
    </w:lvl>
    <w:lvl w:ilvl="6" w:tentative="0">
      <w:start w:val="0"/>
      <w:numFmt w:val="bullet"/>
      <w:lvlText w:val="•"/>
      <w:lvlJc w:val="left"/>
      <w:pPr>
        <w:ind w:left="5337" w:hanging="548"/>
      </w:pPr>
      <w:rPr>
        <w:rFonts w:hint="default"/>
        <w:lang w:val="zh-CN" w:eastAsia="zh-CN" w:bidi="zh-CN"/>
      </w:rPr>
    </w:lvl>
    <w:lvl w:ilvl="7" w:tentative="0">
      <w:start w:val="0"/>
      <w:numFmt w:val="bullet"/>
      <w:lvlText w:val="•"/>
      <w:lvlJc w:val="left"/>
      <w:pPr>
        <w:ind w:left="6669" w:hanging="548"/>
      </w:pPr>
      <w:rPr>
        <w:rFonts w:hint="default"/>
        <w:lang w:val="zh-CN" w:eastAsia="zh-CN" w:bidi="zh-CN"/>
      </w:rPr>
    </w:lvl>
    <w:lvl w:ilvl="8" w:tentative="0">
      <w:start w:val="0"/>
      <w:numFmt w:val="bullet"/>
      <w:lvlText w:val="•"/>
      <w:lvlJc w:val="left"/>
      <w:pPr>
        <w:ind w:left="8001" w:hanging="548"/>
      </w:pPr>
      <w:rPr>
        <w:rFonts w:hint="default"/>
        <w:lang w:val="zh-CN" w:eastAsia="zh-CN" w:bidi="zh-CN"/>
      </w:rPr>
    </w:lvl>
  </w:abstractNum>
  <w:abstractNum w:abstractNumId="17">
    <w:nsid w:val="0248C179"/>
    <w:multiLevelType w:val="multilevel"/>
    <w:tmpl w:val="0248C179"/>
    <w:lvl w:ilvl="0" w:tentative="0">
      <w:start w:val="1"/>
      <w:numFmt w:val="decimal"/>
      <w:lvlText w:val="%1."/>
      <w:lvlJc w:val="left"/>
      <w:pPr>
        <w:ind w:left="261" w:hanging="312"/>
        <w:jc w:val="left"/>
      </w:pPr>
      <w:rPr>
        <w:rFonts w:hint="default" w:ascii="华文细黑" w:hAnsi="华文细黑" w:eastAsia="华文细黑" w:cs="华文细黑"/>
        <w:spacing w:val="-14"/>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18">
    <w:nsid w:val="03D62ECE"/>
    <w:multiLevelType w:val="multilevel"/>
    <w:tmpl w:val="03D62ECE"/>
    <w:lvl w:ilvl="0" w:tentative="0">
      <w:start w:val="1"/>
      <w:numFmt w:val="decimal"/>
      <w:lvlText w:val="%1."/>
      <w:lvlJc w:val="left"/>
      <w:pPr>
        <w:ind w:left="261" w:hanging="312"/>
        <w:jc w:val="left"/>
      </w:pPr>
      <w:rPr>
        <w:rFonts w:hint="default" w:ascii="华文细黑" w:hAnsi="华文细黑" w:eastAsia="华文细黑" w:cs="华文细黑"/>
        <w:spacing w:val="-29"/>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19">
    <w:nsid w:val="0E640482"/>
    <w:multiLevelType w:val="multilevel"/>
    <w:tmpl w:val="0E640482"/>
    <w:lvl w:ilvl="0" w:tentative="0">
      <w:start w:val="1"/>
      <w:numFmt w:val="decimal"/>
      <w:lvlText w:val="%1."/>
      <w:lvlJc w:val="left"/>
      <w:pPr>
        <w:ind w:left="261" w:hanging="200"/>
        <w:jc w:val="left"/>
      </w:pPr>
      <w:rPr>
        <w:rFonts w:hint="default" w:ascii="华文细黑" w:hAnsi="华文细黑" w:eastAsia="华文细黑" w:cs="华文细黑"/>
        <w:spacing w:val="-17"/>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20">
    <w:nsid w:val="243FCF68"/>
    <w:multiLevelType w:val="multilevel"/>
    <w:tmpl w:val="243FCF68"/>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21">
    <w:nsid w:val="2470EC97"/>
    <w:multiLevelType w:val="multilevel"/>
    <w:tmpl w:val="2470EC97"/>
    <w:lvl w:ilvl="0" w:tentative="0">
      <w:start w:val="1"/>
      <w:numFmt w:val="decimal"/>
      <w:lvlText w:val="%1."/>
      <w:lvlJc w:val="left"/>
      <w:pPr>
        <w:ind w:left="261" w:hanging="200"/>
        <w:jc w:val="left"/>
      </w:pPr>
      <w:rPr>
        <w:rFonts w:hint="default" w:ascii="华文细黑" w:hAnsi="华文细黑" w:eastAsia="华文细黑" w:cs="华文细黑"/>
        <w:spacing w:val="-17"/>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22">
    <w:nsid w:val="25B654F3"/>
    <w:multiLevelType w:val="multilevel"/>
    <w:tmpl w:val="25B654F3"/>
    <w:lvl w:ilvl="0" w:tentative="0">
      <w:start w:val="1"/>
      <w:numFmt w:val="decimal"/>
      <w:lvlText w:val="%1."/>
      <w:lvlJc w:val="left"/>
      <w:pPr>
        <w:ind w:left="261" w:hanging="312"/>
        <w:jc w:val="left"/>
      </w:pPr>
      <w:rPr>
        <w:rFonts w:hint="default" w:ascii="华文细黑" w:hAnsi="华文细黑" w:eastAsia="华文细黑" w:cs="华文细黑"/>
        <w:spacing w:val="-17"/>
        <w:w w:val="100"/>
        <w:sz w:val="24"/>
        <w:szCs w:val="24"/>
        <w:lang w:val="zh-CN" w:eastAsia="zh-CN" w:bidi="zh-CN"/>
      </w:rPr>
    </w:lvl>
    <w:lvl w:ilvl="1" w:tentative="0">
      <w:start w:val="0"/>
      <w:numFmt w:val="bullet"/>
      <w:lvlText w:val="•"/>
      <w:lvlJc w:val="left"/>
      <w:pPr>
        <w:ind w:left="1300" w:hanging="312"/>
      </w:pPr>
      <w:rPr>
        <w:rFonts w:hint="default"/>
        <w:lang w:val="zh-CN" w:eastAsia="zh-CN" w:bidi="zh-CN"/>
      </w:rPr>
    </w:lvl>
    <w:lvl w:ilvl="2" w:tentative="0">
      <w:start w:val="0"/>
      <w:numFmt w:val="bullet"/>
      <w:lvlText w:val="•"/>
      <w:lvlJc w:val="left"/>
      <w:pPr>
        <w:ind w:left="2341" w:hanging="312"/>
      </w:pPr>
      <w:rPr>
        <w:rFonts w:hint="default"/>
        <w:lang w:val="zh-CN" w:eastAsia="zh-CN" w:bidi="zh-CN"/>
      </w:rPr>
    </w:lvl>
    <w:lvl w:ilvl="3" w:tentative="0">
      <w:start w:val="0"/>
      <w:numFmt w:val="bullet"/>
      <w:lvlText w:val="•"/>
      <w:lvlJc w:val="left"/>
      <w:pPr>
        <w:ind w:left="3381" w:hanging="312"/>
      </w:pPr>
      <w:rPr>
        <w:rFonts w:hint="default"/>
        <w:lang w:val="zh-CN" w:eastAsia="zh-CN" w:bidi="zh-CN"/>
      </w:rPr>
    </w:lvl>
    <w:lvl w:ilvl="4" w:tentative="0">
      <w:start w:val="0"/>
      <w:numFmt w:val="bullet"/>
      <w:lvlText w:val="•"/>
      <w:lvlJc w:val="left"/>
      <w:pPr>
        <w:ind w:left="4422" w:hanging="312"/>
      </w:pPr>
      <w:rPr>
        <w:rFonts w:hint="default"/>
        <w:lang w:val="zh-CN" w:eastAsia="zh-CN" w:bidi="zh-CN"/>
      </w:rPr>
    </w:lvl>
    <w:lvl w:ilvl="5" w:tentative="0">
      <w:start w:val="0"/>
      <w:numFmt w:val="bullet"/>
      <w:lvlText w:val="•"/>
      <w:lvlJc w:val="left"/>
      <w:pPr>
        <w:ind w:left="5463" w:hanging="312"/>
      </w:pPr>
      <w:rPr>
        <w:rFonts w:hint="default"/>
        <w:lang w:val="zh-CN" w:eastAsia="zh-CN" w:bidi="zh-CN"/>
      </w:rPr>
    </w:lvl>
    <w:lvl w:ilvl="6" w:tentative="0">
      <w:start w:val="0"/>
      <w:numFmt w:val="bullet"/>
      <w:lvlText w:val="•"/>
      <w:lvlJc w:val="left"/>
      <w:pPr>
        <w:ind w:left="6503" w:hanging="312"/>
      </w:pPr>
      <w:rPr>
        <w:rFonts w:hint="default"/>
        <w:lang w:val="zh-CN" w:eastAsia="zh-CN" w:bidi="zh-CN"/>
      </w:rPr>
    </w:lvl>
    <w:lvl w:ilvl="7" w:tentative="0">
      <w:start w:val="0"/>
      <w:numFmt w:val="bullet"/>
      <w:lvlText w:val="•"/>
      <w:lvlJc w:val="left"/>
      <w:pPr>
        <w:ind w:left="7544" w:hanging="312"/>
      </w:pPr>
      <w:rPr>
        <w:rFonts w:hint="default"/>
        <w:lang w:val="zh-CN" w:eastAsia="zh-CN" w:bidi="zh-CN"/>
      </w:rPr>
    </w:lvl>
    <w:lvl w:ilvl="8" w:tentative="0">
      <w:start w:val="0"/>
      <w:numFmt w:val="bullet"/>
      <w:lvlText w:val="•"/>
      <w:lvlJc w:val="left"/>
      <w:pPr>
        <w:ind w:left="8585" w:hanging="312"/>
      </w:pPr>
      <w:rPr>
        <w:rFonts w:hint="default"/>
        <w:lang w:val="zh-CN" w:eastAsia="zh-CN" w:bidi="zh-CN"/>
      </w:rPr>
    </w:lvl>
  </w:abstractNum>
  <w:abstractNum w:abstractNumId="23">
    <w:nsid w:val="2A8F537B"/>
    <w:multiLevelType w:val="multilevel"/>
    <w:tmpl w:val="2A8F537B"/>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24">
    <w:nsid w:val="39A0D9AC"/>
    <w:multiLevelType w:val="multilevel"/>
    <w:tmpl w:val="39A0D9AC"/>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25">
    <w:nsid w:val="46A08BB8"/>
    <w:multiLevelType w:val="multilevel"/>
    <w:tmpl w:val="46A08BB8"/>
    <w:lvl w:ilvl="0" w:tentative="0">
      <w:start w:val="1"/>
      <w:numFmt w:val="decimal"/>
      <w:lvlText w:val="%1."/>
      <w:lvlJc w:val="left"/>
      <w:pPr>
        <w:ind w:left="573" w:hanging="312"/>
        <w:jc w:val="left"/>
      </w:pPr>
      <w:rPr>
        <w:rFonts w:hint="default" w:ascii="华文细黑" w:hAnsi="华文细黑" w:eastAsia="华文细黑" w:cs="华文细黑"/>
        <w:spacing w:val="-120"/>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26">
    <w:nsid w:val="4C1BAE26"/>
    <w:multiLevelType w:val="multilevel"/>
    <w:tmpl w:val="4C1BAE26"/>
    <w:lvl w:ilvl="0" w:tentative="0">
      <w:start w:val="1"/>
      <w:numFmt w:val="decimal"/>
      <w:lvlText w:val="%1."/>
      <w:lvlJc w:val="left"/>
      <w:pPr>
        <w:ind w:left="261" w:hanging="200"/>
        <w:jc w:val="left"/>
      </w:pPr>
      <w:rPr>
        <w:rFonts w:hint="default" w:ascii="华文细黑" w:hAnsi="华文细黑" w:eastAsia="华文细黑" w:cs="华文细黑"/>
        <w:spacing w:val="-17"/>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27">
    <w:nsid w:val="4D4DC07F"/>
    <w:multiLevelType w:val="multilevel"/>
    <w:tmpl w:val="4D4DC07F"/>
    <w:lvl w:ilvl="0" w:tentative="0">
      <w:start w:val="1"/>
      <w:numFmt w:val="decimal"/>
      <w:lvlText w:val="%1）"/>
      <w:lvlJc w:val="left"/>
      <w:pPr>
        <w:ind w:left="482" w:hanging="373"/>
        <w:jc w:val="left"/>
      </w:pPr>
      <w:rPr>
        <w:rFonts w:hint="default" w:ascii="华文细黑" w:hAnsi="华文细黑" w:eastAsia="华文细黑" w:cs="华文细黑"/>
        <w:spacing w:val="-1"/>
        <w:w w:val="100"/>
        <w:sz w:val="22"/>
        <w:szCs w:val="22"/>
        <w:lang w:val="zh-CN" w:eastAsia="zh-CN" w:bidi="zh-CN"/>
      </w:rPr>
    </w:lvl>
    <w:lvl w:ilvl="1" w:tentative="0">
      <w:start w:val="0"/>
      <w:numFmt w:val="bullet"/>
      <w:lvlText w:val="•"/>
      <w:lvlJc w:val="left"/>
      <w:pPr>
        <w:ind w:left="1081" w:hanging="373"/>
      </w:pPr>
      <w:rPr>
        <w:rFonts w:hint="default"/>
        <w:lang w:val="zh-CN" w:eastAsia="zh-CN" w:bidi="zh-CN"/>
      </w:rPr>
    </w:lvl>
    <w:lvl w:ilvl="2" w:tentative="0">
      <w:start w:val="0"/>
      <w:numFmt w:val="bullet"/>
      <w:lvlText w:val="•"/>
      <w:lvlJc w:val="left"/>
      <w:pPr>
        <w:ind w:left="1682" w:hanging="373"/>
      </w:pPr>
      <w:rPr>
        <w:rFonts w:hint="default"/>
        <w:lang w:val="zh-CN" w:eastAsia="zh-CN" w:bidi="zh-CN"/>
      </w:rPr>
    </w:lvl>
    <w:lvl w:ilvl="3" w:tentative="0">
      <w:start w:val="0"/>
      <w:numFmt w:val="bullet"/>
      <w:lvlText w:val="•"/>
      <w:lvlJc w:val="left"/>
      <w:pPr>
        <w:ind w:left="2283" w:hanging="373"/>
      </w:pPr>
      <w:rPr>
        <w:rFonts w:hint="default"/>
        <w:lang w:val="zh-CN" w:eastAsia="zh-CN" w:bidi="zh-CN"/>
      </w:rPr>
    </w:lvl>
    <w:lvl w:ilvl="4" w:tentative="0">
      <w:start w:val="0"/>
      <w:numFmt w:val="bullet"/>
      <w:lvlText w:val="•"/>
      <w:lvlJc w:val="left"/>
      <w:pPr>
        <w:ind w:left="2885" w:hanging="373"/>
      </w:pPr>
      <w:rPr>
        <w:rFonts w:hint="default"/>
        <w:lang w:val="zh-CN" w:eastAsia="zh-CN" w:bidi="zh-CN"/>
      </w:rPr>
    </w:lvl>
    <w:lvl w:ilvl="5" w:tentative="0">
      <w:start w:val="0"/>
      <w:numFmt w:val="bullet"/>
      <w:lvlText w:val="•"/>
      <w:lvlJc w:val="left"/>
      <w:pPr>
        <w:ind w:left="3486" w:hanging="373"/>
      </w:pPr>
      <w:rPr>
        <w:rFonts w:hint="default"/>
        <w:lang w:val="zh-CN" w:eastAsia="zh-CN" w:bidi="zh-CN"/>
      </w:rPr>
    </w:lvl>
    <w:lvl w:ilvl="6" w:tentative="0">
      <w:start w:val="0"/>
      <w:numFmt w:val="bullet"/>
      <w:lvlText w:val="•"/>
      <w:lvlJc w:val="left"/>
      <w:pPr>
        <w:ind w:left="4087" w:hanging="373"/>
      </w:pPr>
      <w:rPr>
        <w:rFonts w:hint="default"/>
        <w:lang w:val="zh-CN" w:eastAsia="zh-CN" w:bidi="zh-CN"/>
      </w:rPr>
    </w:lvl>
    <w:lvl w:ilvl="7" w:tentative="0">
      <w:start w:val="0"/>
      <w:numFmt w:val="bullet"/>
      <w:lvlText w:val="•"/>
      <w:lvlJc w:val="left"/>
      <w:pPr>
        <w:ind w:left="4689" w:hanging="373"/>
      </w:pPr>
      <w:rPr>
        <w:rFonts w:hint="default"/>
        <w:lang w:val="zh-CN" w:eastAsia="zh-CN" w:bidi="zh-CN"/>
      </w:rPr>
    </w:lvl>
    <w:lvl w:ilvl="8" w:tentative="0">
      <w:start w:val="0"/>
      <w:numFmt w:val="bullet"/>
      <w:lvlText w:val="•"/>
      <w:lvlJc w:val="left"/>
      <w:pPr>
        <w:ind w:left="5290" w:hanging="373"/>
      </w:pPr>
      <w:rPr>
        <w:rFonts w:hint="default"/>
        <w:lang w:val="zh-CN" w:eastAsia="zh-CN" w:bidi="zh-CN"/>
      </w:rPr>
    </w:lvl>
  </w:abstractNum>
  <w:abstractNum w:abstractNumId="28">
    <w:nsid w:val="4D94DA66"/>
    <w:multiLevelType w:val="multilevel"/>
    <w:tmpl w:val="4D94DA66"/>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29">
    <w:nsid w:val="58765686"/>
    <w:multiLevelType w:val="multilevel"/>
    <w:tmpl w:val="58765686"/>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abstractNum w:abstractNumId="30">
    <w:nsid w:val="59ADCABA"/>
    <w:multiLevelType w:val="multilevel"/>
    <w:tmpl w:val="59ADCABA"/>
    <w:lvl w:ilvl="0" w:tentative="0">
      <w:start w:val="1"/>
      <w:numFmt w:val="decimal"/>
      <w:lvlText w:val="%1."/>
      <w:lvlJc w:val="left"/>
      <w:pPr>
        <w:ind w:left="682" w:hanging="421"/>
        <w:jc w:val="left"/>
      </w:pPr>
      <w:rPr>
        <w:rFonts w:hint="default" w:ascii="华文中宋" w:hAnsi="华文中宋" w:eastAsia="华文中宋" w:cs="华文中宋"/>
        <w:b/>
        <w:bCs/>
        <w:w w:val="99"/>
        <w:sz w:val="36"/>
        <w:szCs w:val="36"/>
        <w:lang w:val="zh-CN" w:eastAsia="zh-CN" w:bidi="zh-CN"/>
      </w:rPr>
    </w:lvl>
    <w:lvl w:ilvl="1" w:tentative="0">
      <w:start w:val="1"/>
      <w:numFmt w:val="decimal"/>
      <w:lvlText w:val="%1.%2."/>
      <w:lvlJc w:val="left"/>
      <w:pPr>
        <w:ind w:left="1102" w:hanging="841"/>
        <w:jc w:val="left"/>
      </w:pPr>
      <w:rPr>
        <w:rFonts w:hint="default" w:ascii="华文中宋" w:hAnsi="华文中宋" w:eastAsia="华文中宋" w:cs="华文中宋"/>
        <w:b/>
        <w:bCs/>
        <w:spacing w:val="-1"/>
        <w:w w:val="99"/>
        <w:sz w:val="32"/>
        <w:szCs w:val="32"/>
        <w:lang w:val="zh-CN" w:eastAsia="zh-CN" w:bidi="zh-CN"/>
      </w:rPr>
    </w:lvl>
    <w:lvl w:ilvl="2" w:tentative="0">
      <w:start w:val="1"/>
      <w:numFmt w:val="decimal"/>
      <w:lvlText w:val="%1.%2.%3."/>
      <w:lvlJc w:val="left"/>
      <w:pPr>
        <w:ind w:left="1522" w:hanging="1261"/>
        <w:jc w:val="left"/>
      </w:pPr>
      <w:rPr>
        <w:rFonts w:hint="default" w:ascii="华文中宋" w:hAnsi="华文中宋" w:eastAsia="华文中宋" w:cs="华文中宋"/>
        <w:b/>
        <w:bCs/>
        <w:w w:val="99"/>
        <w:sz w:val="30"/>
        <w:szCs w:val="30"/>
        <w:lang w:val="zh-CN" w:eastAsia="zh-CN" w:bidi="zh-CN"/>
      </w:rPr>
    </w:lvl>
    <w:lvl w:ilvl="3" w:tentative="0">
      <w:start w:val="1"/>
      <w:numFmt w:val="decimal"/>
      <w:lvlText w:val="%1.%2.%3.%4."/>
      <w:lvlJc w:val="left"/>
      <w:pPr>
        <w:ind w:left="1522" w:hanging="1261"/>
        <w:jc w:val="left"/>
      </w:pPr>
      <w:rPr>
        <w:rFonts w:hint="default" w:ascii="Cambria" w:hAnsi="Cambria" w:eastAsia="Cambria" w:cs="Cambria"/>
        <w:b/>
        <w:bCs/>
        <w:spacing w:val="-1"/>
        <w:w w:val="100"/>
        <w:sz w:val="28"/>
        <w:szCs w:val="28"/>
        <w:lang w:val="zh-CN" w:eastAsia="zh-CN" w:bidi="zh-CN"/>
      </w:rPr>
    </w:lvl>
    <w:lvl w:ilvl="4" w:tentative="0">
      <w:start w:val="0"/>
      <w:numFmt w:val="bullet"/>
      <w:lvlText w:val="•"/>
      <w:lvlJc w:val="left"/>
      <w:pPr>
        <w:ind w:left="3806" w:hanging="1261"/>
      </w:pPr>
      <w:rPr>
        <w:rFonts w:hint="default"/>
        <w:lang w:val="zh-CN" w:eastAsia="zh-CN" w:bidi="zh-CN"/>
      </w:rPr>
    </w:lvl>
    <w:lvl w:ilvl="5" w:tentative="0">
      <w:start w:val="0"/>
      <w:numFmt w:val="bullet"/>
      <w:lvlText w:val="•"/>
      <w:lvlJc w:val="left"/>
      <w:pPr>
        <w:ind w:left="4949" w:hanging="1261"/>
      </w:pPr>
      <w:rPr>
        <w:rFonts w:hint="default"/>
        <w:lang w:val="zh-CN" w:eastAsia="zh-CN" w:bidi="zh-CN"/>
      </w:rPr>
    </w:lvl>
    <w:lvl w:ilvl="6" w:tentative="0">
      <w:start w:val="0"/>
      <w:numFmt w:val="bullet"/>
      <w:lvlText w:val="•"/>
      <w:lvlJc w:val="left"/>
      <w:pPr>
        <w:ind w:left="6093" w:hanging="1261"/>
      </w:pPr>
      <w:rPr>
        <w:rFonts w:hint="default"/>
        <w:lang w:val="zh-CN" w:eastAsia="zh-CN" w:bidi="zh-CN"/>
      </w:rPr>
    </w:lvl>
    <w:lvl w:ilvl="7" w:tentative="0">
      <w:start w:val="0"/>
      <w:numFmt w:val="bullet"/>
      <w:lvlText w:val="•"/>
      <w:lvlJc w:val="left"/>
      <w:pPr>
        <w:ind w:left="7236" w:hanging="1261"/>
      </w:pPr>
      <w:rPr>
        <w:rFonts w:hint="default"/>
        <w:lang w:val="zh-CN" w:eastAsia="zh-CN" w:bidi="zh-CN"/>
      </w:rPr>
    </w:lvl>
    <w:lvl w:ilvl="8" w:tentative="0">
      <w:start w:val="0"/>
      <w:numFmt w:val="bullet"/>
      <w:lvlText w:val="•"/>
      <w:lvlJc w:val="left"/>
      <w:pPr>
        <w:ind w:left="8379" w:hanging="1261"/>
      </w:pPr>
      <w:rPr>
        <w:rFonts w:hint="default"/>
        <w:lang w:val="zh-CN" w:eastAsia="zh-CN" w:bidi="zh-CN"/>
      </w:rPr>
    </w:lvl>
  </w:abstractNum>
  <w:abstractNum w:abstractNumId="31">
    <w:nsid w:val="5A241D34"/>
    <w:multiLevelType w:val="multilevel"/>
    <w:tmpl w:val="5A241D34"/>
    <w:lvl w:ilvl="0" w:tentative="0">
      <w:start w:val="1"/>
      <w:numFmt w:val="decimal"/>
      <w:lvlText w:val="%1）"/>
      <w:lvlJc w:val="left"/>
      <w:pPr>
        <w:ind w:left="480" w:hanging="373"/>
        <w:jc w:val="left"/>
      </w:pPr>
      <w:rPr>
        <w:rFonts w:hint="default" w:ascii="华文细黑" w:hAnsi="华文细黑" w:eastAsia="华文细黑" w:cs="华文细黑"/>
        <w:spacing w:val="-1"/>
        <w:w w:val="100"/>
        <w:sz w:val="22"/>
        <w:szCs w:val="22"/>
        <w:lang w:val="zh-CN" w:eastAsia="zh-CN" w:bidi="zh-CN"/>
      </w:rPr>
    </w:lvl>
    <w:lvl w:ilvl="1" w:tentative="0">
      <w:start w:val="0"/>
      <w:numFmt w:val="bullet"/>
      <w:lvlText w:val="•"/>
      <w:lvlJc w:val="left"/>
      <w:pPr>
        <w:ind w:left="1028" w:hanging="373"/>
      </w:pPr>
      <w:rPr>
        <w:rFonts w:hint="default"/>
        <w:lang w:val="zh-CN" w:eastAsia="zh-CN" w:bidi="zh-CN"/>
      </w:rPr>
    </w:lvl>
    <w:lvl w:ilvl="2" w:tentative="0">
      <w:start w:val="0"/>
      <w:numFmt w:val="bullet"/>
      <w:lvlText w:val="•"/>
      <w:lvlJc w:val="left"/>
      <w:pPr>
        <w:ind w:left="1577" w:hanging="373"/>
      </w:pPr>
      <w:rPr>
        <w:rFonts w:hint="default"/>
        <w:lang w:val="zh-CN" w:eastAsia="zh-CN" w:bidi="zh-CN"/>
      </w:rPr>
    </w:lvl>
    <w:lvl w:ilvl="3" w:tentative="0">
      <w:start w:val="0"/>
      <w:numFmt w:val="bullet"/>
      <w:lvlText w:val="•"/>
      <w:lvlJc w:val="left"/>
      <w:pPr>
        <w:ind w:left="2126" w:hanging="373"/>
      </w:pPr>
      <w:rPr>
        <w:rFonts w:hint="default"/>
        <w:lang w:val="zh-CN" w:eastAsia="zh-CN" w:bidi="zh-CN"/>
      </w:rPr>
    </w:lvl>
    <w:lvl w:ilvl="4" w:tentative="0">
      <w:start w:val="0"/>
      <w:numFmt w:val="bullet"/>
      <w:lvlText w:val="•"/>
      <w:lvlJc w:val="left"/>
      <w:pPr>
        <w:ind w:left="2674" w:hanging="373"/>
      </w:pPr>
      <w:rPr>
        <w:rFonts w:hint="default"/>
        <w:lang w:val="zh-CN" w:eastAsia="zh-CN" w:bidi="zh-CN"/>
      </w:rPr>
    </w:lvl>
    <w:lvl w:ilvl="5" w:tentative="0">
      <w:start w:val="0"/>
      <w:numFmt w:val="bullet"/>
      <w:lvlText w:val="•"/>
      <w:lvlJc w:val="left"/>
      <w:pPr>
        <w:ind w:left="3223" w:hanging="373"/>
      </w:pPr>
      <w:rPr>
        <w:rFonts w:hint="default"/>
        <w:lang w:val="zh-CN" w:eastAsia="zh-CN" w:bidi="zh-CN"/>
      </w:rPr>
    </w:lvl>
    <w:lvl w:ilvl="6" w:tentative="0">
      <w:start w:val="0"/>
      <w:numFmt w:val="bullet"/>
      <w:lvlText w:val="•"/>
      <w:lvlJc w:val="left"/>
      <w:pPr>
        <w:ind w:left="3772" w:hanging="373"/>
      </w:pPr>
      <w:rPr>
        <w:rFonts w:hint="default"/>
        <w:lang w:val="zh-CN" w:eastAsia="zh-CN" w:bidi="zh-CN"/>
      </w:rPr>
    </w:lvl>
    <w:lvl w:ilvl="7" w:tentative="0">
      <w:start w:val="0"/>
      <w:numFmt w:val="bullet"/>
      <w:lvlText w:val="•"/>
      <w:lvlJc w:val="left"/>
      <w:pPr>
        <w:ind w:left="4320" w:hanging="373"/>
      </w:pPr>
      <w:rPr>
        <w:rFonts w:hint="default"/>
        <w:lang w:val="zh-CN" w:eastAsia="zh-CN" w:bidi="zh-CN"/>
      </w:rPr>
    </w:lvl>
    <w:lvl w:ilvl="8" w:tentative="0">
      <w:start w:val="0"/>
      <w:numFmt w:val="bullet"/>
      <w:lvlText w:val="•"/>
      <w:lvlJc w:val="left"/>
      <w:pPr>
        <w:ind w:left="4869" w:hanging="373"/>
      </w:pPr>
      <w:rPr>
        <w:rFonts w:hint="default"/>
        <w:lang w:val="zh-CN" w:eastAsia="zh-CN" w:bidi="zh-CN"/>
      </w:rPr>
    </w:lvl>
  </w:abstractNum>
  <w:abstractNum w:abstractNumId="32">
    <w:nsid w:val="60382F6E"/>
    <w:multiLevelType w:val="multilevel"/>
    <w:tmpl w:val="60382F6E"/>
    <w:lvl w:ilvl="0" w:tentative="0">
      <w:start w:val="1"/>
      <w:numFmt w:val="decimal"/>
      <w:lvlText w:val="%1."/>
      <w:lvlJc w:val="left"/>
      <w:pPr>
        <w:ind w:left="261" w:hanging="200"/>
        <w:jc w:val="left"/>
      </w:pPr>
      <w:rPr>
        <w:rFonts w:hint="default" w:ascii="华文细黑" w:hAnsi="华文细黑" w:eastAsia="华文细黑" w:cs="华文细黑"/>
        <w:spacing w:val="-46"/>
        <w:w w:val="100"/>
        <w:sz w:val="22"/>
        <w:szCs w:val="22"/>
        <w:lang w:val="zh-CN" w:eastAsia="zh-CN" w:bidi="zh-CN"/>
      </w:rPr>
    </w:lvl>
    <w:lvl w:ilvl="1" w:tentative="0">
      <w:start w:val="0"/>
      <w:numFmt w:val="bullet"/>
      <w:lvlText w:val="•"/>
      <w:lvlJc w:val="left"/>
      <w:pPr>
        <w:ind w:left="1300" w:hanging="200"/>
      </w:pPr>
      <w:rPr>
        <w:rFonts w:hint="default"/>
        <w:lang w:val="zh-CN" w:eastAsia="zh-CN" w:bidi="zh-CN"/>
      </w:rPr>
    </w:lvl>
    <w:lvl w:ilvl="2" w:tentative="0">
      <w:start w:val="0"/>
      <w:numFmt w:val="bullet"/>
      <w:lvlText w:val="•"/>
      <w:lvlJc w:val="left"/>
      <w:pPr>
        <w:ind w:left="2341" w:hanging="200"/>
      </w:pPr>
      <w:rPr>
        <w:rFonts w:hint="default"/>
        <w:lang w:val="zh-CN" w:eastAsia="zh-CN" w:bidi="zh-CN"/>
      </w:rPr>
    </w:lvl>
    <w:lvl w:ilvl="3" w:tentative="0">
      <w:start w:val="0"/>
      <w:numFmt w:val="bullet"/>
      <w:lvlText w:val="•"/>
      <w:lvlJc w:val="left"/>
      <w:pPr>
        <w:ind w:left="3381" w:hanging="200"/>
      </w:pPr>
      <w:rPr>
        <w:rFonts w:hint="default"/>
        <w:lang w:val="zh-CN" w:eastAsia="zh-CN" w:bidi="zh-CN"/>
      </w:rPr>
    </w:lvl>
    <w:lvl w:ilvl="4" w:tentative="0">
      <w:start w:val="0"/>
      <w:numFmt w:val="bullet"/>
      <w:lvlText w:val="•"/>
      <w:lvlJc w:val="left"/>
      <w:pPr>
        <w:ind w:left="4422" w:hanging="200"/>
      </w:pPr>
      <w:rPr>
        <w:rFonts w:hint="default"/>
        <w:lang w:val="zh-CN" w:eastAsia="zh-CN" w:bidi="zh-CN"/>
      </w:rPr>
    </w:lvl>
    <w:lvl w:ilvl="5" w:tentative="0">
      <w:start w:val="0"/>
      <w:numFmt w:val="bullet"/>
      <w:lvlText w:val="•"/>
      <w:lvlJc w:val="left"/>
      <w:pPr>
        <w:ind w:left="5463" w:hanging="200"/>
      </w:pPr>
      <w:rPr>
        <w:rFonts w:hint="default"/>
        <w:lang w:val="zh-CN" w:eastAsia="zh-CN" w:bidi="zh-CN"/>
      </w:rPr>
    </w:lvl>
    <w:lvl w:ilvl="6" w:tentative="0">
      <w:start w:val="0"/>
      <w:numFmt w:val="bullet"/>
      <w:lvlText w:val="•"/>
      <w:lvlJc w:val="left"/>
      <w:pPr>
        <w:ind w:left="6503" w:hanging="200"/>
      </w:pPr>
      <w:rPr>
        <w:rFonts w:hint="default"/>
        <w:lang w:val="zh-CN" w:eastAsia="zh-CN" w:bidi="zh-CN"/>
      </w:rPr>
    </w:lvl>
    <w:lvl w:ilvl="7" w:tentative="0">
      <w:start w:val="0"/>
      <w:numFmt w:val="bullet"/>
      <w:lvlText w:val="•"/>
      <w:lvlJc w:val="left"/>
      <w:pPr>
        <w:ind w:left="7544" w:hanging="200"/>
      </w:pPr>
      <w:rPr>
        <w:rFonts w:hint="default"/>
        <w:lang w:val="zh-CN" w:eastAsia="zh-CN" w:bidi="zh-CN"/>
      </w:rPr>
    </w:lvl>
    <w:lvl w:ilvl="8" w:tentative="0">
      <w:start w:val="0"/>
      <w:numFmt w:val="bullet"/>
      <w:lvlText w:val="•"/>
      <w:lvlJc w:val="left"/>
      <w:pPr>
        <w:ind w:left="8585" w:hanging="200"/>
      </w:pPr>
      <w:rPr>
        <w:rFonts w:hint="default"/>
        <w:lang w:val="zh-CN" w:eastAsia="zh-CN" w:bidi="zh-CN"/>
      </w:rPr>
    </w:lvl>
  </w:abstractNum>
  <w:abstractNum w:abstractNumId="33">
    <w:nsid w:val="629F7852"/>
    <w:multiLevelType w:val="multilevel"/>
    <w:tmpl w:val="629F7852"/>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34">
    <w:nsid w:val="72183CF9"/>
    <w:multiLevelType w:val="multilevel"/>
    <w:tmpl w:val="72183CF9"/>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35">
    <w:nsid w:val="77ECEA79"/>
    <w:multiLevelType w:val="multilevel"/>
    <w:tmpl w:val="77ECEA79"/>
    <w:lvl w:ilvl="0" w:tentative="0">
      <w:start w:val="1"/>
      <w:numFmt w:val="decimal"/>
      <w:lvlText w:val="%1."/>
      <w:lvlJc w:val="left"/>
      <w:pPr>
        <w:ind w:left="573" w:hanging="312"/>
        <w:jc w:val="left"/>
      </w:pPr>
      <w:rPr>
        <w:rFonts w:hint="default" w:ascii="华文细黑" w:hAnsi="华文细黑" w:eastAsia="华文细黑" w:cs="华文细黑"/>
        <w:spacing w:val="-7"/>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36">
    <w:nsid w:val="7C246926"/>
    <w:multiLevelType w:val="multilevel"/>
    <w:tmpl w:val="7C246926"/>
    <w:lvl w:ilvl="0" w:tentative="0">
      <w:start w:val="1"/>
      <w:numFmt w:val="decimal"/>
      <w:lvlText w:val="%1."/>
      <w:lvlJc w:val="left"/>
      <w:pPr>
        <w:ind w:left="573" w:hanging="312"/>
        <w:jc w:val="left"/>
      </w:pPr>
      <w:rPr>
        <w:rFonts w:hint="default" w:ascii="华文细黑" w:hAnsi="华文细黑" w:eastAsia="华文细黑" w:cs="华文细黑"/>
        <w:spacing w:val="-60"/>
        <w:w w:val="100"/>
        <w:sz w:val="24"/>
        <w:szCs w:val="24"/>
        <w:lang w:val="zh-CN" w:eastAsia="zh-CN" w:bidi="zh-CN"/>
      </w:rPr>
    </w:lvl>
    <w:lvl w:ilvl="1" w:tentative="0">
      <w:start w:val="0"/>
      <w:numFmt w:val="bullet"/>
      <w:lvlText w:val="•"/>
      <w:lvlJc w:val="left"/>
      <w:pPr>
        <w:ind w:left="1588" w:hanging="312"/>
      </w:pPr>
      <w:rPr>
        <w:rFonts w:hint="default"/>
        <w:lang w:val="zh-CN" w:eastAsia="zh-CN" w:bidi="zh-CN"/>
      </w:rPr>
    </w:lvl>
    <w:lvl w:ilvl="2" w:tentative="0">
      <w:start w:val="0"/>
      <w:numFmt w:val="bullet"/>
      <w:lvlText w:val="•"/>
      <w:lvlJc w:val="left"/>
      <w:pPr>
        <w:ind w:left="2597" w:hanging="312"/>
      </w:pPr>
      <w:rPr>
        <w:rFonts w:hint="default"/>
        <w:lang w:val="zh-CN" w:eastAsia="zh-CN" w:bidi="zh-CN"/>
      </w:rPr>
    </w:lvl>
    <w:lvl w:ilvl="3" w:tentative="0">
      <w:start w:val="0"/>
      <w:numFmt w:val="bullet"/>
      <w:lvlText w:val="•"/>
      <w:lvlJc w:val="left"/>
      <w:pPr>
        <w:ind w:left="3605" w:hanging="312"/>
      </w:pPr>
      <w:rPr>
        <w:rFonts w:hint="default"/>
        <w:lang w:val="zh-CN" w:eastAsia="zh-CN" w:bidi="zh-CN"/>
      </w:rPr>
    </w:lvl>
    <w:lvl w:ilvl="4" w:tentative="0">
      <w:start w:val="0"/>
      <w:numFmt w:val="bullet"/>
      <w:lvlText w:val="•"/>
      <w:lvlJc w:val="left"/>
      <w:pPr>
        <w:ind w:left="4614" w:hanging="312"/>
      </w:pPr>
      <w:rPr>
        <w:rFonts w:hint="default"/>
        <w:lang w:val="zh-CN" w:eastAsia="zh-CN" w:bidi="zh-CN"/>
      </w:rPr>
    </w:lvl>
    <w:lvl w:ilvl="5" w:tentative="0">
      <w:start w:val="0"/>
      <w:numFmt w:val="bullet"/>
      <w:lvlText w:val="•"/>
      <w:lvlJc w:val="left"/>
      <w:pPr>
        <w:ind w:left="5623" w:hanging="312"/>
      </w:pPr>
      <w:rPr>
        <w:rFonts w:hint="default"/>
        <w:lang w:val="zh-CN" w:eastAsia="zh-CN" w:bidi="zh-CN"/>
      </w:rPr>
    </w:lvl>
    <w:lvl w:ilvl="6" w:tentative="0">
      <w:start w:val="0"/>
      <w:numFmt w:val="bullet"/>
      <w:lvlText w:val="•"/>
      <w:lvlJc w:val="left"/>
      <w:pPr>
        <w:ind w:left="6631" w:hanging="312"/>
      </w:pPr>
      <w:rPr>
        <w:rFonts w:hint="default"/>
        <w:lang w:val="zh-CN" w:eastAsia="zh-CN" w:bidi="zh-CN"/>
      </w:rPr>
    </w:lvl>
    <w:lvl w:ilvl="7" w:tentative="0">
      <w:start w:val="0"/>
      <w:numFmt w:val="bullet"/>
      <w:lvlText w:val="•"/>
      <w:lvlJc w:val="left"/>
      <w:pPr>
        <w:ind w:left="7640" w:hanging="312"/>
      </w:pPr>
      <w:rPr>
        <w:rFonts w:hint="default"/>
        <w:lang w:val="zh-CN" w:eastAsia="zh-CN" w:bidi="zh-CN"/>
      </w:rPr>
    </w:lvl>
    <w:lvl w:ilvl="8" w:tentative="0">
      <w:start w:val="0"/>
      <w:numFmt w:val="bullet"/>
      <w:lvlText w:val="•"/>
      <w:lvlJc w:val="left"/>
      <w:pPr>
        <w:ind w:left="8649" w:hanging="312"/>
      </w:pPr>
      <w:rPr>
        <w:rFonts w:hint="default"/>
        <w:lang w:val="zh-CN" w:eastAsia="zh-CN" w:bidi="zh-CN"/>
      </w:rPr>
    </w:lvl>
  </w:abstractNum>
  <w:abstractNum w:abstractNumId="37">
    <w:nsid w:val="7DEC2089"/>
    <w:multiLevelType w:val="multilevel"/>
    <w:tmpl w:val="7DEC2089"/>
    <w:lvl w:ilvl="0" w:tentative="0">
      <w:start w:val="1"/>
      <w:numFmt w:val="decimal"/>
      <w:lvlText w:val="%1."/>
      <w:lvlJc w:val="left"/>
      <w:pPr>
        <w:ind w:left="622" w:hanging="361"/>
        <w:jc w:val="left"/>
      </w:pPr>
      <w:rPr>
        <w:rFonts w:hint="default" w:ascii="华文细黑" w:hAnsi="华文细黑" w:eastAsia="华文细黑" w:cs="华文细黑"/>
        <w:spacing w:val="-18"/>
        <w:w w:val="100"/>
        <w:sz w:val="24"/>
        <w:szCs w:val="24"/>
        <w:lang w:val="zh-CN" w:eastAsia="zh-CN" w:bidi="zh-CN"/>
      </w:rPr>
    </w:lvl>
    <w:lvl w:ilvl="1" w:tentative="0">
      <w:start w:val="0"/>
      <w:numFmt w:val="bullet"/>
      <w:lvlText w:val="•"/>
      <w:lvlJc w:val="left"/>
      <w:pPr>
        <w:ind w:left="1624" w:hanging="361"/>
      </w:pPr>
      <w:rPr>
        <w:rFonts w:hint="default"/>
        <w:lang w:val="zh-CN" w:eastAsia="zh-CN" w:bidi="zh-CN"/>
      </w:rPr>
    </w:lvl>
    <w:lvl w:ilvl="2" w:tentative="0">
      <w:start w:val="0"/>
      <w:numFmt w:val="bullet"/>
      <w:lvlText w:val="•"/>
      <w:lvlJc w:val="left"/>
      <w:pPr>
        <w:ind w:left="2629" w:hanging="361"/>
      </w:pPr>
      <w:rPr>
        <w:rFonts w:hint="default"/>
        <w:lang w:val="zh-CN" w:eastAsia="zh-CN" w:bidi="zh-CN"/>
      </w:rPr>
    </w:lvl>
    <w:lvl w:ilvl="3" w:tentative="0">
      <w:start w:val="0"/>
      <w:numFmt w:val="bullet"/>
      <w:lvlText w:val="•"/>
      <w:lvlJc w:val="left"/>
      <w:pPr>
        <w:ind w:left="3633" w:hanging="361"/>
      </w:pPr>
      <w:rPr>
        <w:rFonts w:hint="default"/>
        <w:lang w:val="zh-CN" w:eastAsia="zh-CN" w:bidi="zh-CN"/>
      </w:rPr>
    </w:lvl>
    <w:lvl w:ilvl="4" w:tentative="0">
      <w:start w:val="0"/>
      <w:numFmt w:val="bullet"/>
      <w:lvlText w:val="•"/>
      <w:lvlJc w:val="left"/>
      <w:pPr>
        <w:ind w:left="4638" w:hanging="361"/>
      </w:pPr>
      <w:rPr>
        <w:rFonts w:hint="default"/>
        <w:lang w:val="zh-CN" w:eastAsia="zh-CN" w:bidi="zh-CN"/>
      </w:rPr>
    </w:lvl>
    <w:lvl w:ilvl="5" w:tentative="0">
      <w:start w:val="0"/>
      <w:numFmt w:val="bullet"/>
      <w:lvlText w:val="•"/>
      <w:lvlJc w:val="left"/>
      <w:pPr>
        <w:ind w:left="5643" w:hanging="361"/>
      </w:pPr>
      <w:rPr>
        <w:rFonts w:hint="default"/>
        <w:lang w:val="zh-CN" w:eastAsia="zh-CN" w:bidi="zh-CN"/>
      </w:rPr>
    </w:lvl>
    <w:lvl w:ilvl="6" w:tentative="0">
      <w:start w:val="0"/>
      <w:numFmt w:val="bullet"/>
      <w:lvlText w:val="•"/>
      <w:lvlJc w:val="left"/>
      <w:pPr>
        <w:ind w:left="6647" w:hanging="361"/>
      </w:pPr>
      <w:rPr>
        <w:rFonts w:hint="default"/>
        <w:lang w:val="zh-CN" w:eastAsia="zh-CN" w:bidi="zh-CN"/>
      </w:rPr>
    </w:lvl>
    <w:lvl w:ilvl="7" w:tentative="0">
      <w:start w:val="0"/>
      <w:numFmt w:val="bullet"/>
      <w:lvlText w:val="•"/>
      <w:lvlJc w:val="left"/>
      <w:pPr>
        <w:ind w:left="7652" w:hanging="361"/>
      </w:pPr>
      <w:rPr>
        <w:rFonts w:hint="default"/>
        <w:lang w:val="zh-CN" w:eastAsia="zh-CN" w:bidi="zh-CN"/>
      </w:rPr>
    </w:lvl>
    <w:lvl w:ilvl="8" w:tentative="0">
      <w:start w:val="0"/>
      <w:numFmt w:val="bullet"/>
      <w:lvlText w:val="•"/>
      <w:lvlJc w:val="left"/>
      <w:pPr>
        <w:ind w:left="8657" w:hanging="361"/>
      </w:pPr>
      <w:rPr>
        <w:rFonts w:hint="default"/>
        <w:lang w:val="zh-CN" w:eastAsia="zh-CN" w:bidi="zh-CN"/>
      </w:rPr>
    </w:lvl>
  </w:abstractNum>
  <w:num w:numId="1">
    <w:abstractNumId w:val="16"/>
  </w:num>
  <w:num w:numId="2">
    <w:abstractNumId w:val="10"/>
  </w:num>
  <w:num w:numId="3">
    <w:abstractNumId w:val="30"/>
  </w:num>
  <w:num w:numId="4">
    <w:abstractNumId w:val="8"/>
  </w:num>
  <w:num w:numId="5">
    <w:abstractNumId w:val="6"/>
  </w:num>
  <w:num w:numId="6">
    <w:abstractNumId w:val="18"/>
  </w:num>
  <w:num w:numId="7">
    <w:abstractNumId w:val="22"/>
  </w:num>
  <w:num w:numId="8">
    <w:abstractNumId w:val="34"/>
  </w:num>
  <w:num w:numId="9">
    <w:abstractNumId w:val="17"/>
  </w:num>
  <w:num w:numId="10">
    <w:abstractNumId w:val="2"/>
  </w:num>
  <w:num w:numId="11">
    <w:abstractNumId w:val="23"/>
  </w:num>
  <w:num w:numId="12">
    <w:abstractNumId w:val="31"/>
  </w:num>
  <w:num w:numId="13">
    <w:abstractNumId w:val="9"/>
  </w:num>
  <w:num w:numId="14">
    <w:abstractNumId w:val="27"/>
  </w:num>
  <w:num w:numId="15">
    <w:abstractNumId w:val="14"/>
  </w:num>
  <w:num w:numId="16">
    <w:abstractNumId w:val="21"/>
  </w:num>
  <w:num w:numId="17">
    <w:abstractNumId w:val="12"/>
  </w:num>
  <w:num w:numId="18">
    <w:abstractNumId w:val="11"/>
  </w:num>
  <w:num w:numId="19">
    <w:abstractNumId w:val="4"/>
  </w:num>
  <w:num w:numId="20">
    <w:abstractNumId w:val="26"/>
  </w:num>
  <w:num w:numId="21">
    <w:abstractNumId w:val="32"/>
  </w:num>
  <w:num w:numId="22">
    <w:abstractNumId w:val="19"/>
  </w:num>
  <w:num w:numId="23">
    <w:abstractNumId w:val="25"/>
  </w:num>
  <w:num w:numId="24">
    <w:abstractNumId w:val="5"/>
  </w:num>
  <w:num w:numId="25">
    <w:abstractNumId w:val="36"/>
  </w:num>
  <w:num w:numId="26">
    <w:abstractNumId w:val="35"/>
  </w:num>
  <w:num w:numId="27">
    <w:abstractNumId w:val="7"/>
  </w:num>
  <w:num w:numId="28">
    <w:abstractNumId w:val="33"/>
  </w:num>
  <w:num w:numId="29">
    <w:abstractNumId w:val="3"/>
  </w:num>
  <w:num w:numId="30">
    <w:abstractNumId w:val="24"/>
  </w:num>
  <w:num w:numId="31">
    <w:abstractNumId w:val="1"/>
  </w:num>
  <w:num w:numId="32">
    <w:abstractNumId w:val="29"/>
  </w:num>
  <w:num w:numId="33">
    <w:abstractNumId w:val="37"/>
  </w:num>
  <w:num w:numId="34">
    <w:abstractNumId w:val="0"/>
  </w:num>
  <w:num w:numId="35">
    <w:abstractNumId w:val="20"/>
  </w:num>
  <w:num w:numId="36">
    <w:abstractNumId w:val="28"/>
  </w:num>
  <w:num w:numId="37">
    <w:abstractNumId w:val="15"/>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2"/>
  </w:compat>
  <w:docVars>
    <w:docVar w:name="commondata" w:val="eyJoZGlkIjoiNGJiMGVkYTBkY2M1NzJkNWVlZjE1ODdjYTgxZWViNzEifQ=="/>
  </w:docVars>
  <w:rsids>
    <w:rsidRoot w:val="00000000"/>
    <w:rsid w:val="026953D6"/>
    <w:rsid w:val="16D3266C"/>
    <w:rsid w:val="189F006B"/>
    <w:rsid w:val="1E8E6680"/>
    <w:rsid w:val="35AA24BE"/>
    <w:rsid w:val="37A2228B"/>
    <w:rsid w:val="3A744C40"/>
    <w:rsid w:val="446E317B"/>
    <w:rsid w:val="4CA66230"/>
    <w:rsid w:val="538531EA"/>
    <w:rsid w:val="5E6644B1"/>
    <w:rsid w:val="61E47395"/>
    <w:rsid w:val="64E4643E"/>
    <w:rsid w:val="75213847"/>
    <w:rsid w:val="770135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华文细黑" w:hAnsi="华文细黑" w:eastAsia="华文细黑" w:cs="华文细黑"/>
      <w:sz w:val="22"/>
      <w:szCs w:val="22"/>
      <w:lang w:val="zh-CN" w:eastAsia="zh-CN" w:bidi="zh-CN"/>
    </w:rPr>
  </w:style>
  <w:style w:type="paragraph" w:styleId="2">
    <w:name w:val="heading 1"/>
    <w:basedOn w:val="1"/>
    <w:next w:val="1"/>
    <w:qFormat/>
    <w:uiPriority w:val="1"/>
    <w:pPr>
      <w:ind w:left="261"/>
      <w:outlineLvl w:val="1"/>
    </w:pPr>
    <w:rPr>
      <w:rFonts w:ascii="华文细黑" w:hAnsi="华文细黑" w:eastAsia="华文细黑" w:cs="华文细黑"/>
      <w:b/>
      <w:bCs/>
      <w:sz w:val="44"/>
      <w:szCs w:val="44"/>
      <w:lang w:val="zh-CN" w:eastAsia="zh-CN" w:bidi="zh-CN"/>
    </w:rPr>
  </w:style>
  <w:style w:type="paragraph" w:styleId="3">
    <w:name w:val="heading 2"/>
    <w:basedOn w:val="1"/>
    <w:next w:val="1"/>
    <w:qFormat/>
    <w:uiPriority w:val="1"/>
    <w:pPr>
      <w:spacing w:before="99"/>
      <w:ind w:left="1102" w:hanging="842"/>
      <w:outlineLvl w:val="2"/>
    </w:pPr>
    <w:rPr>
      <w:rFonts w:ascii="华文细黑" w:hAnsi="华文细黑" w:eastAsia="华文细黑" w:cs="华文细黑"/>
      <w:b/>
      <w:bCs/>
      <w:sz w:val="32"/>
      <w:szCs w:val="32"/>
      <w:lang w:val="zh-CN" w:eastAsia="zh-CN" w:bidi="zh-CN"/>
    </w:rPr>
  </w:style>
  <w:style w:type="paragraph" w:styleId="4">
    <w:name w:val="heading 3"/>
    <w:basedOn w:val="1"/>
    <w:next w:val="1"/>
    <w:qFormat/>
    <w:uiPriority w:val="1"/>
    <w:pPr>
      <w:spacing w:before="80"/>
      <w:ind w:left="1522" w:hanging="1261"/>
      <w:outlineLvl w:val="3"/>
    </w:pPr>
    <w:rPr>
      <w:rFonts w:ascii="华文细黑" w:hAnsi="华文细黑" w:eastAsia="华文细黑" w:cs="华文细黑"/>
      <w:b/>
      <w:bCs/>
      <w:sz w:val="30"/>
      <w:szCs w:val="30"/>
      <w:lang w:val="zh-CN" w:eastAsia="zh-CN" w:bidi="zh-CN"/>
    </w:rPr>
  </w:style>
  <w:style w:type="paragraph" w:styleId="5">
    <w:name w:val="heading 4"/>
    <w:basedOn w:val="1"/>
    <w:next w:val="1"/>
    <w:qFormat/>
    <w:uiPriority w:val="1"/>
    <w:pPr>
      <w:ind w:left="1522" w:hanging="1261"/>
      <w:outlineLvl w:val="4"/>
    </w:pPr>
    <w:rPr>
      <w:rFonts w:ascii="华文细黑" w:hAnsi="华文细黑" w:eastAsia="华文细黑" w:cs="华文细黑"/>
      <w:b/>
      <w:bCs/>
      <w:sz w:val="28"/>
      <w:szCs w:val="28"/>
      <w:lang w:val="zh-CN" w:eastAsia="zh-CN" w:bidi="zh-CN"/>
    </w:rPr>
  </w:style>
  <w:style w:type="paragraph" w:styleId="6">
    <w:name w:val="heading 5"/>
    <w:basedOn w:val="1"/>
    <w:next w:val="1"/>
    <w:qFormat/>
    <w:uiPriority w:val="1"/>
    <w:pPr>
      <w:spacing w:before="132"/>
      <w:ind w:left="261"/>
      <w:outlineLvl w:val="5"/>
    </w:pPr>
    <w:rPr>
      <w:rFonts w:ascii="华文细黑" w:hAnsi="华文细黑" w:eastAsia="华文细黑" w:cs="华文细黑"/>
      <w:b/>
      <w:bCs/>
      <w:sz w:val="24"/>
      <w:szCs w:val="24"/>
      <w:lang w:val="zh-CN" w:eastAsia="zh-CN" w:bidi="zh-CN"/>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华文细黑" w:hAnsi="华文细黑" w:eastAsia="华文细黑" w:cs="华文细黑"/>
      <w:sz w:val="24"/>
      <w:szCs w:val="24"/>
      <w:lang w:val="zh-CN" w:eastAsia="zh-CN" w:bidi="zh-CN"/>
    </w:rPr>
  </w:style>
  <w:style w:type="paragraph" w:styleId="8">
    <w:name w:val="toc 3"/>
    <w:basedOn w:val="1"/>
    <w:next w:val="1"/>
    <w:qFormat/>
    <w:uiPriority w:val="1"/>
    <w:pPr>
      <w:spacing w:before="148"/>
      <w:ind w:left="1229" w:hanging="548"/>
    </w:pPr>
    <w:rPr>
      <w:rFonts w:ascii="华文中宋" w:hAnsi="华文中宋" w:eastAsia="华文中宋" w:cs="华文中宋"/>
      <w:sz w:val="20"/>
      <w:szCs w:val="20"/>
      <w:lang w:val="zh-CN" w:eastAsia="zh-CN" w:bidi="zh-CN"/>
    </w:rPr>
  </w:style>
  <w:style w:type="paragraph" w:styleId="9">
    <w:name w:val="toc 1"/>
    <w:basedOn w:val="1"/>
    <w:next w:val="1"/>
    <w:qFormat/>
    <w:uiPriority w:val="1"/>
    <w:pPr>
      <w:spacing w:before="287"/>
      <w:ind w:right="275"/>
      <w:jc w:val="right"/>
    </w:pPr>
    <w:rPr>
      <w:rFonts w:ascii="等线" w:hAnsi="等线" w:eastAsia="等线" w:cs="等线"/>
      <w:b/>
      <w:bCs/>
      <w:sz w:val="20"/>
      <w:szCs w:val="20"/>
      <w:lang w:val="zh-CN" w:eastAsia="zh-CN" w:bidi="zh-CN"/>
    </w:rPr>
  </w:style>
  <w:style w:type="paragraph" w:styleId="10">
    <w:name w:val="toc 2"/>
    <w:basedOn w:val="1"/>
    <w:next w:val="1"/>
    <w:qFormat/>
    <w:uiPriority w:val="1"/>
    <w:pPr>
      <w:spacing w:before="148"/>
      <w:ind w:left="1229" w:right="275" w:hanging="1230"/>
      <w:jc w:val="right"/>
    </w:pPr>
    <w:rPr>
      <w:rFonts w:ascii="等线" w:hAnsi="等线" w:eastAsia="等线" w:cs="等线"/>
      <w:sz w:val="20"/>
      <w:szCs w:val="20"/>
      <w:lang w:val="zh-CN" w:eastAsia="zh-CN" w:bidi="zh-CN"/>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522" w:hanging="1261"/>
    </w:pPr>
    <w:rPr>
      <w:rFonts w:ascii="华文细黑" w:hAnsi="华文细黑" w:eastAsia="华文细黑" w:cs="华文细黑"/>
      <w:lang w:val="zh-CN" w:eastAsia="zh-CN" w:bidi="zh-CN"/>
    </w:rPr>
  </w:style>
  <w:style w:type="paragraph" w:customStyle="1" w:styleId="15">
    <w:name w:val="Table Paragraph"/>
    <w:basedOn w:val="1"/>
    <w:qFormat/>
    <w:uiPriority w:val="1"/>
    <w:pPr>
      <w:spacing w:before="132"/>
      <w:ind w:left="107"/>
    </w:pPr>
    <w:rPr>
      <w:rFonts w:ascii="华文细黑" w:hAnsi="华文细黑" w:eastAsia="华文细黑" w:cs="华文细黑"/>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3.jpeg"/><Relationship Id="rId53" Type="http://schemas.openxmlformats.org/officeDocument/2006/relationships/image" Target="media/image2.jpeg"/><Relationship Id="rId52" Type="http://schemas.openxmlformats.org/officeDocument/2006/relationships/image" Target="media/image1.jpeg"/><Relationship Id="rId51" Type="http://schemas.openxmlformats.org/officeDocument/2006/relationships/theme" Target="theme/theme1.xml"/><Relationship Id="rId50" Type="http://schemas.openxmlformats.org/officeDocument/2006/relationships/header" Target="header26.xml"/><Relationship Id="rId5" Type="http://schemas.openxmlformats.org/officeDocument/2006/relationships/header" Target="header1.xml"/><Relationship Id="rId49" Type="http://schemas.openxmlformats.org/officeDocument/2006/relationships/header" Target="header25.xml"/><Relationship Id="rId48" Type="http://schemas.openxmlformats.org/officeDocument/2006/relationships/footer" Target="footer20.xml"/><Relationship Id="rId47" Type="http://schemas.openxmlformats.org/officeDocument/2006/relationships/header" Target="header24.xml"/><Relationship Id="rId46" Type="http://schemas.openxmlformats.org/officeDocument/2006/relationships/footer" Target="footer19.xml"/><Relationship Id="rId45" Type="http://schemas.openxmlformats.org/officeDocument/2006/relationships/footer" Target="footer18.xml"/><Relationship Id="rId44" Type="http://schemas.openxmlformats.org/officeDocument/2006/relationships/footer" Target="footer17.xml"/><Relationship Id="rId43" Type="http://schemas.openxmlformats.org/officeDocument/2006/relationships/header" Target="header23.xml"/><Relationship Id="rId42" Type="http://schemas.openxmlformats.org/officeDocument/2006/relationships/footer" Target="footer16.xml"/><Relationship Id="rId41" Type="http://schemas.openxmlformats.org/officeDocument/2006/relationships/footer" Target="footer15.xml"/><Relationship Id="rId40" Type="http://schemas.openxmlformats.org/officeDocument/2006/relationships/footer" Target="footer14.xml"/><Relationship Id="rId4" Type="http://schemas.openxmlformats.org/officeDocument/2006/relationships/endnotes" Target="endnotes.xml"/><Relationship Id="rId39" Type="http://schemas.openxmlformats.org/officeDocument/2006/relationships/footer" Target="footer13.xml"/><Relationship Id="rId38" Type="http://schemas.openxmlformats.org/officeDocument/2006/relationships/footer" Target="footer12.xml"/><Relationship Id="rId37" Type="http://schemas.openxmlformats.org/officeDocument/2006/relationships/footer" Target="footer11.xml"/><Relationship Id="rId36" Type="http://schemas.openxmlformats.org/officeDocument/2006/relationships/footer" Target="footer10.xml"/><Relationship Id="rId35" Type="http://schemas.openxmlformats.org/officeDocument/2006/relationships/footer" Target="footer9.xml"/><Relationship Id="rId34" Type="http://schemas.openxmlformats.org/officeDocument/2006/relationships/footer" Target="footer8.xml"/><Relationship Id="rId33" Type="http://schemas.openxmlformats.org/officeDocument/2006/relationships/header" Target="header22.xml"/><Relationship Id="rId32" Type="http://schemas.openxmlformats.org/officeDocument/2006/relationships/footer" Target="footer7.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footer" Target="footer6.xml"/><Relationship Id="rId26" Type="http://schemas.openxmlformats.org/officeDocument/2006/relationships/footer" Target="footer5.xml"/><Relationship Id="rId25" Type="http://schemas.openxmlformats.org/officeDocument/2006/relationships/footer" Target="footer4.xml"/><Relationship Id="rId24" Type="http://schemas.openxmlformats.org/officeDocument/2006/relationships/footer" Target="footer3.xml"/><Relationship Id="rId23" Type="http://schemas.openxmlformats.org/officeDocument/2006/relationships/footer" Target="footer2.xml"/><Relationship Id="rId22" Type="http://schemas.openxmlformats.org/officeDocument/2006/relationships/header" Target="header17.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7"/>
    <customShpInfo spid="_x0000_s2088"/>
    <customShpInfo spid="_x0000_s2089"/>
    <customShpInfo spid="_x0000_s2090"/>
    <customShpInfo spid="_x0000_s2091"/>
    <customShpInfo spid="_x0000_s2086"/>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1027"/>
    <customShpInfo spid="_x0000_s1026"/>
    <customShpInfo spid="_x0000_s1029"/>
    <customShpInfo spid="_x0000_s1028"/>
    <customShpInfo spid="_x0000_s1031"/>
    <customShpInfo spid="_x0000_s1030"/>
    <customShpInfo spid="_x0000_s1033"/>
    <customShpInfo spid="_x0000_s1032"/>
    <customShpInfo spid="_x0000_s1035"/>
    <customShpInfo spid="_x0000_s1034"/>
    <customShpInfo spid="_x0000_s1036"/>
    <customShpInfo spid="_x0000_s1038"/>
    <customShpInfo spid="_x0000_s1039"/>
    <customShpInfo spid="_x0000_s1037"/>
    <customShpInfo spid="_x0000_s1040"/>
    <customShpInfo spid="_x0000_s1042"/>
    <customShpInfo spid="_x0000_s1043"/>
    <customShpInfo spid="_x0000_s1041"/>
    <customShpInfo spid="_x0000_s1044"/>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4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55"/>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68"/>
    <customShpInfo spid="_x0000_s1088"/>
    <customShpInfo spid="_x0000_s1087"/>
    <customShpInfo spid="_x0000_s1089"/>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090"/>
    <customShpInfo spid="_x0000_s1110"/>
    <customShpInfo spid="_x0000_s1111"/>
    <customShpInfo spid="_x0000_s1112"/>
    <customShpInfo spid="_x0000_s1114"/>
    <customShpInfo spid="_x0000_s1113"/>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40"/>
    <customShpInfo spid="_x0000_s1141"/>
    <customShpInfo spid="_x0000_s1142"/>
    <customShpInfo spid="_x0000_s1143"/>
    <customShpInfo spid="_x0000_s1144"/>
    <customShpInfo spid="_x0000_s1139"/>
    <customShpInfo spid="_x0000_s1145"/>
    <customShpInfo spid="_x0000_s1146"/>
    <customShpInfo spid="_x0000_s1148"/>
    <customShpInfo spid="_x0000_s1147"/>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1"/>
    <customShpInfo spid="_x0000_s1182"/>
    <customShpInfo spid="_x0000_s1183"/>
    <customShpInfo spid="_x0000_s1184"/>
    <customShpInfo spid="_x0000_s1185"/>
    <customShpInfo spid="_x0000_s1180"/>
    <customShpInfo spid="_x0000_s1186"/>
    <customShpInfo spid="_x0000_s1188"/>
    <customShpInfo spid="_x0000_s1189"/>
    <customShpInfo spid="_x0000_s1190"/>
    <customShpInfo spid="_x0000_s1191"/>
    <customShpInfo spid="_x0000_s1192"/>
    <customShpInfo spid="_x0000_s1193"/>
    <customShpInfo spid="_x0000_s1194"/>
    <customShpInfo spid="_x0000_s1187"/>
    <customShpInfo spid="_x0000_s1195"/>
    <customShpInfo spid="_x0000_s1196"/>
    <customShpInfo spid="_x0000_s1197"/>
    <customShpInfo spid="_x0000_s1198"/>
    <customShpInfo spid="_x0000_s1199"/>
    <customShpInfo spid="_x0000_s1201"/>
    <customShpInfo spid="_x0000_s1202"/>
    <customShpInfo spid="_x0000_s1203"/>
    <customShpInfo spid="_x0000_s1204"/>
    <customShpInfo spid="_x0000_s1205"/>
    <customShpInfo spid="_x0000_s1200"/>
    <customShpInfo spid="_x0000_s1206"/>
    <customShpInfo spid="_x0000_s1207"/>
    <customShpInfo spid="_x0000_s1208"/>
    <customShpInfo spid="_x0000_s1210"/>
    <customShpInfo spid="_x0000_s1209"/>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9"/>
    <customShpInfo spid="_x0000_s1228"/>
    <customShpInfo spid="_x0000_s1230"/>
    <customShpInfo spid="_x0000_s1231"/>
    <customShpInfo spid="_x0000_s1232"/>
    <customShpInfo spid="_x0000_s1233"/>
    <customShpInfo spid="_x0000_s1234"/>
    <customShpInfo spid="_x0000_s1235"/>
    <customShpInfo spid="_x0000_s1236"/>
    <customShpInfo spid="_x0000_s1237"/>
    <customShpInfo spid="_x0000_s1239"/>
    <customShpInfo spid="_x0000_s1240"/>
    <customShpInfo spid="_x0000_s1241"/>
    <customShpInfo spid="_x0000_s1242"/>
    <customShpInfo spid="_x0000_s1243"/>
    <customShpInfo spid="_x0000_s1244"/>
    <customShpInfo spid="_x0000_s1245"/>
    <customShpInfo spid="_x0000_s1238"/>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60"/>
    <customShpInfo spid="_x0000_s1261"/>
    <customShpInfo spid="_x0000_s1262"/>
    <customShpInfo spid="_x0000_s1263"/>
    <customShpInfo spid="_x0000_s1264"/>
    <customShpInfo spid="_x0000_s1259"/>
    <customShpInfo spid="_x0000_s1266"/>
    <customShpInfo spid="_x0000_s1267"/>
    <customShpInfo spid="_x0000_s1268"/>
    <customShpInfo spid="_x0000_s1269"/>
    <customShpInfo spid="_x0000_s1270"/>
    <customShpInfo spid="_x0000_s1265"/>
    <customShpInfo spid="_x0000_s1271"/>
    <customShpInfo spid="_x0000_s1272"/>
    <customShpInfo spid="_x0000_s1274"/>
    <customShpInfo spid="_x0000_s1275"/>
    <customShpInfo spid="_x0000_s1276"/>
    <customShpInfo spid="_x0000_s1277"/>
    <customShpInfo spid="_x0000_s1278"/>
    <customShpInfo spid="_x0000_s1279"/>
    <customShpInfo spid="_x0000_s1280"/>
    <customShpInfo spid="_x0000_s1281"/>
    <customShpInfo spid="_x0000_s1273"/>
    <customShpInfo spid="_x0000_s1283"/>
    <customShpInfo spid="_x0000_s1284"/>
    <customShpInfo spid="_x0000_s1285"/>
    <customShpInfo spid="_x0000_s1286"/>
    <customShpInfo spid="_x0000_s1287"/>
    <customShpInfo spid="_x0000_s1282"/>
    <customShpInfo spid="_x0000_s1288"/>
    <customShpInfo spid="_x0000_s1289"/>
    <customShpInfo spid="_x0000_s1290"/>
    <customShpInfo spid="_x0000_s1292"/>
    <customShpInfo spid="_x0000_s1293"/>
    <customShpInfo spid="_x0000_s1294"/>
    <customShpInfo spid="_x0000_s1295"/>
    <customShpInfo spid="_x0000_s1296"/>
    <customShpInfo spid="_x0000_s1291"/>
    <customShpInfo spid="_x0000_s1298"/>
    <customShpInfo spid="_x0000_s1299"/>
    <customShpInfo spid="_x0000_s1300"/>
    <customShpInfo spid="_x0000_s1301"/>
    <customShpInfo spid="_x0000_s1302"/>
    <customShpInfo spid="_x0000_s1297"/>
    <customShpInfo spid="_x0000_s1303"/>
    <customShpInfo spid="_x0000_s1305"/>
    <customShpInfo spid="_x0000_s1306"/>
    <customShpInfo spid="_x0000_s1307"/>
    <customShpInfo spid="_x0000_s1308"/>
    <customShpInfo spid="_x0000_s1309"/>
    <customShpInfo spid="_x0000_s1304"/>
    <customShpInfo spid="_x0000_s1310"/>
    <customShpInfo spid="_x0000_s1311"/>
    <customShpInfo spid="_x0000_s1313"/>
    <customShpInfo spid="_x0000_s1314"/>
    <customShpInfo spid="_x0000_s1315"/>
    <customShpInfo spid="_x0000_s1316"/>
    <customShpInfo spid="_x0000_s1317"/>
    <customShpInfo spid="_x0000_s1318"/>
    <customShpInfo spid="_x0000_s1319"/>
    <customShpInfo spid="_x0000_s1320"/>
    <customShpInfo spid="_x0000_s1312"/>
    <customShpInfo spid="_x0000_s1322"/>
    <customShpInfo spid="_x0000_s1323"/>
    <customShpInfo spid="_x0000_s1324"/>
    <customShpInfo spid="_x0000_s1325"/>
    <customShpInfo spid="_x0000_s1326"/>
    <customShpInfo spid="_x0000_s1321"/>
    <customShpInfo spid="_x0000_s1327"/>
    <customShpInfo spid="_x0000_s1328"/>
    <customShpInfo spid="_x0000_s1329"/>
    <customShpInfo spid="_x0000_s1331"/>
    <customShpInfo spid="_x0000_s1332"/>
    <customShpInfo spid="_x0000_s1333"/>
    <customShpInfo spid="_x0000_s1334"/>
    <customShpInfo spid="_x0000_s1335"/>
    <customShpInfo spid="_x0000_s1336"/>
    <customShpInfo spid="_x0000_s1337"/>
    <customShpInfo spid="_x0000_s1330"/>
    <customShpInfo spid="_x0000_s1338"/>
    <customShpInfo spid="_x0000_s1339"/>
    <customShpInfo spid="_x0000_s1340"/>
    <customShpInfo spid="_x0000_s1341"/>
    <customShpInfo spid="_x0000_s1343"/>
    <customShpInfo spid="_x0000_s1344"/>
    <customShpInfo spid="_x0000_s1345"/>
    <customShpInfo spid="_x0000_s1346"/>
    <customShpInfo spid="_x0000_s1347"/>
    <customShpInfo spid="_x0000_s1342"/>
    <customShpInfo spid="_x0000_s1349"/>
    <customShpInfo spid="_x0000_s1350"/>
    <customShpInfo spid="_x0000_s1351"/>
    <customShpInfo spid="_x0000_s1352"/>
    <customShpInfo spid="_x0000_s1353"/>
    <customShpInfo spid="_x0000_s1354"/>
    <customShpInfo spid="_x0000_s1355"/>
    <customShpInfo spid="_x0000_s1348"/>
    <customShpInfo spid="_x0000_s1356"/>
    <customShpInfo spid="_x0000_s1357"/>
    <customShpInfo spid="_x0000_s1358"/>
    <customShpInfo spid="_x0000_s1359"/>
    <customShpInfo spid="_x0000_s1360"/>
    <customShpInfo spid="_x0000_s1361"/>
    <customShpInfo spid="_x0000_s1362"/>
    <customShpInfo spid="_x0000_s1364"/>
    <customShpInfo spid="_x0000_s1365"/>
    <customShpInfo spid="_x0000_s1366"/>
    <customShpInfo spid="_x0000_s1367"/>
    <customShpInfo spid="_x0000_s1368"/>
    <customShpInfo spid="_x0000_s1363"/>
    <customShpInfo spid="_x0000_s1369"/>
    <customShpInfo spid="_x0000_s1371"/>
    <customShpInfo spid="_x0000_s1370"/>
    <customShpInfo spid="_x0000_s1372"/>
    <customShpInfo spid="_x0000_s1373"/>
    <customShpInfo spid="_x0000_s1375"/>
    <customShpInfo spid="_x0000_s1376"/>
    <customShpInfo spid="_x0000_s1377"/>
    <customShpInfo spid="_x0000_s1378"/>
    <customShpInfo spid="_x0000_s1379"/>
    <customShpInfo spid="_x0000_s1374"/>
    <customShpInfo spid="_x0000_s1380"/>
    <customShpInfo spid="_x0000_s1381"/>
    <customShpInfo spid="_x0000_s1383"/>
    <customShpInfo spid="_x0000_s1384"/>
    <customShpInfo spid="_x0000_s1385"/>
    <customShpInfo spid="_x0000_s1386"/>
    <customShpInfo spid="_x0000_s1387"/>
    <customShpInfo spid="_x0000_s1382"/>
    <customShpInfo spid="_x0000_s1388"/>
    <customShpInfo spid="_x0000_s1389"/>
    <customShpInfo spid="_x0000_s1390"/>
    <customShpInfo spid="_x0000_s1391"/>
    <customShpInfo spid="_x0000_s1392"/>
    <customShpInfo spid="_x0000_s1393"/>
    <customShpInfo spid="_x0000_s1394"/>
    <customShpInfo spid="_x0000_s1395"/>
    <customShpInfo spid="_x0000_s1397"/>
    <customShpInfo spid="_x0000_s1398"/>
    <customShpInfo spid="_x0000_s1399"/>
    <customShpInfo spid="_x0000_s1400"/>
    <customShpInfo spid="_x0000_s1401"/>
    <customShpInfo spid="_x0000_s1402"/>
    <customShpInfo spid="_x0000_s1403"/>
    <customShpInfo spid="_x0000_s1396"/>
    <customShpInfo spid="_x0000_s1404"/>
    <customShpInfo spid="_x0000_s1405"/>
    <customShpInfo spid="_x0000_s1406"/>
    <customShpInfo spid="_x0000_s1408"/>
    <customShpInfo spid="_x0000_s1409"/>
    <customShpInfo spid="_x0000_s1410"/>
    <customShpInfo spid="_x0000_s1411"/>
    <customShpInfo spid="_x0000_s1412"/>
    <customShpInfo spid="_x0000_s1413"/>
    <customShpInfo spid="_x0000_s1414"/>
    <customShpInfo spid="_x0000_s1415"/>
    <customShpInfo spid="_x0000_s1407"/>
    <customShpInfo spid="_x0000_s1416"/>
    <customShpInfo spid="_x0000_s1417"/>
    <customShpInfo spid="_x0000_s1418"/>
    <customShpInfo spid="_x0000_s1419"/>
    <customShpInfo spid="_x0000_s1420"/>
    <customShpInfo spid="_x0000_s1421"/>
    <customShpInfo spid="_x0000_s1422"/>
    <customShpInfo spid="_x0000_s1423"/>
    <customShpInfo spid="_x0000_s1424"/>
    <customShpInfo spid="_x0000_s1426"/>
    <customShpInfo spid="_x0000_s1427"/>
    <customShpInfo spid="_x0000_s1428"/>
    <customShpInfo spid="_x0000_s1429"/>
    <customShpInfo spid="_x0000_s1430"/>
    <customShpInfo spid="_x0000_s1425"/>
    <customShpInfo spid="_x0000_s1431"/>
    <customShpInfo spid="_x0000_s1433"/>
    <customShpInfo spid="_x0000_s1434"/>
    <customShpInfo spid="_x0000_s1435"/>
    <customShpInfo spid="_x0000_s1436"/>
    <customShpInfo spid="_x0000_s1437"/>
    <customShpInfo spid="_x0000_s1432"/>
    <customShpInfo spid="_x0000_s1439"/>
    <customShpInfo spid="_x0000_s1440"/>
    <customShpInfo spid="_x0000_s1441"/>
    <customShpInfo spid="_x0000_s1442"/>
    <customShpInfo spid="_x0000_s1443"/>
    <customShpInfo spid="_x0000_s1438"/>
    <customShpInfo spid="_x0000_s1444"/>
    <customShpInfo spid="_x0000_s1445"/>
    <customShpInfo spid="_x0000_s1446"/>
    <customShpInfo spid="_x0000_s1448"/>
    <customShpInfo spid="_x0000_s1449"/>
    <customShpInfo spid="_x0000_s1450"/>
    <customShpInfo spid="_x0000_s1451"/>
    <customShpInfo spid="_x0000_s1452"/>
    <customShpInfo spid="_x0000_s1453"/>
    <customShpInfo spid="_x0000_s1454"/>
    <customShpInfo spid="_x0000_s1447"/>
    <customShpInfo spid="_x0000_s1456"/>
    <customShpInfo spid="_x0000_s1457"/>
    <customShpInfo spid="_x0000_s1458"/>
    <customShpInfo spid="_x0000_s1459"/>
    <customShpInfo spid="_x0000_s1460"/>
    <customShpInfo spid="_x0000_s1455"/>
    <customShpInfo spid="_x0000_s1461"/>
    <customShpInfo spid="_x0000_s1462"/>
    <customShpInfo spid="_x0000_s1464"/>
    <customShpInfo spid="_x0000_s1465"/>
    <customShpInfo spid="_x0000_s1466"/>
    <customShpInfo spid="_x0000_s1467"/>
    <customShpInfo spid="_x0000_s1468"/>
    <customShpInfo spid="_x0000_s1469"/>
    <customShpInfo spid="_x0000_s1470"/>
    <customShpInfo spid="_x0000_s1463"/>
    <customShpInfo spid="_x0000_s1472"/>
    <customShpInfo spid="_x0000_s1473"/>
    <customShpInfo spid="_x0000_s1474"/>
    <customShpInfo spid="_x0000_s1475"/>
    <customShpInfo spid="_x0000_s1476"/>
    <customShpInfo spid="_x0000_s1471"/>
    <customShpInfo spid="_x0000_s1478"/>
    <customShpInfo spid="_x0000_s1479"/>
    <customShpInfo spid="_x0000_s1480"/>
    <customShpInfo spid="_x0000_s1481"/>
    <customShpInfo spid="_x0000_s1482"/>
    <customShpInfo spid="_x0000_s1477"/>
    <customShpInfo spid="_x0000_s1483"/>
    <customShpInfo spid="_x0000_s1484"/>
    <customShpInfo spid="_x0000_s1485"/>
    <customShpInfo spid="_x0000_s1486"/>
    <customShpInfo spid="_x0000_s1488"/>
    <customShpInfo spid="_x0000_s1489"/>
    <customShpInfo spid="_x0000_s1490"/>
    <customShpInfo spid="_x0000_s1491"/>
    <customShpInfo spid="_x0000_s1492"/>
    <customShpInfo spid="_x0000_s1487"/>
    <customShpInfo spid="_x0000_s1493"/>
    <customShpInfo spid="_x0000_s1495"/>
    <customShpInfo spid="_x0000_s1496"/>
    <customShpInfo spid="_x0000_s1497"/>
    <customShpInfo spid="_x0000_s1498"/>
    <customShpInfo spid="_x0000_s1499"/>
    <customShpInfo spid="_x0000_s1494"/>
    <customShpInfo spid="_x0000_s1500"/>
    <customShpInfo spid="_x0000_s1501"/>
    <customShpInfo spid="_x0000_s1502"/>
    <customShpInfo spid="_x0000_s1504"/>
    <customShpInfo spid="_x0000_s1505"/>
    <customShpInfo spid="_x0000_s1506"/>
    <customShpInfo spid="_x0000_s1507"/>
    <customShpInfo spid="_x0000_s1508"/>
    <customShpInfo spid="_x0000_s1503"/>
    <customShpInfo spid="_x0000_s1509"/>
    <customShpInfo spid="_x0000_s1510"/>
    <customShpInfo spid="_x0000_s1511"/>
    <customShpInfo spid="_x0000_s1513"/>
    <customShpInfo spid="_x0000_s1514"/>
    <customShpInfo spid="_x0000_s1515"/>
    <customShpInfo spid="_x0000_s1516"/>
    <customShpInfo spid="_x0000_s1517"/>
    <customShpInfo spid="_x0000_s1518"/>
    <customShpInfo spid="_x0000_s1519"/>
    <customShpInfo spid="_x0000_s1512"/>
    <customShpInfo spid="_x0000_s1521"/>
    <customShpInfo spid="_x0000_s1522"/>
    <customShpInfo spid="_x0000_s1523"/>
    <customShpInfo spid="_x0000_s1524"/>
    <customShpInfo spid="_x0000_s1525"/>
    <customShpInfo spid="_x0000_s1520"/>
    <customShpInfo spid="_x0000_s1526"/>
    <customShpInfo spid="_x0000_s1527"/>
    <customShpInfo spid="_x0000_s1528"/>
    <customShpInfo spid="_x0000_s1529"/>
    <customShpInfo spid="_x0000_s1530"/>
    <customShpInfo spid="_x0000_s1532"/>
    <customShpInfo spid="_x0000_s1533"/>
    <customShpInfo spid="_x0000_s1534"/>
    <customShpInfo spid="_x0000_s1535"/>
    <customShpInfo spid="_x0000_s1536"/>
    <customShpInfo spid="_x0000_s1531"/>
    <customShpInfo spid="_x0000_s1537"/>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50"/>
    <customShpInfo spid="_x0000_s1551"/>
    <customShpInfo spid="_x0000_s1552"/>
    <customShpInfo spid="_x0000_s1553"/>
    <customShpInfo spid="_x0000_s1554"/>
    <customShpInfo spid="_x0000_s1549"/>
    <customShpInfo spid="_x0000_s1556"/>
    <customShpInfo spid="_x0000_s1557"/>
    <customShpInfo spid="_x0000_s1558"/>
    <customShpInfo spid="_x0000_s1559"/>
    <customShpInfo spid="_x0000_s1560"/>
    <customShpInfo spid="_x0000_s1555"/>
    <customShpInfo spid="_x0000_s1562"/>
    <customShpInfo spid="_x0000_s1563"/>
    <customShpInfo spid="_x0000_s1564"/>
    <customShpInfo spid="_x0000_s1565"/>
    <customShpInfo spid="_x0000_s1566"/>
    <customShpInfo spid="_x0000_s1561"/>
    <customShpInfo spid="_x0000_s1567"/>
    <customShpInfo spid="_x0000_s1568"/>
    <customShpInfo spid="_x0000_s1569"/>
    <customShpInfo spid="_x0000_s1571"/>
    <customShpInfo spid="_x0000_s1572"/>
    <customShpInfo spid="_x0000_s1573"/>
    <customShpInfo spid="_x0000_s1574"/>
    <customShpInfo spid="_x0000_s1575"/>
    <customShpInfo spid="_x0000_s1576"/>
    <customShpInfo spid="_x0000_s1577"/>
    <customShpInfo spid="_x0000_s1578"/>
    <customShpInfo spid="_x0000_s1570"/>
    <customShpInfo spid="_x0000_s1580"/>
    <customShpInfo spid="_x0000_s1581"/>
    <customShpInfo spid="_x0000_s1582"/>
    <customShpInfo spid="_x0000_s1583"/>
    <customShpInfo spid="_x0000_s1584"/>
    <customShpInfo spid="_x0000_s1579"/>
    <customShpInfo spid="_x0000_s1586"/>
    <customShpInfo spid="_x0000_s1587"/>
    <customShpInfo spid="_x0000_s1588"/>
    <customShpInfo spid="_x0000_s1589"/>
    <customShpInfo spid="_x0000_s1590"/>
    <customShpInfo spid="_x0000_s1585"/>
    <customShpInfo spid="_x0000_s1592"/>
    <customShpInfo spid="_x0000_s1593"/>
    <customShpInfo spid="_x0000_s1594"/>
    <customShpInfo spid="_x0000_s1595"/>
    <customShpInfo spid="_x0000_s1596"/>
    <customShpInfo spid="_x0000_s1591"/>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14"/>
    <customShpInfo spid="_x0000_s1615"/>
    <customShpInfo spid="_x0000_s1616"/>
    <customShpInfo spid="_x0000_s1617"/>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18"/>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Info spid="_x0000_s1639"/>
    <customShpInfo spid="_x0000_s1640"/>
    <customShpInfo spid="_x0000_s1641"/>
    <customShpInfo spid="_x0000_s1643"/>
    <customShpInfo spid="_x0000_s1642"/>
    <customShpInfo spid="_x0000_s1645"/>
    <customShpInfo spid="_x0000_s164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207</Pages>
  <Words>28414</Words>
  <Characters>84132</Characters>
  <TotalTime>52</TotalTime>
  <ScaleCrop>false</ScaleCrop>
  <LinksUpToDate>false</LinksUpToDate>
  <CharactersWithSpaces>86555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2022-09-14T03:06:00Z</dcterms:created>
  <dc:creator>微软用户</dc:creator>
  <cp:lastModifiedBy>皮子</cp:lastModifiedBy>
  <dcterms:modified xsi:type="dcterms:W3CDTF">2023-05-17T07:29:33Z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Microsoft® Word 2019</vt:lpwstr>
  </property>
  <property fmtid="{D5CDD505-2E9C-101B-9397-08002B2CF9AE}" pid="4" name="LastSaved">
    <vt:filetime>2022-09-14T00:00:00Z</vt:filetime>
  </property>
  <property fmtid="{D5CDD505-2E9C-101B-9397-08002B2CF9AE}" pid="5" name="KSOProductBuildVer">
    <vt:lpwstr>2052-11.1.0.14309</vt:lpwstr>
  </property>
  <property fmtid="{D5CDD505-2E9C-101B-9397-08002B2CF9AE}" pid="6" name="ICV">
    <vt:lpwstr>EE6A27AEA09B429A90F76E5737F65C9A</vt:lpwstr>
  </property>
</Properties>
</file>